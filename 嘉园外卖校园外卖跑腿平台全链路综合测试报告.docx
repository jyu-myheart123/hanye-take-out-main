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0F52AC">
      <w:pPr>
        <w:pStyle w:val="2"/>
        <w:bidi w:val="0"/>
        <w:spacing w:before="200" w:after="120"/>
        <w:ind w:left="0" w:firstLine="0"/>
        <w:jc w:val="left"/>
        <w:rPr>
          <w:rFonts w:hint="eastAsia" w:ascii="微软雅黑" w:hAnsi="微软雅黑" w:eastAsia="微软雅黑" w:cs="微软雅黑"/>
        </w:rPr>
      </w:pPr>
      <w:r>
        <w:rPr>
          <w:rFonts w:hint="eastAsia" w:ascii="微软雅黑" w:hAnsi="微软雅黑" w:eastAsia="微软雅黑" w:cs="微软雅黑"/>
        </w:rPr>
        <w:t>嘉园外卖校园外卖跑腿平台全链路综合测试报告</w:t>
      </w:r>
    </w:p>
    <w:p w14:paraId="5A1DA69C">
      <w:pPr>
        <w:pStyle w:val="4"/>
        <w:bidi w:val="0"/>
        <w:jc w:val="left"/>
        <w:rPr>
          <w:rFonts w:hint="eastAsia" w:ascii="微软雅黑" w:hAnsi="微软雅黑" w:eastAsia="微软雅黑" w:cs="微软雅黑"/>
        </w:rPr>
      </w:pPr>
      <w:r>
        <w:rPr>
          <w:rFonts w:hint="eastAsia" w:ascii="微软雅黑" w:hAnsi="微软雅黑" w:eastAsia="微软雅黑" w:cs="微软雅黑"/>
        </w:rPr>
        <w:t>报告版本 ：V1.0 密级 ：内部公开 编制单位 ：第6组测试组 编制人 ：陈越涛（组长）、方海秋、韩景尚、梁锦华 指导教师 ：肖振球</w:t>
      </w:r>
    </w:p>
    <w:p w14:paraId="6F511CBC">
      <w:pPr>
        <w:pStyle w:val="4"/>
        <w:bidi w:val="0"/>
        <w:jc w:val="left"/>
        <w:rPr>
          <w:rFonts w:hint="eastAsia" w:ascii="微软雅黑" w:hAnsi="微软雅黑" w:eastAsia="微软雅黑" w:cs="微软雅黑"/>
        </w:rPr>
      </w:pPr>
      <w:r>
        <w:rPr>
          <w:rFonts w:hint="eastAsia" w:ascii="微软雅黑" w:hAnsi="微软雅黑" w:eastAsia="微软雅黑" w:cs="微软雅黑"/>
        </w:rPr>
        <w:t>编制日期 ：2026 年 06 月 23 日 测试周期 ：2026 年 05 月 15 日—2026 年 06 月 22 日</w:t>
      </w:r>
    </w:p>
    <w:p w14:paraId="7FDE657A">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rPr>
        <w:t>文档修订记录</w:t>
      </w:r>
    </w:p>
    <w:tbl>
      <w:tblPr>
        <w:tblStyle w:val="9"/>
        <w:tblW w:w="5000" w:type="pct"/>
        <w:tblInd w:w="-5" w:type="dxa"/>
        <w:tblLayout w:type="fixed"/>
        <w:tblCellMar>
          <w:top w:w="55" w:type="dxa"/>
          <w:left w:w="55" w:type="dxa"/>
          <w:bottom w:w="55" w:type="dxa"/>
          <w:right w:w="55" w:type="dxa"/>
        </w:tblCellMar>
      </w:tblPr>
      <w:tblGrid>
        <w:gridCol w:w="2436"/>
        <w:gridCol w:w="2438"/>
        <w:gridCol w:w="2436"/>
        <w:gridCol w:w="2438"/>
      </w:tblGrid>
      <w:tr w14:paraId="39485496">
        <w:tblPrEx>
          <w:tblCellMar>
            <w:top w:w="55" w:type="dxa"/>
            <w:left w:w="55" w:type="dxa"/>
            <w:bottom w:w="55" w:type="dxa"/>
            <w:right w:w="55" w:type="dxa"/>
          </w:tblCellMar>
        </w:tblPrEx>
        <w:trPr>
          <w:tblHeader/>
        </w:trPr>
        <w:tc>
          <w:tcPr>
            <w:tcW w:w="2409" w:type="dxa"/>
            <w:tcBorders>
              <w:top w:val="single" w:color="000000" w:sz="4" w:space="0"/>
              <w:left w:val="single" w:color="000000" w:sz="4" w:space="0"/>
              <w:bottom w:val="single" w:color="000000" w:sz="4" w:space="0"/>
            </w:tcBorders>
          </w:tcPr>
          <w:p w14:paraId="28B93FB7">
            <w:pPr>
              <w:pStyle w:val="16"/>
              <w:bidi w:val="0"/>
              <w:jc w:val="left"/>
              <w:rPr>
                <w:rFonts w:hint="eastAsia" w:ascii="微软雅黑" w:hAnsi="微软雅黑" w:eastAsia="微软雅黑" w:cs="微软雅黑"/>
              </w:rPr>
            </w:pPr>
            <w:r>
              <w:rPr>
                <w:rFonts w:hint="eastAsia" w:ascii="微软雅黑" w:hAnsi="微软雅黑" w:eastAsia="微软雅黑" w:cs="微软雅黑"/>
              </w:rPr>
              <w:t>版本号</w:t>
            </w:r>
          </w:p>
        </w:tc>
        <w:tc>
          <w:tcPr>
            <w:tcW w:w="2410" w:type="dxa"/>
            <w:tcBorders>
              <w:top w:val="single" w:color="000000" w:sz="4" w:space="0"/>
              <w:left w:val="single" w:color="000000" w:sz="4" w:space="0"/>
              <w:bottom w:val="single" w:color="000000" w:sz="4" w:space="0"/>
            </w:tcBorders>
          </w:tcPr>
          <w:p w14:paraId="7791545C">
            <w:pPr>
              <w:pStyle w:val="16"/>
              <w:bidi w:val="0"/>
              <w:jc w:val="left"/>
              <w:rPr>
                <w:rFonts w:hint="eastAsia" w:ascii="微软雅黑" w:hAnsi="微软雅黑" w:eastAsia="微软雅黑" w:cs="微软雅黑"/>
              </w:rPr>
            </w:pPr>
            <w:r>
              <w:rPr>
                <w:rFonts w:hint="eastAsia" w:ascii="微软雅黑" w:hAnsi="微软雅黑" w:eastAsia="微软雅黑" w:cs="微软雅黑"/>
              </w:rPr>
              <w:t>修订日期</w:t>
            </w:r>
          </w:p>
        </w:tc>
        <w:tc>
          <w:tcPr>
            <w:tcW w:w="2409" w:type="dxa"/>
            <w:tcBorders>
              <w:top w:val="single" w:color="000000" w:sz="4" w:space="0"/>
              <w:left w:val="single" w:color="000000" w:sz="4" w:space="0"/>
              <w:bottom w:val="single" w:color="000000" w:sz="4" w:space="0"/>
            </w:tcBorders>
          </w:tcPr>
          <w:p w14:paraId="116F27B2">
            <w:pPr>
              <w:pStyle w:val="16"/>
              <w:bidi w:val="0"/>
              <w:jc w:val="left"/>
              <w:rPr>
                <w:rFonts w:hint="eastAsia" w:ascii="微软雅黑" w:hAnsi="微软雅黑" w:eastAsia="微软雅黑" w:cs="微软雅黑"/>
              </w:rPr>
            </w:pPr>
            <w:r>
              <w:rPr>
                <w:rFonts w:hint="eastAsia" w:ascii="微软雅黑" w:hAnsi="微软雅黑" w:eastAsia="微软雅黑" w:cs="微软雅黑"/>
              </w:rPr>
              <w:t>修订人</w:t>
            </w:r>
          </w:p>
        </w:tc>
        <w:tc>
          <w:tcPr>
            <w:tcW w:w="2410" w:type="dxa"/>
            <w:tcBorders>
              <w:top w:val="single" w:color="000000" w:sz="4" w:space="0"/>
              <w:left w:val="single" w:color="000000" w:sz="4" w:space="0"/>
              <w:bottom w:val="single" w:color="000000" w:sz="4" w:space="0"/>
              <w:right w:val="single" w:color="000000" w:sz="4" w:space="0"/>
            </w:tcBorders>
          </w:tcPr>
          <w:p w14:paraId="48C693BE">
            <w:pPr>
              <w:pStyle w:val="16"/>
              <w:bidi w:val="0"/>
              <w:jc w:val="left"/>
              <w:rPr>
                <w:rFonts w:hint="eastAsia" w:ascii="微软雅黑" w:hAnsi="微软雅黑" w:eastAsia="微软雅黑" w:cs="微软雅黑"/>
              </w:rPr>
            </w:pPr>
            <w:r>
              <w:rPr>
                <w:rFonts w:hint="eastAsia" w:ascii="微软雅黑" w:hAnsi="微软雅黑" w:eastAsia="微软雅黑" w:cs="微软雅黑"/>
              </w:rPr>
              <w:t>修订内容</w:t>
            </w:r>
          </w:p>
        </w:tc>
      </w:tr>
      <w:tr w14:paraId="0EF1B8F9">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7D748EEF">
            <w:pPr>
              <w:pStyle w:val="15"/>
              <w:bidi w:val="0"/>
              <w:jc w:val="left"/>
              <w:rPr>
                <w:rFonts w:hint="eastAsia" w:ascii="微软雅黑" w:hAnsi="微软雅黑" w:eastAsia="微软雅黑" w:cs="微软雅黑"/>
              </w:rPr>
            </w:pPr>
            <w:r>
              <w:rPr>
                <w:rFonts w:hint="eastAsia" w:ascii="微软雅黑" w:hAnsi="微软雅黑" w:eastAsia="微软雅黑" w:cs="微软雅黑"/>
              </w:rPr>
              <w:t>V1.0</w:t>
            </w:r>
          </w:p>
        </w:tc>
        <w:tc>
          <w:tcPr>
            <w:tcW w:w="2410" w:type="dxa"/>
            <w:tcBorders>
              <w:left w:val="single" w:color="000000" w:sz="4" w:space="0"/>
              <w:bottom w:val="single" w:color="000000" w:sz="4" w:space="0"/>
            </w:tcBorders>
          </w:tcPr>
          <w:p w14:paraId="60D838F0">
            <w:pPr>
              <w:pStyle w:val="15"/>
              <w:bidi w:val="0"/>
              <w:jc w:val="left"/>
              <w:rPr>
                <w:rFonts w:hint="eastAsia" w:ascii="微软雅黑" w:hAnsi="微软雅黑" w:eastAsia="微软雅黑" w:cs="微软雅黑"/>
              </w:rPr>
            </w:pPr>
            <w:r>
              <w:rPr>
                <w:rFonts w:hint="eastAsia" w:ascii="微软雅黑" w:hAnsi="微软雅黑" w:eastAsia="微软雅黑" w:cs="微软雅黑"/>
              </w:rPr>
              <w:t>2026.06.23</w:t>
            </w:r>
          </w:p>
        </w:tc>
        <w:tc>
          <w:tcPr>
            <w:tcW w:w="2409" w:type="dxa"/>
            <w:tcBorders>
              <w:left w:val="single" w:color="000000" w:sz="4" w:space="0"/>
              <w:bottom w:val="single" w:color="000000" w:sz="4" w:space="0"/>
            </w:tcBorders>
          </w:tcPr>
          <w:p w14:paraId="0A126BF1">
            <w:pPr>
              <w:pStyle w:val="15"/>
              <w:bidi w:val="0"/>
              <w:jc w:val="left"/>
              <w:rPr>
                <w:rFonts w:hint="eastAsia" w:ascii="微软雅黑" w:hAnsi="微软雅黑" w:eastAsia="微软雅黑" w:cs="微软雅黑"/>
              </w:rPr>
            </w:pPr>
            <w:r>
              <w:rPr>
                <w:rFonts w:hint="eastAsia" w:ascii="微软雅黑" w:hAnsi="微软雅黑" w:eastAsia="微软雅黑" w:cs="微软雅黑"/>
              </w:rPr>
              <w:t>测试组</w:t>
            </w:r>
          </w:p>
        </w:tc>
        <w:tc>
          <w:tcPr>
            <w:tcW w:w="2410" w:type="dxa"/>
            <w:tcBorders>
              <w:left w:val="single" w:color="000000" w:sz="4" w:space="0"/>
              <w:bottom w:val="single" w:color="000000" w:sz="4" w:space="0"/>
              <w:right w:val="single" w:color="000000" w:sz="4" w:space="0"/>
            </w:tcBorders>
          </w:tcPr>
          <w:p w14:paraId="773DE227">
            <w:pPr>
              <w:pStyle w:val="15"/>
              <w:bidi w:val="0"/>
              <w:jc w:val="left"/>
              <w:rPr>
                <w:rFonts w:hint="eastAsia" w:ascii="微软雅黑" w:hAnsi="微软雅黑" w:eastAsia="微软雅黑" w:cs="微软雅黑"/>
              </w:rPr>
            </w:pPr>
            <w:r>
              <w:rPr>
                <w:rFonts w:hint="eastAsia" w:ascii="微软雅黑" w:hAnsi="微软雅黑" w:eastAsia="微软雅黑" w:cs="微软雅黑"/>
              </w:rPr>
              <w:t>初始版本，完成全链路测试内容编制</w:t>
            </w:r>
          </w:p>
        </w:tc>
      </w:tr>
    </w:tbl>
    <w:p w14:paraId="0EE8767D">
      <w:pPr>
        <w:pStyle w:val="4"/>
        <w:bidi w:val="0"/>
        <w:jc w:val="left"/>
        <w:rPr>
          <w:rFonts w:hint="eastAsia" w:ascii="微软雅黑" w:hAnsi="微软雅黑" w:eastAsia="微软雅黑" w:cs="微软雅黑"/>
        </w:rPr>
      </w:pPr>
    </w:p>
    <w:p w14:paraId="3093B265">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rPr>
        <w:t>摘要</w:t>
      </w:r>
    </w:p>
    <w:p w14:paraId="5B4B0E6F">
      <w:pPr>
        <w:pStyle w:val="4"/>
        <w:bidi w:val="0"/>
        <w:jc w:val="left"/>
        <w:rPr>
          <w:rFonts w:hint="eastAsia" w:ascii="微软雅黑" w:hAnsi="微软雅黑" w:eastAsia="微软雅黑" w:cs="微软雅黑"/>
        </w:rPr>
      </w:pPr>
      <w:r>
        <w:rPr>
          <w:rFonts w:hint="eastAsia" w:ascii="微软雅黑" w:hAnsi="微软雅黑" w:eastAsia="微软雅黑" w:cs="微软雅黑"/>
        </w:rPr>
        <w:t>本报告严格遵循国内中小型互联网企业软件测试标准化流程，针对 嘉园外卖校园外卖跑腿平台 版本开展全生命周期全链路质量验证工作。本次测试覆盖测试左移（需求评审、静态代码扫描）、白盒单元测试、手工黑盒功能测试、探索性测试、接口自动化测试、CDC 消费者契约测试、UI 自动化测试、JMeter 性能负载与稳定性测试、多终端兼容性测试、OWASP Top10 安全专项测试、Jenkins 持续集成流水线、AI 智能化辅助测试十二大核心模块，完整复刻企业级测试全流程。</w:t>
      </w:r>
    </w:p>
    <w:p w14:paraId="59C06164">
      <w:pPr>
        <w:pStyle w:val="4"/>
        <w:bidi w:val="0"/>
        <w:jc w:val="left"/>
        <w:rPr>
          <w:rFonts w:hint="eastAsia" w:ascii="微软雅黑" w:hAnsi="微软雅黑" w:eastAsia="微软雅黑" w:cs="微软雅黑"/>
        </w:rPr>
      </w:pPr>
      <w:r>
        <w:rPr>
          <w:rFonts w:hint="eastAsia" w:ascii="微软雅黑" w:hAnsi="微软雅黑" w:eastAsia="微软雅黑" w:cs="微软雅黑"/>
        </w:rPr>
        <w:t>嘉园外卖是服务高校学生的校园外卖跑腿平台，支持外卖点餐、代取快递、代买商品等多种服务模式。本次测试累计设计并执行各类测试用例 1086 条，依托禅道项目管理工具完成 89 个缺陷的全生命周期闭环管理，其中 P0 致命缺陷 2 个、P1 严重缺陷 12 个，高危缺陷修复率 100%；P2 一般缺陷 52 个，修复率 94.2%；P3 优化类缺陷 23 个，修复率 87%。</w:t>
      </w:r>
    </w:p>
    <w:p w14:paraId="50936E61">
      <w:pPr>
        <w:pStyle w:val="4"/>
        <w:bidi w:val="0"/>
        <w:jc w:val="left"/>
        <w:rPr>
          <w:rFonts w:hint="eastAsia" w:ascii="微软雅黑" w:hAnsi="微软雅黑" w:eastAsia="微软雅黑" w:cs="微软雅黑"/>
        </w:rPr>
      </w:pPr>
      <w:r>
        <w:rPr>
          <w:rFonts w:hint="eastAsia" w:ascii="微软雅黑" w:hAnsi="微软雅黑" w:eastAsia="微软雅黑" w:cs="微软雅黑"/>
        </w:rPr>
        <w:t xml:space="preserve">项目落地四项行业通用标准化质量度量指标：整体用例通过率 </w:t>
      </w:r>
      <w:r>
        <w:rPr>
          <w:rFonts w:hint="eastAsia" w:ascii="微软雅黑" w:hAnsi="微软雅黑" w:eastAsia="微软雅黑" w:cs="微软雅黑"/>
          <w:b/>
        </w:rPr>
        <w:t>97.2%</w:t>
      </w:r>
      <w:r>
        <w:rPr>
          <w:rFonts w:hint="eastAsia" w:ascii="微软雅黑" w:hAnsi="微软雅黑" w:eastAsia="微软雅黑" w:cs="微软雅黑"/>
        </w:rPr>
        <w:t xml:space="preserve">、缺陷密度 </w:t>
      </w:r>
      <w:r>
        <w:rPr>
          <w:rFonts w:hint="eastAsia" w:ascii="微软雅黑" w:hAnsi="微软雅黑" w:eastAsia="微软雅黑" w:cs="微软雅黑"/>
          <w:b/>
        </w:rPr>
        <w:t xml:space="preserve">0.75 </w:t>
      </w:r>
      <w:r>
        <w:rPr>
          <w:rFonts w:hint="eastAsia" w:ascii="微软雅黑" w:hAnsi="微软雅黑" w:eastAsia="微软雅黑" w:cs="微软雅黑"/>
        </w:rPr>
        <w:t>个</w:t>
      </w:r>
      <w:r>
        <w:rPr>
          <w:rFonts w:hint="eastAsia" w:ascii="微软雅黑" w:hAnsi="微软雅黑" w:eastAsia="微软雅黑" w:cs="微软雅黑"/>
          <w:b/>
        </w:rPr>
        <w:t>/KLOC</w:t>
      </w:r>
      <w:r>
        <w:rPr>
          <w:rFonts w:hint="eastAsia" w:ascii="微软雅黑" w:hAnsi="微软雅黑" w:eastAsia="微软雅黑" w:cs="微软雅黑"/>
        </w:rPr>
        <w:t xml:space="preserve">、缺陷逃逸率 </w:t>
      </w:r>
      <w:r>
        <w:rPr>
          <w:rFonts w:hint="eastAsia" w:ascii="微软雅黑" w:hAnsi="微软雅黑" w:eastAsia="微软雅黑" w:cs="微软雅黑"/>
          <w:b/>
        </w:rPr>
        <w:t>0%</w:t>
      </w:r>
      <w:r>
        <w:rPr>
          <w:rFonts w:hint="eastAsia" w:ascii="微软雅黑" w:hAnsi="微软雅黑" w:eastAsia="微软雅黑" w:cs="微软雅黑"/>
        </w:rPr>
        <w:t xml:space="preserve">、自动化功能覆盖率 </w:t>
      </w:r>
      <w:r>
        <w:rPr>
          <w:rFonts w:hint="eastAsia" w:ascii="微软雅黑" w:hAnsi="微软雅黑" w:eastAsia="微软雅黑" w:cs="微软雅黑"/>
          <w:b/>
        </w:rPr>
        <w:t>42%</w:t>
      </w:r>
      <w:r>
        <w:rPr>
          <w:rFonts w:hint="eastAsia" w:ascii="微软雅黑" w:hAnsi="微软雅黑" w:eastAsia="微软雅黑" w:cs="微软雅黑"/>
        </w:rPr>
        <w:t>，所有指标均达到预设验收标准。系统从功能完整性、性能稳定性、安全可靠性、多终端兼容性四个维度综合评分 89.3 分（优良等级），满足平台正式投产上线要求。本报告同时输出了分优先级的产品优化方案与测试过程改进建议，为系统后续迭代与质量保障提供了标准化参考依据。</w:t>
      </w:r>
    </w:p>
    <w:p w14:paraId="298D41A7">
      <w:pPr>
        <w:pStyle w:val="4"/>
        <w:bidi w:val="0"/>
        <w:jc w:val="left"/>
        <w:rPr>
          <w:rFonts w:hint="eastAsia" w:ascii="微软雅黑" w:hAnsi="微软雅黑" w:eastAsia="微软雅黑" w:cs="微软雅黑"/>
        </w:rPr>
      </w:pPr>
      <w:r>
        <w:rPr>
          <w:rFonts w:hint="eastAsia" w:ascii="微软雅黑" w:hAnsi="微软雅黑" w:eastAsia="微软雅黑" w:cs="微软雅黑"/>
        </w:rPr>
        <w:t>关键词 ：全链路测试；测试左移；JUnit5；Pytest 接口自动化；Selenium UI 自动化；JMeter 性能测试；OWASP 安全测试；Jenkins 持续集成；AI 辅助测试；校园外卖</w:t>
      </w:r>
    </w:p>
    <w:p w14:paraId="04864F95">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rPr>
        <w:t>目录</w:t>
      </w:r>
    </w:p>
    <w:p w14:paraId="2F4D7BE3">
      <w:pPr>
        <w:pStyle w:val="4"/>
        <w:numPr>
          <w:ilvl w:val="0"/>
          <w:numId w:val="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项目概述与质量度量体系</w:t>
      </w:r>
    </w:p>
    <w:p w14:paraId="1F9B8F05">
      <w:pPr>
        <w:pStyle w:val="4"/>
        <w:numPr>
          <w:ilvl w:val="0"/>
          <w:numId w:val="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测试方案、测试左移与测试右移落地</w:t>
      </w:r>
    </w:p>
    <w:p w14:paraId="0FBB322F">
      <w:pPr>
        <w:pStyle w:val="4"/>
        <w:numPr>
          <w:ilvl w:val="0"/>
          <w:numId w:val="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JUnit5+Mockito+Jacoco 白盒单元测试</w:t>
      </w:r>
    </w:p>
    <w:p w14:paraId="5D723669">
      <w:pPr>
        <w:pStyle w:val="4"/>
        <w:numPr>
          <w:ilvl w:val="0"/>
          <w:numId w:val="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黑盒功能测试与禅道全生命周期缺陷管理</w:t>
      </w:r>
    </w:p>
    <w:p w14:paraId="667B88E9">
      <w:pPr>
        <w:pStyle w:val="4"/>
        <w:numPr>
          <w:ilvl w:val="0"/>
          <w:numId w:val="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Pytest+Apifox+Allure 接口自动化与契约测试</w:t>
      </w:r>
    </w:p>
    <w:p w14:paraId="5E6078F7">
      <w:pPr>
        <w:pStyle w:val="4"/>
        <w:numPr>
          <w:ilvl w:val="0"/>
          <w:numId w:val="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Selenium4+POM 架构 UI 自动化测试</w:t>
      </w:r>
    </w:p>
    <w:p w14:paraId="4D5B7072">
      <w:pPr>
        <w:pStyle w:val="4"/>
        <w:numPr>
          <w:ilvl w:val="0"/>
          <w:numId w:val="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JMeter+ServerAgent 性能负载与稳定性测试</w:t>
      </w:r>
    </w:p>
    <w:p w14:paraId="15052FFF">
      <w:pPr>
        <w:pStyle w:val="4"/>
        <w:numPr>
          <w:ilvl w:val="0"/>
          <w:numId w:val="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多终端兼容性与 OWASP Top10 安全专项测试</w:t>
      </w:r>
    </w:p>
    <w:p w14:paraId="449A9076">
      <w:pPr>
        <w:pStyle w:val="4"/>
        <w:numPr>
          <w:ilvl w:val="0"/>
          <w:numId w:val="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LLM 大模型 AI 辅助测试深度落地</w:t>
      </w:r>
    </w:p>
    <w:p w14:paraId="45912271">
      <w:pPr>
        <w:pStyle w:val="4"/>
        <w:numPr>
          <w:ilvl w:val="0"/>
          <w:numId w:val="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Jenkins CI 持续集成流水线与报告自动推送</w:t>
      </w:r>
    </w:p>
    <w:p w14:paraId="632F2E5B">
      <w:pPr>
        <w:pStyle w:val="4"/>
        <w:numPr>
          <w:ilvl w:val="0"/>
          <w:numId w:val="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基于度量数据的全项目综合质量评估</w:t>
      </w:r>
    </w:p>
    <w:p w14:paraId="6AE2601C">
      <w:pPr>
        <w:pStyle w:val="4"/>
        <w:numPr>
          <w:ilvl w:val="0"/>
          <w:numId w:val="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项目总结、缺陷复盘与行业岗位认知</w:t>
      </w:r>
    </w:p>
    <w:p w14:paraId="3F06FAFD">
      <w:pPr>
        <w:pStyle w:val="4"/>
        <w:numPr>
          <w:ilvl w:val="0"/>
          <w:numId w:val="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参考文献</w:t>
      </w:r>
    </w:p>
    <w:p w14:paraId="0D0B5D24">
      <w:pPr>
        <w:pStyle w:val="4"/>
        <w:numPr>
          <w:ilvl w:val="0"/>
          <w:numId w:val="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附录</w:t>
      </w:r>
    </w:p>
    <w:p w14:paraId="113B515F">
      <w:pPr>
        <w:pStyle w:val="17"/>
        <w:bidi w:val="0"/>
        <w:jc w:val="left"/>
        <w:rPr>
          <w:rFonts w:hint="eastAsia" w:ascii="微软雅黑" w:hAnsi="微软雅黑" w:eastAsia="微软雅黑" w:cs="微软雅黑"/>
        </w:rPr>
      </w:pPr>
    </w:p>
    <w:p w14:paraId="10128727">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1 </w:t>
      </w:r>
      <w:r>
        <w:rPr>
          <w:rFonts w:hint="eastAsia" w:ascii="微软雅黑" w:hAnsi="微软雅黑" w:eastAsia="微软雅黑" w:cs="微软雅黑"/>
        </w:rPr>
        <w:t>项目概述与质量度量体系</w:t>
      </w:r>
    </w:p>
    <w:p w14:paraId="62503A12">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1.1 </w:t>
      </w:r>
      <w:r>
        <w:rPr>
          <w:rFonts w:hint="eastAsia" w:ascii="微软雅黑" w:hAnsi="微软雅黑" w:eastAsia="微软雅黑" w:cs="微软雅黑"/>
        </w:rPr>
        <w:t>项目业务背景</w:t>
      </w:r>
    </w:p>
    <w:p w14:paraId="1BC8637B">
      <w:pPr>
        <w:pStyle w:val="4"/>
        <w:bidi w:val="0"/>
        <w:jc w:val="left"/>
        <w:rPr>
          <w:rFonts w:hint="eastAsia" w:ascii="微软雅黑" w:hAnsi="微软雅黑" w:eastAsia="微软雅黑" w:cs="微软雅黑"/>
        </w:rPr>
      </w:pPr>
      <w:r>
        <w:rPr>
          <w:rFonts w:hint="eastAsia" w:ascii="微软雅黑" w:hAnsi="微软雅黑" w:eastAsia="微软雅黑" w:cs="微软雅黑"/>
        </w:rPr>
        <w:t>嘉园外卖校园外卖跑腿平台是面向高校学生群体的一站式生活服务平台，致力于解决大学生日常就餐、取快递、代买商品等生活需求。平台采用"外卖+跑腿"双模式运营，支持校园餐饮商家入驻、学生在线点餐、骑手配送、跑腿服务下单等核心业务。</w:t>
      </w:r>
    </w:p>
    <w:p w14:paraId="463439FB">
      <w:pPr>
        <w:pStyle w:val="4"/>
        <w:bidi w:val="0"/>
        <w:jc w:val="left"/>
        <w:rPr>
          <w:rFonts w:hint="eastAsia" w:ascii="微软雅黑" w:hAnsi="微软雅黑" w:eastAsia="微软雅黑" w:cs="微软雅黑"/>
        </w:rPr>
      </w:pPr>
      <w:r>
        <w:rPr>
          <w:rFonts w:hint="eastAsia" w:ascii="微软雅黑" w:hAnsi="微软雅黑" w:eastAsia="微软雅黑" w:cs="微软雅黑"/>
        </w:rPr>
        <w:t>截至 2026 年 5 月，平台已入驻 56 家校园周边商家，注册用户超过 8000 人，日均订单量突破 1200 单，峰值时段并发用户数达 500+。</w:t>
      </w:r>
    </w:p>
    <w:p w14:paraId="7E5CAC61">
      <w:pPr>
        <w:pStyle w:val="4"/>
        <w:bidi w:val="0"/>
        <w:jc w:val="left"/>
        <w:rPr>
          <w:rFonts w:hint="eastAsia" w:ascii="微软雅黑" w:hAnsi="微软雅黑" w:eastAsia="微软雅黑" w:cs="微软雅黑"/>
        </w:rPr>
      </w:pPr>
      <w:r>
        <w:rPr>
          <w:rFonts w:hint="eastAsia" w:ascii="微软雅黑" w:hAnsi="微软雅黑" w:eastAsia="微软雅黑" w:cs="微软雅黑"/>
        </w:rPr>
        <w:t xml:space="preserve">系统采用前后端分离架构，分为 微信小程序端、骑手端 </w:t>
      </w:r>
      <w:r>
        <w:rPr>
          <w:rFonts w:hint="eastAsia" w:ascii="微软雅黑" w:hAnsi="微软雅黑" w:eastAsia="微软雅黑" w:cs="微软雅黑"/>
          <w:b/>
        </w:rPr>
        <w:t>APP</w:t>
      </w:r>
      <w:r>
        <w:rPr>
          <w:rFonts w:hint="eastAsia" w:ascii="微软雅黑" w:hAnsi="微软雅黑" w:eastAsia="微软雅黑" w:cs="微软雅黑"/>
        </w:rPr>
        <w:t xml:space="preserve"> 与 商家管理后台 三大客户端：</w:t>
      </w:r>
    </w:p>
    <w:p w14:paraId="4BD05818">
      <w:pPr>
        <w:pStyle w:val="4"/>
        <w:numPr>
          <w:ilvl w:val="0"/>
          <w:numId w:val="3"/>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微信小程序端：面向学生用户，提供商家浏览、菜品点餐、购物车管理、订单支付、跑腿下单、订单追踪等核心功能；</w:t>
      </w:r>
    </w:p>
    <w:p w14:paraId="4AF8BFC9">
      <w:pPr>
        <w:pStyle w:val="4"/>
        <w:numPr>
          <w:ilvl w:val="0"/>
          <w:numId w:val="3"/>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 xml:space="preserve">骑手端 </w:t>
      </w:r>
      <w:r>
        <w:rPr>
          <w:rFonts w:hint="eastAsia" w:ascii="微软雅黑" w:hAnsi="微软雅黑" w:eastAsia="微软雅黑" w:cs="微软雅黑"/>
          <w:b/>
        </w:rPr>
        <w:t>APP</w:t>
      </w:r>
      <w:r>
        <w:rPr>
          <w:rFonts w:hint="eastAsia" w:ascii="微软雅黑" w:hAnsi="微软雅黑" w:eastAsia="微软雅黑" w:cs="微软雅黑"/>
        </w:rPr>
        <w:t>：面向骑手用户，提供订单抢单、订单配送、路线导航、收入统计等功能；</w:t>
      </w:r>
    </w:p>
    <w:p w14:paraId="0B7A55C9">
      <w:pPr>
        <w:pStyle w:val="4"/>
        <w:numPr>
          <w:ilvl w:val="0"/>
          <w:numId w:val="3"/>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商家管理后台：面向商家管理员，提供店铺管理、菜品管理、订单管理、数据统计等功能。</w:t>
      </w:r>
    </w:p>
    <w:p w14:paraId="76BEBE47">
      <w:pPr>
        <w:pStyle w:val="4"/>
        <w:bidi w:val="0"/>
        <w:jc w:val="left"/>
        <w:rPr>
          <w:rFonts w:hint="eastAsia" w:ascii="微软雅黑" w:hAnsi="微软雅黑" w:eastAsia="微软雅黑" w:cs="微软雅黑"/>
        </w:rPr>
      </w:pPr>
      <w:r>
        <w:rPr>
          <w:rFonts w:hint="eastAsia" w:ascii="微软雅黑" w:hAnsi="微软雅黑" w:eastAsia="微软雅黑" w:cs="微软雅黑"/>
        </w:rPr>
        <w:t>本次测试版本为平台正式上线前的全链路验收测试版本，核心需求包括：</w:t>
      </w:r>
    </w:p>
    <w:p w14:paraId="69533DA7">
      <w:pPr>
        <w:pStyle w:val="4"/>
        <w:numPr>
          <w:ilvl w:val="0"/>
          <w:numId w:val="4"/>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外卖点餐功能：支持用户浏览商家、选择菜品、提交订单、在线支付；</w:t>
      </w:r>
    </w:p>
    <w:p w14:paraId="7BDF8393">
      <w:pPr>
        <w:pStyle w:val="4"/>
        <w:numPr>
          <w:ilvl w:val="0"/>
          <w:numId w:val="4"/>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跑腿服务功能：支持用户发布代取快递、代买商品等跑腿需求；</w:t>
      </w:r>
    </w:p>
    <w:p w14:paraId="3466EBFC">
      <w:pPr>
        <w:pStyle w:val="4"/>
        <w:numPr>
          <w:ilvl w:val="0"/>
          <w:numId w:val="4"/>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骑手配送功能：支持骑手抢单、配送、订单状态更新；</w:t>
      </w:r>
    </w:p>
    <w:p w14:paraId="7270090E">
      <w:pPr>
        <w:pStyle w:val="4"/>
        <w:numPr>
          <w:ilvl w:val="0"/>
          <w:numId w:val="4"/>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商家管理功能：支持商家管理店铺信息、菜品、订单等。</w:t>
      </w:r>
    </w:p>
    <w:p w14:paraId="789812DC">
      <w:pPr>
        <w:pStyle w:val="4"/>
        <w:bidi w:val="0"/>
        <w:jc w:val="left"/>
        <w:rPr>
          <w:rFonts w:hint="eastAsia" w:ascii="微软雅黑" w:hAnsi="微软雅黑" w:eastAsia="微软雅黑" w:cs="微软雅黑"/>
        </w:rPr>
      </w:pPr>
      <w:r>
        <w:rPr>
          <w:rFonts w:hint="eastAsia" w:ascii="微软雅黑" w:hAnsi="微软雅黑" w:eastAsia="微软雅黑" w:cs="微软雅黑"/>
        </w:rPr>
        <w:t>为保障平台上线后稳定运行，避免线上故障导致用户体验下降、订单丢失等问题，项目上线前开展全链路验收测试，严格把控产品质量。</w:t>
      </w:r>
    </w:p>
    <w:p w14:paraId="5276BE93">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1.2 </w:t>
      </w:r>
      <w:r>
        <w:rPr>
          <w:rFonts w:hint="eastAsia" w:ascii="微软雅黑" w:hAnsi="微软雅黑" w:eastAsia="微软雅黑" w:cs="微软雅黑"/>
        </w:rPr>
        <w:t>软硬件测试环境配置</w:t>
      </w:r>
    </w:p>
    <w:p w14:paraId="722E7E8E">
      <w:pPr>
        <w:pStyle w:val="4"/>
        <w:bidi w:val="0"/>
        <w:jc w:val="left"/>
        <w:rPr>
          <w:rFonts w:hint="eastAsia" w:ascii="微软雅黑" w:hAnsi="微软雅黑" w:eastAsia="微软雅黑" w:cs="微软雅黑"/>
        </w:rPr>
      </w:pPr>
      <w:r>
        <w:rPr>
          <w:rFonts w:hint="eastAsia" w:ascii="微软雅黑" w:hAnsi="微软雅黑" w:eastAsia="微软雅黑" w:cs="微软雅黑"/>
        </w:rPr>
        <w:t>本次测试环境为独立部署的专用测试环境，与生产环境物理隔离，软硬件配置与生产环境保持一致，确保测试结果的准确性与可复现性。</w:t>
      </w:r>
    </w:p>
    <w:p w14:paraId="6BE12522">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1.2.1 </w:t>
      </w:r>
      <w:r>
        <w:rPr>
          <w:rFonts w:hint="eastAsia" w:ascii="微软雅黑" w:hAnsi="微软雅黑" w:eastAsia="微软雅黑" w:cs="微软雅黑"/>
        </w:rPr>
        <w:t>服务器环境配置</w:t>
      </w:r>
    </w:p>
    <w:tbl>
      <w:tblPr>
        <w:tblStyle w:val="9"/>
        <w:tblW w:w="5000" w:type="pct"/>
        <w:tblInd w:w="-5" w:type="dxa"/>
        <w:tblLayout w:type="fixed"/>
        <w:tblCellMar>
          <w:top w:w="55" w:type="dxa"/>
          <w:left w:w="55" w:type="dxa"/>
          <w:bottom w:w="55" w:type="dxa"/>
          <w:right w:w="55" w:type="dxa"/>
        </w:tblCellMar>
      </w:tblPr>
      <w:tblGrid>
        <w:gridCol w:w="1624"/>
        <w:gridCol w:w="1624"/>
        <w:gridCol w:w="1625"/>
        <w:gridCol w:w="1624"/>
        <w:gridCol w:w="1624"/>
        <w:gridCol w:w="1625"/>
      </w:tblGrid>
      <w:tr w14:paraId="50D2D5F9">
        <w:tblPrEx>
          <w:tblCellMar>
            <w:top w:w="55" w:type="dxa"/>
            <w:left w:w="55" w:type="dxa"/>
            <w:bottom w:w="55" w:type="dxa"/>
            <w:right w:w="55" w:type="dxa"/>
          </w:tblCellMar>
        </w:tblPrEx>
        <w:trPr>
          <w:tblHeader/>
        </w:trPr>
        <w:tc>
          <w:tcPr>
            <w:tcW w:w="1606" w:type="dxa"/>
            <w:tcBorders>
              <w:top w:val="single" w:color="000000" w:sz="4" w:space="0"/>
              <w:left w:val="single" w:color="000000" w:sz="4" w:space="0"/>
              <w:bottom w:val="single" w:color="000000" w:sz="4" w:space="0"/>
            </w:tcBorders>
          </w:tcPr>
          <w:p w14:paraId="60E44015">
            <w:pPr>
              <w:pStyle w:val="16"/>
              <w:bidi w:val="0"/>
              <w:jc w:val="left"/>
              <w:rPr>
                <w:rFonts w:hint="eastAsia" w:ascii="微软雅黑" w:hAnsi="微软雅黑" w:eastAsia="微软雅黑" w:cs="微软雅黑"/>
              </w:rPr>
            </w:pPr>
            <w:r>
              <w:rPr>
                <w:rFonts w:hint="eastAsia" w:ascii="微软雅黑" w:hAnsi="微软雅黑" w:eastAsia="微软雅黑" w:cs="微软雅黑"/>
              </w:rPr>
              <w:t>设备类型</w:t>
            </w:r>
          </w:p>
        </w:tc>
        <w:tc>
          <w:tcPr>
            <w:tcW w:w="1606" w:type="dxa"/>
            <w:tcBorders>
              <w:top w:val="single" w:color="000000" w:sz="4" w:space="0"/>
              <w:left w:val="single" w:color="000000" w:sz="4" w:space="0"/>
              <w:bottom w:val="single" w:color="000000" w:sz="4" w:space="0"/>
            </w:tcBorders>
          </w:tcPr>
          <w:p w14:paraId="118CAB95">
            <w:pPr>
              <w:pStyle w:val="16"/>
              <w:bidi w:val="0"/>
              <w:jc w:val="left"/>
              <w:rPr>
                <w:rFonts w:hint="eastAsia" w:ascii="微软雅黑" w:hAnsi="微软雅黑" w:eastAsia="微软雅黑" w:cs="微软雅黑"/>
              </w:rPr>
            </w:pPr>
            <w:r>
              <w:rPr>
                <w:rFonts w:hint="eastAsia" w:ascii="微软雅黑" w:hAnsi="微软雅黑" w:eastAsia="微软雅黑" w:cs="微软雅黑"/>
              </w:rPr>
              <w:t>硬件配置</w:t>
            </w:r>
          </w:p>
        </w:tc>
        <w:tc>
          <w:tcPr>
            <w:tcW w:w="1607" w:type="dxa"/>
            <w:tcBorders>
              <w:top w:val="single" w:color="000000" w:sz="4" w:space="0"/>
              <w:left w:val="single" w:color="000000" w:sz="4" w:space="0"/>
              <w:bottom w:val="single" w:color="000000" w:sz="4" w:space="0"/>
            </w:tcBorders>
          </w:tcPr>
          <w:p w14:paraId="347D6FAB">
            <w:pPr>
              <w:pStyle w:val="16"/>
              <w:bidi w:val="0"/>
              <w:jc w:val="left"/>
              <w:rPr>
                <w:rFonts w:hint="eastAsia" w:ascii="微软雅黑" w:hAnsi="微软雅黑" w:eastAsia="微软雅黑" w:cs="微软雅黑"/>
              </w:rPr>
            </w:pPr>
            <w:r>
              <w:rPr>
                <w:rFonts w:hint="eastAsia" w:ascii="微软雅黑" w:hAnsi="微软雅黑" w:eastAsia="微软雅黑" w:cs="微软雅黑"/>
              </w:rPr>
              <w:t>操作系统</w:t>
            </w:r>
          </w:p>
        </w:tc>
        <w:tc>
          <w:tcPr>
            <w:tcW w:w="1606" w:type="dxa"/>
            <w:tcBorders>
              <w:top w:val="single" w:color="000000" w:sz="4" w:space="0"/>
              <w:left w:val="single" w:color="000000" w:sz="4" w:space="0"/>
              <w:bottom w:val="single" w:color="000000" w:sz="4" w:space="0"/>
            </w:tcBorders>
          </w:tcPr>
          <w:p w14:paraId="7223A6D8">
            <w:pPr>
              <w:pStyle w:val="16"/>
              <w:bidi w:val="0"/>
              <w:jc w:val="left"/>
              <w:rPr>
                <w:rFonts w:hint="eastAsia" w:ascii="微软雅黑" w:hAnsi="微软雅黑" w:eastAsia="微软雅黑" w:cs="微软雅黑"/>
              </w:rPr>
            </w:pPr>
            <w:r>
              <w:rPr>
                <w:rFonts w:hint="eastAsia" w:ascii="微软雅黑" w:hAnsi="微软雅黑" w:eastAsia="微软雅黑" w:cs="微软雅黑"/>
              </w:rPr>
              <w:t>部署软件</w:t>
            </w:r>
          </w:p>
        </w:tc>
        <w:tc>
          <w:tcPr>
            <w:tcW w:w="1606" w:type="dxa"/>
            <w:tcBorders>
              <w:top w:val="single" w:color="000000" w:sz="4" w:space="0"/>
              <w:left w:val="single" w:color="000000" w:sz="4" w:space="0"/>
              <w:bottom w:val="single" w:color="000000" w:sz="4" w:space="0"/>
            </w:tcBorders>
          </w:tcPr>
          <w:p w14:paraId="72CBB11C">
            <w:pPr>
              <w:pStyle w:val="16"/>
              <w:bidi w:val="0"/>
              <w:jc w:val="left"/>
              <w:rPr>
                <w:rFonts w:hint="eastAsia" w:ascii="微软雅黑" w:hAnsi="微软雅黑" w:eastAsia="微软雅黑" w:cs="微软雅黑"/>
              </w:rPr>
            </w:pPr>
            <w:r>
              <w:rPr>
                <w:rFonts w:hint="eastAsia" w:ascii="微软雅黑" w:hAnsi="微软雅黑" w:eastAsia="微软雅黑" w:cs="微软雅黑"/>
              </w:rPr>
              <w:t>IP地址</w:t>
            </w:r>
          </w:p>
        </w:tc>
        <w:tc>
          <w:tcPr>
            <w:tcW w:w="1607" w:type="dxa"/>
            <w:tcBorders>
              <w:top w:val="single" w:color="000000" w:sz="4" w:space="0"/>
              <w:left w:val="single" w:color="000000" w:sz="4" w:space="0"/>
              <w:bottom w:val="single" w:color="000000" w:sz="4" w:space="0"/>
              <w:right w:val="single" w:color="000000" w:sz="4" w:space="0"/>
            </w:tcBorders>
          </w:tcPr>
          <w:p w14:paraId="337C7677">
            <w:pPr>
              <w:pStyle w:val="16"/>
              <w:bidi w:val="0"/>
              <w:jc w:val="left"/>
              <w:rPr>
                <w:rFonts w:hint="eastAsia" w:ascii="微软雅黑" w:hAnsi="微软雅黑" w:eastAsia="微软雅黑" w:cs="微软雅黑"/>
              </w:rPr>
            </w:pPr>
            <w:r>
              <w:rPr>
                <w:rFonts w:hint="eastAsia" w:ascii="微软雅黑" w:hAnsi="微软雅黑" w:eastAsia="微软雅黑" w:cs="微软雅黑"/>
              </w:rPr>
              <w:t>用途说明</w:t>
            </w:r>
          </w:p>
        </w:tc>
      </w:tr>
      <w:tr w14:paraId="12C720C5">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74E48200">
            <w:pPr>
              <w:pStyle w:val="15"/>
              <w:bidi w:val="0"/>
              <w:jc w:val="left"/>
              <w:rPr>
                <w:rFonts w:hint="eastAsia" w:ascii="微软雅黑" w:hAnsi="微软雅黑" w:eastAsia="微软雅黑" w:cs="微软雅黑"/>
              </w:rPr>
            </w:pPr>
            <w:r>
              <w:rPr>
                <w:rFonts w:hint="eastAsia" w:ascii="微软雅黑" w:hAnsi="微软雅黑" w:eastAsia="微软雅黑" w:cs="微软雅黑"/>
              </w:rPr>
              <w:t>应用服务器</w:t>
            </w:r>
          </w:p>
        </w:tc>
        <w:tc>
          <w:tcPr>
            <w:tcW w:w="1606" w:type="dxa"/>
            <w:tcBorders>
              <w:left w:val="single" w:color="000000" w:sz="4" w:space="0"/>
              <w:bottom w:val="single" w:color="000000" w:sz="4" w:space="0"/>
            </w:tcBorders>
          </w:tcPr>
          <w:p w14:paraId="010083CC">
            <w:pPr>
              <w:pStyle w:val="15"/>
              <w:bidi w:val="0"/>
              <w:jc w:val="left"/>
              <w:rPr>
                <w:rFonts w:hint="eastAsia" w:ascii="微软雅黑" w:hAnsi="微软雅黑" w:eastAsia="微软雅黑" w:cs="微软雅黑"/>
              </w:rPr>
            </w:pPr>
            <w:r>
              <w:rPr>
                <w:rFonts w:hint="eastAsia" w:ascii="微软雅黑" w:hAnsi="微软雅黑" w:eastAsia="微软雅黑" w:cs="微软雅黑"/>
              </w:rPr>
              <w:t>Intel Xeon E5-2670 v38核、16G DDR4内存、1TB SSD</w:t>
            </w:r>
          </w:p>
        </w:tc>
        <w:tc>
          <w:tcPr>
            <w:tcW w:w="1607" w:type="dxa"/>
            <w:tcBorders>
              <w:left w:val="single" w:color="000000" w:sz="4" w:space="0"/>
              <w:bottom w:val="single" w:color="000000" w:sz="4" w:space="0"/>
            </w:tcBorders>
          </w:tcPr>
          <w:p w14:paraId="36C06907">
            <w:pPr>
              <w:pStyle w:val="15"/>
              <w:bidi w:val="0"/>
              <w:jc w:val="left"/>
              <w:rPr>
                <w:rFonts w:hint="eastAsia" w:ascii="微软雅黑" w:hAnsi="微软雅黑" w:eastAsia="微软雅黑" w:cs="微软雅黑"/>
              </w:rPr>
            </w:pPr>
            <w:r>
              <w:rPr>
                <w:rFonts w:hint="eastAsia" w:ascii="微软雅黑" w:hAnsi="微软雅黑" w:eastAsia="微软雅黑" w:cs="微软雅黑"/>
              </w:rPr>
              <w:t>CentOS 7.9 64位</w:t>
            </w:r>
          </w:p>
        </w:tc>
        <w:tc>
          <w:tcPr>
            <w:tcW w:w="1606" w:type="dxa"/>
            <w:tcBorders>
              <w:left w:val="single" w:color="000000" w:sz="4" w:space="0"/>
              <w:bottom w:val="single" w:color="000000" w:sz="4" w:space="0"/>
            </w:tcBorders>
          </w:tcPr>
          <w:p w14:paraId="02066FBE">
            <w:pPr>
              <w:pStyle w:val="15"/>
              <w:bidi w:val="0"/>
              <w:jc w:val="left"/>
              <w:rPr>
                <w:rFonts w:hint="eastAsia" w:ascii="微软雅黑" w:hAnsi="微软雅黑" w:eastAsia="微软雅黑" w:cs="微软雅黑"/>
              </w:rPr>
            </w:pPr>
            <w:r>
              <w:rPr>
                <w:rFonts w:hint="eastAsia" w:ascii="微软雅黑" w:hAnsi="微软雅黑" w:eastAsia="微软雅黑" w:cs="微软雅黑"/>
              </w:rPr>
              <w:t>JDK 17.0.15、SpringBoot 3.2.0、Nginx 1.24.0</w:t>
            </w:r>
          </w:p>
        </w:tc>
        <w:tc>
          <w:tcPr>
            <w:tcW w:w="1606" w:type="dxa"/>
            <w:tcBorders>
              <w:left w:val="single" w:color="000000" w:sz="4" w:space="0"/>
              <w:bottom w:val="single" w:color="000000" w:sz="4" w:space="0"/>
            </w:tcBorders>
          </w:tcPr>
          <w:p w14:paraId="0BAB50A1">
            <w:pPr>
              <w:pStyle w:val="15"/>
              <w:bidi w:val="0"/>
              <w:jc w:val="left"/>
              <w:rPr>
                <w:rFonts w:hint="eastAsia" w:ascii="微软雅黑" w:hAnsi="微软雅黑" w:eastAsia="微软雅黑" w:cs="微软雅黑"/>
              </w:rPr>
            </w:pPr>
            <w:r>
              <w:rPr>
                <w:rFonts w:hint="eastAsia" w:ascii="微软雅黑" w:hAnsi="微软雅黑" w:eastAsia="微软雅黑" w:cs="微软雅黑"/>
              </w:rPr>
              <w:t>192.168.1.100</w:t>
            </w:r>
          </w:p>
        </w:tc>
        <w:tc>
          <w:tcPr>
            <w:tcW w:w="1607" w:type="dxa"/>
            <w:tcBorders>
              <w:left w:val="single" w:color="000000" w:sz="4" w:space="0"/>
              <w:bottom w:val="single" w:color="000000" w:sz="4" w:space="0"/>
              <w:right w:val="single" w:color="000000" w:sz="4" w:space="0"/>
            </w:tcBorders>
          </w:tcPr>
          <w:p w14:paraId="6CEC5A79">
            <w:pPr>
              <w:pStyle w:val="15"/>
              <w:bidi w:val="0"/>
              <w:jc w:val="left"/>
              <w:rPr>
                <w:rFonts w:hint="eastAsia" w:ascii="微软雅黑" w:hAnsi="微软雅黑" w:eastAsia="微软雅黑" w:cs="微软雅黑"/>
              </w:rPr>
            </w:pPr>
            <w:r>
              <w:rPr>
                <w:rFonts w:hint="eastAsia" w:ascii="微软雅黑" w:hAnsi="微软雅黑" w:eastAsia="微软雅黑" w:cs="微软雅黑"/>
              </w:rPr>
              <w:t>部署后端业务服务</w:t>
            </w:r>
          </w:p>
        </w:tc>
      </w:tr>
      <w:tr w14:paraId="0B4726B6">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1E9AC7B8">
            <w:pPr>
              <w:pStyle w:val="15"/>
              <w:bidi w:val="0"/>
              <w:jc w:val="left"/>
              <w:rPr>
                <w:rFonts w:hint="eastAsia" w:ascii="微软雅黑" w:hAnsi="微软雅黑" w:eastAsia="微软雅黑" w:cs="微软雅黑"/>
              </w:rPr>
            </w:pPr>
            <w:r>
              <w:rPr>
                <w:rFonts w:hint="eastAsia" w:ascii="微软雅黑" w:hAnsi="微软雅黑" w:eastAsia="微软雅黑" w:cs="微软雅黑"/>
              </w:rPr>
              <w:t>数据库服务器</w:t>
            </w:r>
          </w:p>
        </w:tc>
        <w:tc>
          <w:tcPr>
            <w:tcW w:w="1606" w:type="dxa"/>
            <w:tcBorders>
              <w:left w:val="single" w:color="000000" w:sz="4" w:space="0"/>
              <w:bottom w:val="single" w:color="000000" w:sz="4" w:space="0"/>
            </w:tcBorders>
          </w:tcPr>
          <w:p w14:paraId="3F723DE0">
            <w:pPr>
              <w:pStyle w:val="15"/>
              <w:bidi w:val="0"/>
              <w:jc w:val="left"/>
              <w:rPr>
                <w:rFonts w:hint="eastAsia" w:ascii="微软雅黑" w:hAnsi="微软雅黑" w:eastAsia="微软雅黑" w:cs="微软雅黑"/>
              </w:rPr>
            </w:pPr>
            <w:r>
              <w:rPr>
                <w:rFonts w:hint="eastAsia" w:ascii="微软雅黑" w:hAnsi="微软雅黑" w:eastAsia="微软雅黑" w:cs="微软雅黑"/>
              </w:rPr>
              <w:t>Intel Xeon E5-2670 v38核、32G DDR4内存、2TB SSD</w:t>
            </w:r>
          </w:p>
        </w:tc>
        <w:tc>
          <w:tcPr>
            <w:tcW w:w="1607" w:type="dxa"/>
            <w:tcBorders>
              <w:left w:val="single" w:color="000000" w:sz="4" w:space="0"/>
              <w:bottom w:val="single" w:color="000000" w:sz="4" w:space="0"/>
            </w:tcBorders>
          </w:tcPr>
          <w:p w14:paraId="0EE81EEE">
            <w:pPr>
              <w:pStyle w:val="15"/>
              <w:bidi w:val="0"/>
              <w:jc w:val="left"/>
              <w:rPr>
                <w:rFonts w:hint="eastAsia" w:ascii="微软雅黑" w:hAnsi="微软雅黑" w:eastAsia="微软雅黑" w:cs="微软雅黑"/>
              </w:rPr>
            </w:pPr>
            <w:r>
              <w:rPr>
                <w:rFonts w:hint="eastAsia" w:ascii="微软雅黑" w:hAnsi="微软雅黑" w:eastAsia="微软雅黑" w:cs="微软雅黑"/>
              </w:rPr>
              <w:t>CentOS 7.9 64位</w:t>
            </w:r>
          </w:p>
        </w:tc>
        <w:tc>
          <w:tcPr>
            <w:tcW w:w="1606" w:type="dxa"/>
            <w:tcBorders>
              <w:left w:val="single" w:color="000000" w:sz="4" w:space="0"/>
              <w:bottom w:val="single" w:color="000000" w:sz="4" w:space="0"/>
            </w:tcBorders>
          </w:tcPr>
          <w:p w14:paraId="38BCC981">
            <w:pPr>
              <w:pStyle w:val="15"/>
              <w:bidi w:val="0"/>
              <w:jc w:val="left"/>
              <w:rPr>
                <w:rFonts w:hint="eastAsia" w:ascii="微软雅黑" w:hAnsi="微软雅黑" w:eastAsia="微软雅黑" w:cs="微软雅黑"/>
              </w:rPr>
            </w:pPr>
            <w:r>
              <w:rPr>
                <w:rFonts w:hint="eastAsia" w:ascii="微软雅黑" w:hAnsi="微软雅黑" w:eastAsia="微软雅黑" w:cs="微软雅黑"/>
              </w:rPr>
              <w:t>MySQL 8.0.39、主从复制</w:t>
            </w:r>
          </w:p>
        </w:tc>
        <w:tc>
          <w:tcPr>
            <w:tcW w:w="1606" w:type="dxa"/>
            <w:tcBorders>
              <w:left w:val="single" w:color="000000" w:sz="4" w:space="0"/>
              <w:bottom w:val="single" w:color="000000" w:sz="4" w:space="0"/>
            </w:tcBorders>
          </w:tcPr>
          <w:p w14:paraId="2C4565DC">
            <w:pPr>
              <w:pStyle w:val="15"/>
              <w:bidi w:val="0"/>
              <w:jc w:val="left"/>
              <w:rPr>
                <w:rFonts w:hint="eastAsia" w:ascii="微软雅黑" w:hAnsi="微软雅黑" w:eastAsia="微软雅黑" w:cs="微软雅黑"/>
              </w:rPr>
            </w:pPr>
            <w:r>
              <w:rPr>
                <w:rFonts w:hint="eastAsia" w:ascii="微软雅黑" w:hAnsi="微软雅黑" w:eastAsia="微软雅黑" w:cs="微软雅黑"/>
              </w:rPr>
              <w:t>192.168.1.101</w:t>
            </w:r>
          </w:p>
        </w:tc>
        <w:tc>
          <w:tcPr>
            <w:tcW w:w="1607" w:type="dxa"/>
            <w:tcBorders>
              <w:left w:val="single" w:color="000000" w:sz="4" w:space="0"/>
              <w:bottom w:val="single" w:color="000000" w:sz="4" w:space="0"/>
              <w:right w:val="single" w:color="000000" w:sz="4" w:space="0"/>
            </w:tcBorders>
          </w:tcPr>
          <w:p w14:paraId="2F69DC55">
            <w:pPr>
              <w:pStyle w:val="15"/>
              <w:bidi w:val="0"/>
              <w:jc w:val="left"/>
              <w:rPr>
                <w:rFonts w:hint="eastAsia" w:ascii="微软雅黑" w:hAnsi="微软雅黑" w:eastAsia="微软雅黑" w:cs="微软雅黑"/>
              </w:rPr>
            </w:pPr>
            <w:r>
              <w:rPr>
                <w:rFonts w:hint="eastAsia" w:ascii="微软雅黑" w:hAnsi="微软雅黑" w:eastAsia="微软雅黑" w:cs="微软雅黑"/>
              </w:rPr>
              <w:t>存储业务数据</w:t>
            </w:r>
          </w:p>
        </w:tc>
      </w:tr>
      <w:tr w14:paraId="66E91EB2">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1FE3916A">
            <w:pPr>
              <w:pStyle w:val="15"/>
              <w:bidi w:val="0"/>
              <w:jc w:val="left"/>
              <w:rPr>
                <w:rFonts w:hint="eastAsia" w:ascii="微软雅黑" w:hAnsi="微软雅黑" w:eastAsia="微软雅黑" w:cs="微软雅黑"/>
              </w:rPr>
            </w:pPr>
            <w:r>
              <w:rPr>
                <w:rFonts w:hint="eastAsia" w:ascii="微软雅黑" w:hAnsi="微软雅黑" w:eastAsia="微软雅黑" w:cs="微软雅黑"/>
              </w:rPr>
              <w:t>Redis缓存服务器</w:t>
            </w:r>
          </w:p>
        </w:tc>
        <w:tc>
          <w:tcPr>
            <w:tcW w:w="1606" w:type="dxa"/>
            <w:tcBorders>
              <w:left w:val="single" w:color="000000" w:sz="4" w:space="0"/>
              <w:bottom w:val="single" w:color="000000" w:sz="4" w:space="0"/>
            </w:tcBorders>
          </w:tcPr>
          <w:p w14:paraId="3730571A">
            <w:pPr>
              <w:pStyle w:val="15"/>
              <w:bidi w:val="0"/>
              <w:jc w:val="left"/>
              <w:rPr>
                <w:rFonts w:hint="eastAsia" w:ascii="微软雅黑" w:hAnsi="微软雅黑" w:eastAsia="微软雅黑" w:cs="微软雅黑"/>
              </w:rPr>
            </w:pPr>
            <w:r>
              <w:rPr>
                <w:rFonts w:hint="eastAsia" w:ascii="微软雅黑" w:hAnsi="微软雅黑" w:eastAsia="微软雅黑" w:cs="微软雅黑"/>
              </w:rPr>
              <w:t>Intel Xeon E5-2670 v34核、8G DDR4内存、512G SSD</w:t>
            </w:r>
          </w:p>
        </w:tc>
        <w:tc>
          <w:tcPr>
            <w:tcW w:w="1607" w:type="dxa"/>
            <w:tcBorders>
              <w:left w:val="single" w:color="000000" w:sz="4" w:space="0"/>
              <w:bottom w:val="single" w:color="000000" w:sz="4" w:space="0"/>
            </w:tcBorders>
          </w:tcPr>
          <w:p w14:paraId="2AE7DAB5">
            <w:pPr>
              <w:pStyle w:val="15"/>
              <w:bidi w:val="0"/>
              <w:jc w:val="left"/>
              <w:rPr>
                <w:rFonts w:hint="eastAsia" w:ascii="微软雅黑" w:hAnsi="微软雅黑" w:eastAsia="微软雅黑" w:cs="微软雅黑"/>
              </w:rPr>
            </w:pPr>
            <w:r>
              <w:rPr>
                <w:rFonts w:hint="eastAsia" w:ascii="微软雅黑" w:hAnsi="微软雅黑" w:eastAsia="微软雅黑" w:cs="微软雅黑"/>
              </w:rPr>
              <w:t>CentOS 7.9 64位</w:t>
            </w:r>
          </w:p>
        </w:tc>
        <w:tc>
          <w:tcPr>
            <w:tcW w:w="1606" w:type="dxa"/>
            <w:tcBorders>
              <w:left w:val="single" w:color="000000" w:sz="4" w:space="0"/>
              <w:bottom w:val="single" w:color="000000" w:sz="4" w:space="0"/>
            </w:tcBorders>
          </w:tcPr>
          <w:p w14:paraId="252DE944">
            <w:pPr>
              <w:pStyle w:val="15"/>
              <w:bidi w:val="0"/>
              <w:jc w:val="left"/>
              <w:rPr>
                <w:rFonts w:hint="eastAsia" w:ascii="微软雅黑" w:hAnsi="微软雅黑" w:eastAsia="微软雅黑" w:cs="微软雅黑"/>
              </w:rPr>
            </w:pPr>
            <w:r>
              <w:rPr>
                <w:rFonts w:hint="eastAsia" w:ascii="微软雅黑" w:hAnsi="微软雅黑" w:eastAsia="微软雅黑" w:cs="微软雅黑"/>
              </w:rPr>
              <w:t>Redis 7.2.4</w:t>
            </w:r>
          </w:p>
        </w:tc>
        <w:tc>
          <w:tcPr>
            <w:tcW w:w="1606" w:type="dxa"/>
            <w:tcBorders>
              <w:left w:val="single" w:color="000000" w:sz="4" w:space="0"/>
              <w:bottom w:val="single" w:color="000000" w:sz="4" w:space="0"/>
            </w:tcBorders>
          </w:tcPr>
          <w:p w14:paraId="5B4225B8">
            <w:pPr>
              <w:pStyle w:val="15"/>
              <w:bidi w:val="0"/>
              <w:jc w:val="left"/>
              <w:rPr>
                <w:rFonts w:hint="eastAsia" w:ascii="微软雅黑" w:hAnsi="微软雅黑" w:eastAsia="微软雅黑" w:cs="微软雅黑"/>
              </w:rPr>
            </w:pPr>
            <w:r>
              <w:rPr>
                <w:rFonts w:hint="eastAsia" w:ascii="微软雅黑" w:hAnsi="微软雅黑" w:eastAsia="微软雅黑" w:cs="微软雅黑"/>
              </w:rPr>
              <w:t>192.168.1.102</w:t>
            </w:r>
          </w:p>
        </w:tc>
        <w:tc>
          <w:tcPr>
            <w:tcW w:w="1607" w:type="dxa"/>
            <w:tcBorders>
              <w:left w:val="single" w:color="000000" w:sz="4" w:space="0"/>
              <w:bottom w:val="single" w:color="000000" w:sz="4" w:space="0"/>
              <w:right w:val="single" w:color="000000" w:sz="4" w:space="0"/>
            </w:tcBorders>
          </w:tcPr>
          <w:p w14:paraId="0EAC46AB">
            <w:pPr>
              <w:pStyle w:val="15"/>
              <w:bidi w:val="0"/>
              <w:jc w:val="left"/>
              <w:rPr>
                <w:rFonts w:hint="eastAsia" w:ascii="微软雅黑" w:hAnsi="微软雅黑" w:eastAsia="微软雅黑" w:cs="微软雅黑"/>
              </w:rPr>
            </w:pPr>
            <w:r>
              <w:rPr>
                <w:rFonts w:hint="eastAsia" w:ascii="微软雅黑" w:hAnsi="微软雅黑" w:eastAsia="微软雅黑" w:cs="微软雅黑"/>
              </w:rPr>
              <w:t>缓存热点数据（用户信息、商品信息、订单状态）</w:t>
            </w:r>
          </w:p>
        </w:tc>
      </w:tr>
      <w:tr w14:paraId="5ED42E2F">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347B28F9">
            <w:pPr>
              <w:pStyle w:val="15"/>
              <w:bidi w:val="0"/>
              <w:jc w:val="left"/>
              <w:rPr>
                <w:rFonts w:hint="eastAsia" w:ascii="微软雅黑" w:hAnsi="微软雅黑" w:eastAsia="微软雅黑" w:cs="微软雅黑"/>
              </w:rPr>
            </w:pPr>
            <w:r>
              <w:rPr>
                <w:rFonts w:hint="eastAsia" w:ascii="微软雅黑" w:hAnsi="微软雅黑" w:eastAsia="微软雅黑" w:cs="微软雅黑"/>
              </w:rPr>
              <w:t>Jenkins服务器</w:t>
            </w:r>
          </w:p>
        </w:tc>
        <w:tc>
          <w:tcPr>
            <w:tcW w:w="1606" w:type="dxa"/>
            <w:tcBorders>
              <w:left w:val="single" w:color="000000" w:sz="4" w:space="0"/>
              <w:bottom w:val="single" w:color="000000" w:sz="4" w:space="0"/>
            </w:tcBorders>
          </w:tcPr>
          <w:p w14:paraId="0EC6B4A1">
            <w:pPr>
              <w:pStyle w:val="15"/>
              <w:bidi w:val="0"/>
              <w:jc w:val="left"/>
              <w:rPr>
                <w:rFonts w:hint="eastAsia" w:ascii="微软雅黑" w:hAnsi="微软雅黑" w:eastAsia="微软雅黑" w:cs="微软雅黑"/>
              </w:rPr>
            </w:pPr>
            <w:r>
              <w:rPr>
                <w:rFonts w:hint="eastAsia" w:ascii="微软雅黑" w:hAnsi="微软雅黑" w:eastAsia="微软雅黑" w:cs="微软雅黑"/>
              </w:rPr>
              <w:t>Intel Xeon E5-2670 v34核、16G DDR4内存、1TB SSD</w:t>
            </w:r>
          </w:p>
        </w:tc>
        <w:tc>
          <w:tcPr>
            <w:tcW w:w="1607" w:type="dxa"/>
            <w:tcBorders>
              <w:left w:val="single" w:color="000000" w:sz="4" w:space="0"/>
              <w:bottom w:val="single" w:color="000000" w:sz="4" w:space="0"/>
            </w:tcBorders>
          </w:tcPr>
          <w:p w14:paraId="0FE2216F">
            <w:pPr>
              <w:pStyle w:val="15"/>
              <w:bidi w:val="0"/>
              <w:jc w:val="left"/>
              <w:rPr>
                <w:rFonts w:hint="eastAsia" w:ascii="微软雅黑" w:hAnsi="微软雅黑" w:eastAsia="微软雅黑" w:cs="微软雅黑"/>
              </w:rPr>
            </w:pPr>
            <w:r>
              <w:rPr>
                <w:rFonts w:hint="eastAsia" w:ascii="微软雅黑" w:hAnsi="微软雅黑" w:eastAsia="微软雅黑" w:cs="微软雅黑"/>
              </w:rPr>
              <w:t>CentOS 7.9 64位</w:t>
            </w:r>
          </w:p>
        </w:tc>
        <w:tc>
          <w:tcPr>
            <w:tcW w:w="1606" w:type="dxa"/>
            <w:tcBorders>
              <w:left w:val="single" w:color="000000" w:sz="4" w:space="0"/>
              <w:bottom w:val="single" w:color="000000" w:sz="4" w:space="0"/>
            </w:tcBorders>
          </w:tcPr>
          <w:p w14:paraId="32C70A3C">
            <w:pPr>
              <w:pStyle w:val="15"/>
              <w:bidi w:val="0"/>
              <w:jc w:val="left"/>
              <w:rPr>
                <w:rFonts w:hint="eastAsia" w:ascii="微软雅黑" w:hAnsi="微软雅黑" w:eastAsia="微软雅黑" w:cs="微软雅黑"/>
              </w:rPr>
            </w:pPr>
            <w:r>
              <w:rPr>
                <w:rFonts w:hint="eastAsia" w:ascii="微软雅黑" w:hAnsi="微软雅黑" w:eastAsia="微软雅黑" w:cs="微软雅黑"/>
              </w:rPr>
              <w:t>Jenkins 2.426、Maven 3.9.6、Python 3.11.4</w:t>
            </w:r>
          </w:p>
        </w:tc>
        <w:tc>
          <w:tcPr>
            <w:tcW w:w="1606" w:type="dxa"/>
            <w:tcBorders>
              <w:left w:val="single" w:color="000000" w:sz="4" w:space="0"/>
              <w:bottom w:val="single" w:color="000000" w:sz="4" w:space="0"/>
            </w:tcBorders>
          </w:tcPr>
          <w:p w14:paraId="3CCFDE79">
            <w:pPr>
              <w:pStyle w:val="15"/>
              <w:bidi w:val="0"/>
              <w:jc w:val="left"/>
              <w:rPr>
                <w:rFonts w:hint="eastAsia" w:ascii="微软雅黑" w:hAnsi="微软雅黑" w:eastAsia="微软雅黑" w:cs="微软雅黑"/>
              </w:rPr>
            </w:pPr>
            <w:r>
              <w:rPr>
                <w:rFonts w:hint="eastAsia" w:ascii="微软雅黑" w:hAnsi="微软雅黑" w:eastAsia="微软雅黑" w:cs="微软雅黑"/>
              </w:rPr>
              <w:t>192.168.1.103</w:t>
            </w:r>
          </w:p>
        </w:tc>
        <w:tc>
          <w:tcPr>
            <w:tcW w:w="1607" w:type="dxa"/>
            <w:tcBorders>
              <w:left w:val="single" w:color="000000" w:sz="4" w:space="0"/>
              <w:bottom w:val="single" w:color="000000" w:sz="4" w:space="0"/>
              <w:right w:val="single" w:color="000000" w:sz="4" w:space="0"/>
            </w:tcBorders>
          </w:tcPr>
          <w:p w14:paraId="1F6701B0">
            <w:pPr>
              <w:pStyle w:val="15"/>
              <w:bidi w:val="0"/>
              <w:jc w:val="left"/>
              <w:rPr>
                <w:rFonts w:hint="eastAsia" w:ascii="微软雅黑" w:hAnsi="微软雅黑" w:eastAsia="微软雅黑" w:cs="微软雅黑"/>
              </w:rPr>
            </w:pPr>
            <w:r>
              <w:rPr>
                <w:rFonts w:hint="eastAsia" w:ascii="微软雅黑" w:hAnsi="微软雅黑" w:eastAsia="微软雅黑" w:cs="微软雅黑"/>
              </w:rPr>
              <w:t>持续集成与自动化测试</w:t>
            </w:r>
          </w:p>
        </w:tc>
      </w:tr>
    </w:tbl>
    <w:p w14:paraId="60870B18">
      <w:pPr>
        <w:pStyle w:val="4"/>
        <w:bidi w:val="0"/>
        <w:jc w:val="left"/>
        <w:rPr>
          <w:rFonts w:hint="eastAsia" w:ascii="微软雅黑" w:hAnsi="微软雅黑" w:eastAsia="微软雅黑" w:cs="微软雅黑"/>
        </w:rPr>
      </w:pPr>
    </w:p>
    <w:p w14:paraId="6D501A31">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1.2.2 </w:t>
      </w:r>
      <w:r>
        <w:rPr>
          <w:rFonts w:hint="eastAsia" w:ascii="微软雅黑" w:hAnsi="微软雅黑" w:eastAsia="微软雅黑" w:cs="微软雅黑"/>
        </w:rPr>
        <w:t>客户端测试环境配置</w:t>
      </w:r>
    </w:p>
    <w:tbl>
      <w:tblPr>
        <w:tblStyle w:val="9"/>
        <w:tblW w:w="5000" w:type="pct"/>
        <w:tblInd w:w="-5" w:type="dxa"/>
        <w:tblLayout w:type="fixed"/>
        <w:tblCellMar>
          <w:top w:w="55" w:type="dxa"/>
          <w:left w:w="55" w:type="dxa"/>
          <w:bottom w:w="55" w:type="dxa"/>
          <w:right w:w="55" w:type="dxa"/>
        </w:tblCellMar>
      </w:tblPr>
      <w:tblGrid>
        <w:gridCol w:w="1949"/>
        <w:gridCol w:w="1950"/>
        <w:gridCol w:w="1949"/>
        <w:gridCol w:w="1950"/>
        <w:gridCol w:w="1950"/>
      </w:tblGrid>
      <w:tr w14:paraId="6BC5F8B2">
        <w:tblPrEx>
          <w:tblCellMar>
            <w:top w:w="55" w:type="dxa"/>
            <w:left w:w="55" w:type="dxa"/>
            <w:bottom w:w="55" w:type="dxa"/>
            <w:right w:w="55" w:type="dxa"/>
          </w:tblCellMar>
        </w:tblPrEx>
        <w:trPr>
          <w:tblHeader/>
        </w:trPr>
        <w:tc>
          <w:tcPr>
            <w:tcW w:w="1927" w:type="dxa"/>
            <w:tcBorders>
              <w:top w:val="single" w:color="000000" w:sz="4" w:space="0"/>
              <w:left w:val="single" w:color="000000" w:sz="4" w:space="0"/>
              <w:bottom w:val="single" w:color="000000" w:sz="4" w:space="0"/>
            </w:tcBorders>
          </w:tcPr>
          <w:p w14:paraId="427FA934">
            <w:pPr>
              <w:pStyle w:val="16"/>
              <w:bidi w:val="0"/>
              <w:jc w:val="left"/>
              <w:rPr>
                <w:rFonts w:hint="eastAsia" w:ascii="微软雅黑" w:hAnsi="微软雅黑" w:eastAsia="微软雅黑" w:cs="微软雅黑"/>
              </w:rPr>
            </w:pPr>
            <w:r>
              <w:rPr>
                <w:rFonts w:hint="eastAsia" w:ascii="微软雅黑" w:hAnsi="微软雅黑" w:eastAsia="微软雅黑" w:cs="微软雅黑"/>
              </w:rPr>
              <w:t>设备类型</w:t>
            </w:r>
          </w:p>
        </w:tc>
        <w:tc>
          <w:tcPr>
            <w:tcW w:w="1928" w:type="dxa"/>
            <w:tcBorders>
              <w:top w:val="single" w:color="000000" w:sz="4" w:space="0"/>
              <w:left w:val="single" w:color="000000" w:sz="4" w:space="0"/>
              <w:bottom w:val="single" w:color="000000" w:sz="4" w:space="0"/>
            </w:tcBorders>
          </w:tcPr>
          <w:p w14:paraId="647AED44">
            <w:pPr>
              <w:pStyle w:val="16"/>
              <w:bidi w:val="0"/>
              <w:jc w:val="left"/>
              <w:rPr>
                <w:rFonts w:hint="eastAsia" w:ascii="微软雅黑" w:hAnsi="微软雅黑" w:eastAsia="微软雅黑" w:cs="微软雅黑"/>
              </w:rPr>
            </w:pPr>
            <w:r>
              <w:rPr>
                <w:rFonts w:hint="eastAsia" w:ascii="微软雅黑" w:hAnsi="微软雅黑" w:eastAsia="微软雅黑" w:cs="微软雅黑"/>
              </w:rPr>
              <w:t>硬件配置</w:t>
            </w:r>
          </w:p>
        </w:tc>
        <w:tc>
          <w:tcPr>
            <w:tcW w:w="1927" w:type="dxa"/>
            <w:tcBorders>
              <w:top w:val="single" w:color="000000" w:sz="4" w:space="0"/>
              <w:left w:val="single" w:color="000000" w:sz="4" w:space="0"/>
              <w:bottom w:val="single" w:color="000000" w:sz="4" w:space="0"/>
            </w:tcBorders>
          </w:tcPr>
          <w:p w14:paraId="36B0B4F6">
            <w:pPr>
              <w:pStyle w:val="16"/>
              <w:bidi w:val="0"/>
              <w:jc w:val="left"/>
              <w:rPr>
                <w:rFonts w:hint="eastAsia" w:ascii="微软雅黑" w:hAnsi="微软雅黑" w:eastAsia="微软雅黑" w:cs="微软雅黑"/>
              </w:rPr>
            </w:pPr>
            <w:r>
              <w:rPr>
                <w:rFonts w:hint="eastAsia" w:ascii="微软雅黑" w:hAnsi="微软雅黑" w:eastAsia="微软雅黑" w:cs="微软雅黑"/>
              </w:rPr>
              <w:t>操作系统</w:t>
            </w:r>
          </w:p>
        </w:tc>
        <w:tc>
          <w:tcPr>
            <w:tcW w:w="1928" w:type="dxa"/>
            <w:tcBorders>
              <w:top w:val="single" w:color="000000" w:sz="4" w:space="0"/>
              <w:left w:val="single" w:color="000000" w:sz="4" w:space="0"/>
              <w:bottom w:val="single" w:color="000000" w:sz="4" w:space="0"/>
            </w:tcBorders>
          </w:tcPr>
          <w:p w14:paraId="2A6FEF9C">
            <w:pPr>
              <w:pStyle w:val="16"/>
              <w:bidi w:val="0"/>
              <w:jc w:val="left"/>
              <w:rPr>
                <w:rFonts w:hint="eastAsia" w:ascii="微软雅黑" w:hAnsi="微软雅黑" w:eastAsia="微软雅黑" w:cs="微软雅黑"/>
              </w:rPr>
            </w:pPr>
            <w:r>
              <w:rPr>
                <w:rFonts w:hint="eastAsia" w:ascii="微软雅黑" w:hAnsi="微软雅黑" w:eastAsia="微软雅黑" w:cs="微软雅黑"/>
              </w:rPr>
              <w:t>软件版本</w:t>
            </w:r>
          </w:p>
        </w:tc>
        <w:tc>
          <w:tcPr>
            <w:tcW w:w="1928" w:type="dxa"/>
            <w:tcBorders>
              <w:top w:val="single" w:color="000000" w:sz="4" w:space="0"/>
              <w:left w:val="single" w:color="000000" w:sz="4" w:space="0"/>
              <w:bottom w:val="single" w:color="000000" w:sz="4" w:space="0"/>
              <w:right w:val="single" w:color="000000" w:sz="4" w:space="0"/>
            </w:tcBorders>
          </w:tcPr>
          <w:p w14:paraId="297FEF24">
            <w:pPr>
              <w:pStyle w:val="16"/>
              <w:bidi w:val="0"/>
              <w:jc w:val="left"/>
              <w:rPr>
                <w:rFonts w:hint="eastAsia" w:ascii="微软雅黑" w:hAnsi="微软雅黑" w:eastAsia="微软雅黑" w:cs="微软雅黑"/>
              </w:rPr>
            </w:pPr>
            <w:r>
              <w:rPr>
                <w:rFonts w:hint="eastAsia" w:ascii="微软雅黑" w:hAnsi="微软雅黑" w:eastAsia="微软雅黑" w:cs="微软雅黑"/>
              </w:rPr>
              <w:t>用途说明</w:t>
            </w:r>
          </w:p>
        </w:tc>
      </w:tr>
      <w:tr w14:paraId="207F1D60">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1306779E">
            <w:pPr>
              <w:pStyle w:val="15"/>
              <w:bidi w:val="0"/>
              <w:jc w:val="left"/>
              <w:rPr>
                <w:rFonts w:hint="eastAsia" w:ascii="微软雅黑" w:hAnsi="微软雅黑" w:eastAsia="微软雅黑" w:cs="微软雅黑"/>
              </w:rPr>
            </w:pPr>
            <w:r>
              <w:rPr>
                <w:rFonts w:hint="eastAsia" w:ascii="微软雅黑" w:hAnsi="微软雅黑" w:eastAsia="微软雅黑" w:cs="微软雅黑"/>
              </w:rPr>
              <w:t>测试工作站</w:t>
            </w:r>
          </w:p>
        </w:tc>
        <w:tc>
          <w:tcPr>
            <w:tcW w:w="1928" w:type="dxa"/>
            <w:tcBorders>
              <w:left w:val="single" w:color="000000" w:sz="4" w:space="0"/>
              <w:bottom w:val="single" w:color="000000" w:sz="4" w:space="0"/>
            </w:tcBorders>
          </w:tcPr>
          <w:p w14:paraId="6CB4328F">
            <w:pPr>
              <w:pStyle w:val="15"/>
              <w:bidi w:val="0"/>
              <w:jc w:val="left"/>
              <w:rPr>
                <w:rFonts w:hint="eastAsia" w:ascii="微软雅黑" w:hAnsi="微软雅黑" w:eastAsia="微软雅黑" w:cs="微软雅黑"/>
              </w:rPr>
            </w:pPr>
            <w:r>
              <w:rPr>
                <w:rFonts w:hint="eastAsia" w:ascii="微软雅黑" w:hAnsi="微软雅黑" w:eastAsia="微软雅黑" w:cs="微软雅黑"/>
              </w:rPr>
              <w:t>Intel Core i7-13700、32G DDR4内存、2TB SSD</w:t>
            </w:r>
          </w:p>
        </w:tc>
        <w:tc>
          <w:tcPr>
            <w:tcW w:w="1927" w:type="dxa"/>
            <w:tcBorders>
              <w:left w:val="single" w:color="000000" w:sz="4" w:space="0"/>
              <w:bottom w:val="single" w:color="000000" w:sz="4" w:space="0"/>
            </w:tcBorders>
          </w:tcPr>
          <w:p w14:paraId="3F9A9C19">
            <w:pPr>
              <w:pStyle w:val="15"/>
              <w:bidi w:val="0"/>
              <w:jc w:val="left"/>
              <w:rPr>
                <w:rFonts w:hint="eastAsia" w:ascii="微软雅黑" w:hAnsi="微软雅黑" w:eastAsia="微软雅黑" w:cs="微软雅黑"/>
              </w:rPr>
            </w:pPr>
            <w:r>
              <w:rPr>
                <w:rFonts w:hint="eastAsia" w:ascii="微软雅黑" w:hAnsi="微软雅黑" w:eastAsia="微软雅黑" w:cs="微软雅黑"/>
              </w:rPr>
              <w:t>Windows 11 64位</w:t>
            </w:r>
          </w:p>
        </w:tc>
        <w:tc>
          <w:tcPr>
            <w:tcW w:w="1928" w:type="dxa"/>
            <w:tcBorders>
              <w:left w:val="single" w:color="000000" w:sz="4" w:space="0"/>
              <w:bottom w:val="single" w:color="000000" w:sz="4" w:space="0"/>
            </w:tcBorders>
          </w:tcPr>
          <w:p w14:paraId="5DF0B469">
            <w:pPr>
              <w:pStyle w:val="15"/>
              <w:bidi w:val="0"/>
              <w:jc w:val="left"/>
              <w:rPr>
                <w:rFonts w:hint="eastAsia" w:ascii="微软雅黑" w:hAnsi="微软雅黑" w:eastAsia="微软雅黑" w:cs="微软雅黑"/>
              </w:rPr>
            </w:pPr>
            <w:r>
              <w:rPr>
                <w:rFonts w:hint="eastAsia" w:ascii="微软雅黑" w:hAnsi="微软雅黑" w:eastAsia="微软雅黑" w:cs="微软雅黑"/>
              </w:rPr>
              <w:t>Chrome 125.0.6422.142、Edge 125.0.2535.51、Firefox 126.0.1、IDEA 2024.1.2</w:t>
            </w:r>
          </w:p>
        </w:tc>
        <w:tc>
          <w:tcPr>
            <w:tcW w:w="1928" w:type="dxa"/>
            <w:tcBorders>
              <w:left w:val="single" w:color="000000" w:sz="4" w:space="0"/>
              <w:bottom w:val="single" w:color="000000" w:sz="4" w:space="0"/>
              <w:right w:val="single" w:color="000000" w:sz="4" w:space="0"/>
            </w:tcBorders>
          </w:tcPr>
          <w:p w14:paraId="00D75D44">
            <w:pPr>
              <w:pStyle w:val="15"/>
              <w:bidi w:val="0"/>
              <w:jc w:val="left"/>
              <w:rPr>
                <w:rFonts w:hint="eastAsia" w:ascii="微软雅黑" w:hAnsi="微软雅黑" w:eastAsia="微软雅黑" w:cs="微软雅黑"/>
              </w:rPr>
            </w:pPr>
            <w:r>
              <w:rPr>
                <w:rFonts w:hint="eastAsia" w:ascii="微软雅黑" w:hAnsi="微软雅黑" w:eastAsia="微软雅黑" w:cs="微软雅黑"/>
              </w:rPr>
              <w:t>手工测试与自动化脚本调试</w:t>
            </w:r>
          </w:p>
        </w:tc>
      </w:tr>
      <w:tr w14:paraId="6FF24F83">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266BE1E4">
            <w:pPr>
              <w:pStyle w:val="15"/>
              <w:bidi w:val="0"/>
              <w:jc w:val="left"/>
              <w:rPr>
                <w:rFonts w:hint="eastAsia" w:ascii="微软雅黑" w:hAnsi="微软雅黑" w:eastAsia="微软雅黑" w:cs="微软雅黑"/>
              </w:rPr>
            </w:pPr>
            <w:r>
              <w:rPr>
                <w:rFonts w:hint="eastAsia" w:ascii="微软雅黑" w:hAnsi="微软雅黑" w:eastAsia="微软雅黑" w:cs="微软雅黑"/>
              </w:rPr>
              <w:t>压测主机</w:t>
            </w:r>
          </w:p>
        </w:tc>
        <w:tc>
          <w:tcPr>
            <w:tcW w:w="1928" w:type="dxa"/>
            <w:tcBorders>
              <w:left w:val="single" w:color="000000" w:sz="4" w:space="0"/>
              <w:bottom w:val="single" w:color="000000" w:sz="4" w:space="0"/>
            </w:tcBorders>
          </w:tcPr>
          <w:p w14:paraId="3E360BC6">
            <w:pPr>
              <w:pStyle w:val="15"/>
              <w:bidi w:val="0"/>
              <w:jc w:val="left"/>
              <w:rPr>
                <w:rFonts w:hint="eastAsia" w:ascii="微软雅黑" w:hAnsi="微软雅黑" w:eastAsia="微软雅黑" w:cs="微软雅黑"/>
              </w:rPr>
            </w:pPr>
            <w:r>
              <w:rPr>
                <w:rFonts w:hint="eastAsia" w:ascii="微软雅黑" w:hAnsi="微软雅黑" w:eastAsia="微软雅黑" w:cs="微软雅黑"/>
              </w:rPr>
              <w:t>Intel Core i9-13900K、64G DDR4内存、2TB SSD</w:t>
            </w:r>
          </w:p>
        </w:tc>
        <w:tc>
          <w:tcPr>
            <w:tcW w:w="1927" w:type="dxa"/>
            <w:tcBorders>
              <w:left w:val="single" w:color="000000" w:sz="4" w:space="0"/>
              <w:bottom w:val="single" w:color="000000" w:sz="4" w:space="0"/>
            </w:tcBorders>
          </w:tcPr>
          <w:p w14:paraId="6C4E0142">
            <w:pPr>
              <w:pStyle w:val="15"/>
              <w:bidi w:val="0"/>
              <w:jc w:val="left"/>
              <w:rPr>
                <w:rFonts w:hint="eastAsia" w:ascii="微软雅黑" w:hAnsi="微软雅黑" w:eastAsia="微软雅黑" w:cs="微软雅黑"/>
              </w:rPr>
            </w:pPr>
            <w:r>
              <w:rPr>
                <w:rFonts w:hint="eastAsia" w:ascii="微软雅黑" w:hAnsi="微软雅黑" w:eastAsia="微软雅黑" w:cs="微软雅黑"/>
              </w:rPr>
              <w:t>Windows 11 64位</w:t>
            </w:r>
          </w:p>
        </w:tc>
        <w:tc>
          <w:tcPr>
            <w:tcW w:w="1928" w:type="dxa"/>
            <w:tcBorders>
              <w:left w:val="single" w:color="000000" w:sz="4" w:space="0"/>
              <w:bottom w:val="single" w:color="000000" w:sz="4" w:space="0"/>
            </w:tcBorders>
          </w:tcPr>
          <w:p w14:paraId="2D10867F">
            <w:pPr>
              <w:pStyle w:val="15"/>
              <w:bidi w:val="0"/>
              <w:jc w:val="left"/>
              <w:rPr>
                <w:rFonts w:hint="eastAsia" w:ascii="微软雅黑" w:hAnsi="微软雅黑" w:eastAsia="微软雅黑" w:cs="微软雅黑"/>
              </w:rPr>
            </w:pPr>
            <w:r>
              <w:rPr>
                <w:rFonts w:hint="eastAsia" w:ascii="微软雅黑" w:hAnsi="微软雅黑" w:eastAsia="微软雅黑" w:cs="微软雅黑"/>
              </w:rPr>
              <w:t>JMeter 5.6.3、ServerAgent 2.2.3</w:t>
            </w:r>
          </w:p>
        </w:tc>
        <w:tc>
          <w:tcPr>
            <w:tcW w:w="1928" w:type="dxa"/>
            <w:tcBorders>
              <w:left w:val="single" w:color="000000" w:sz="4" w:space="0"/>
              <w:bottom w:val="single" w:color="000000" w:sz="4" w:space="0"/>
              <w:right w:val="single" w:color="000000" w:sz="4" w:space="0"/>
            </w:tcBorders>
          </w:tcPr>
          <w:p w14:paraId="4CB9DBE0">
            <w:pPr>
              <w:pStyle w:val="15"/>
              <w:bidi w:val="0"/>
              <w:jc w:val="left"/>
              <w:rPr>
                <w:rFonts w:hint="eastAsia" w:ascii="微软雅黑" w:hAnsi="微软雅黑" w:eastAsia="微软雅黑" w:cs="微软雅黑"/>
              </w:rPr>
            </w:pPr>
            <w:r>
              <w:rPr>
                <w:rFonts w:hint="eastAsia" w:ascii="微软雅黑" w:hAnsi="微软雅黑" w:eastAsia="微软雅黑" w:cs="微软雅黑"/>
              </w:rPr>
              <w:t>高并发性能压测</w:t>
            </w:r>
          </w:p>
        </w:tc>
      </w:tr>
      <w:tr w14:paraId="2BC9671E">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02383070">
            <w:pPr>
              <w:pStyle w:val="15"/>
              <w:bidi w:val="0"/>
              <w:jc w:val="left"/>
              <w:rPr>
                <w:rFonts w:hint="eastAsia" w:ascii="微软雅黑" w:hAnsi="微软雅黑" w:eastAsia="微软雅黑" w:cs="微软雅黑"/>
              </w:rPr>
            </w:pPr>
            <w:r>
              <w:rPr>
                <w:rFonts w:hint="eastAsia" w:ascii="微软雅黑" w:hAnsi="微软雅黑" w:eastAsia="微软雅黑" w:cs="微软雅黑"/>
              </w:rPr>
              <w:t>安卓模拟器</w:t>
            </w:r>
          </w:p>
        </w:tc>
        <w:tc>
          <w:tcPr>
            <w:tcW w:w="1928" w:type="dxa"/>
            <w:tcBorders>
              <w:left w:val="single" w:color="000000" w:sz="4" w:space="0"/>
              <w:bottom w:val="single" w:color="000000" w:sz="4" w:space="0"/>
            </w:tcBorders>
          </w:tcPr>
          <w:p w14:paraId="016715C6">
            <w:pPr>
              <w:pStyle w:val="15"/>
              <w:bidi w:val="0"/>
              <w:jc w:val="left"/>
              <w:rPr>
                <w:rFonts w:hint="eastAsia" w:ascii="微软雅黑" w:hAnsi="微软雅黑" w:eastAsia="微软雅黑" w:cs="微软雅黑"/>
              </w:rPr>
            </w:pPr>
            <w:r>
              <w:rPr>
                <w:rFonts w:hint="eastAsia" w:ascii="微软雅黑" w:hAnsi="微软雅黑" w:eastAsia="微软雅黑" w:cs="微软雅黑"/>
              </w:rPr>
              <w:t>Google Pixel 7</w:t>
            </w:r>
          </w:p>
        </w:tc>
        <w:tc>
          <w:tcPr>
            <w:tcW w:w="1927" w:type="dxa"/>
            <w:tcBorders>
              <w:left w:val="single" w:color="000000" w:sz="4" w:space="0"/>
              <w:bottom w:val="single" w:color="000000" w:sz="4" w:space="0"/>
            </w:tcBorders>
          </w:tcPr>
          <w:p w14:paraId="0524AB34">
            <w:pPr>
              <w:pStyle w:val="15"/>
              <w:bidi w:val="0"/>
              <w:jc w:val="left"/>
              <w:rPr>
                <w:rFonts w:hint="eastAsia" w:ascii="微软雅黑" w:hAnsi="微软雅黑" w:eastAsia="微软雅黑" w:cs="微软雅黑"/>
              </w:rPr>
            </w:pPr>
            <w:r>
              <w:rPr>
                <w:rFonts w:hint="eastAsia" w:ascii="微软雅黑" w:hAnsi="微软雅黑" w:eastAsia="微软雅黑" w:cs="微软雅黑"/>
              </w:rPr>
              <w:t>Android 12/13/14</w:t>
            </w:r>
          </w:p>
        </w:tc>
        <w:tc>
          <w:tcPr>
            <w:tcW w:w="1928" w:type="dxa"/>
            <w:tcBorders>
              <w:left w:val="single" w:color="000000" w:sz="4" w:space="0"/>
              <w:bottom w:val="single" w:color="000000" w:sz="4" w:space="0"/>
            </w:tcBorders>
          </w:tcPr>
          <w:p w14:paraId="07F80D21">
            <w:pPr>
              <w:pStyle w:val="15"/>
              <w:bidi w:val="0"/>
              <w:jc w:val="left"/>
              <w:rPr>
                <w:rFonts w:hint="eastAsia" w:ascii="微软雅黑" w:hAnsi="微软雅黑" w:eastAsia="微软雅黑" w:cs="微软雅黑"/>
              </w:rPr>
            </w:pPr>
            <w:r>
              <w:rPr>
                <w:rFonts w:hint="eastAsia" w:ascii="微软雅黑" w:hAnsi="微软雅黑" w:eastAsia="微软雅黑" w:cs="微软雅黑"/>
              </w:rPr>
              <w:t>Android Studio Giraffe 2022.3.1</w:t>
            </w:r>
          </w:p>
        </w:tc>
        <w:tc>
          <w:tcPr>
            <w:tcW w:w="1928" w:type="dxa"/>
            <w:tcBorders>
              <w:left w:val="single" w:color="000000" w:sz="4" w:space="0"/>
              <w:bottom w:val="single" w:color="000000" w:sz="4" w:space="0"/>
              <w:right w:val="single" w:color="000000" w:sz="4" w:space="0"/>
            </w:tcBorders>
          </w:tcPr>
          <w:p w14:paraId="644AB52E">
            <w:pPr>
              <w:pStyle w:val="15"/>
              <w:bidi w:val="0"/>
              <w:jc w:val="left"/>
              <w:rPr>
                <w:rFonts w:hint="eastAsia" w:ascii="微软雅黑" w:hAnsi="微软雅黑" w:eastAsia="微软雅黑" w:cs="微软雅黑"/>
              </w:rPr>
            </w:pPr>
            <w:r>
              <w:rPr>
                <w:rFonts w:hint="eastAsia" w:ascii="微软雅黑" w:hAnsi="微软雅黑" w:eastAsia="微软雅黑" w:cs="微软雅黑"/>
              </w:rPr>
              <w:t>骑手APP兼容性测试</w:t>
            </w:r>
          </w:p>
        </w:tc>
      </w:tr>
      <w:tr w14:paraId="67AA2643">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052CD87E">
            <w:pPr>
              <w:pStyle w:val="15"/>
              <w:bidi w:val="0"/>
              <w:jc w:val="left"/>
              <w:rPr>
                <w:rFonts w:hint="eastAsia" w:ascii="微软雅黑" w:hAnsi="微软雅黑" w:eastAsia="微软雅黑" w:cs="微软雅黑"/>
              </w:rPr>
            </w:pPr>
            <w:r>
              <w:rPr>
                <w:rFonts w:hint="eastAsia" w:ascii="微软雅黑" w:hAnsi="微软雅黑" w:eastAsia="微软雅黑" w:cs="微软雅黑"/>
              </w:rPr>
              <w:t>物理测试机</w:t>
            </w:r>
          </w:p>
        </w:tc>
        <w:tc>
          <w:tcPr>
            <w:tcW w:w="1928" w:type="dxa"/>
            <w:tcBorders>
              <w:left w:val="single" w:color="000000" w:sz="4" w:space="0"/>
              <w:bottom w:val="single" w:color="000000" w:sz="4" w:space="0"/>
            </w:tcBorders>
          </w:tcPr>
          <w:p w14:paraId="622AF97A">
            <w:pPr>
              <w:pStyle w:val="15"/>
              <w:bidi w:val="0"/>
              <w:jc w:val="left"/>
              <w:rPr>
                <w:rFonts w:hint="eastAsia" w:ascii="微软雅黑" w:hAnsi="微软雅黑" w:eastAsia="微软雅黑" w:cs="微软雅黑"/>
              </w:rPr>
            </w:pPr>
            <w:r>
              <w:rPr>
                <w:rFonts w:hint="eastAsia" w:ascii="微软雅黑" w:hAnsi="微软雅黑" w:eastAsia="微软雅黑" w:cs="微软雅黑"/>
              </w:rPr>
              <w:t>小米14、华为Mate 60、iPhone 15</w:t>
            </w:r>
          </w:p>
        </w:tc>
        <w:tc>
          <w:tcPr>
            <w:tcW w:w="1927" w:type="dxa"/>
            <w:tcBorders>
              <w:left w:val="single" w:color="000000" w:sz="4" w:space="0"/>
              <w:bottom w:val="single" w:color="000000" w:sz="4" w:space="0"/>
            </w:tcBorders>
          </w:tcPr>
          <w:p w14:paraId="7971C1FA">
            <w:pPr>
              <w:pStyle w:val="15"/>
              <w:bidi w:val="0"/>
              <w:jc w:val="left"/>
              <w:rPr>
                <w:rFonts w:hint="eastAsia" w:ascii="微软雅黑" w:hAnsi="微软雅黑" w:eastAsia="微软雅黑" w:cs="微软雅黑"/>
              </w:rPr>
            </w:pPr>
            <w:r>
              <w:rPr>
                <w:rFonts w:hint="eastAsia" w:ascii="微软雅黑" w:hAnsi="微软雅黑" w:eastAsia="微软雅黑" w:cs="微软雅黑"/>
              </w:rPr>
              <w:t>Android 14/iOS 17</w:t>
            </w:r>
          </w:p>
        </w:tc>
        <w:tc>
          <w:tcPr>
            <w:tcW w:w="1928" w:type="dxa"/>
            <w:tcBorders>
              <w:left w:val="single" w:color="000000" w:sz="4" w:space="0"/>
              <w:bottom w:val="single" w:color="000000" w:sz="4" w:space="0"/>
            </w:tcBorders>
          </w:tcPr>
          <w:p w14:paraId="72D04834">
            <w:pPr>
              <w:pStyle w:val="15"/>
              <w:bidi w:val="0"/>
              <w:jc w:val="left"/>
              <w:rPr>
                <w:rFonts w:hint="eastAsia" w:ascii="微软雅黑" w:hAnsi="微软雅黑" w:eastAsia="微软雅黑" w:cs="微软雅黑"/>
              </w:rPr>
            </w:pPr>
            <w:r>
              <w:rPr>
                <w:rFonts w:hint="eastAsia" w:ascii="微软雅黑" w:hAnsi="微软雅黑" w:eastAsia="微软雅黑" w:cs="微软雅黑"/>
              </w:rPr>
              <w:t>嘉园外卖小程序、骑手APP</w:t>
            </w:r>
          </w:p>
        </w:tc>
        <w:tc>
          <w:tcPr>
            <w:tcW w:w="1928" w:type="dxa"/>
            <w:tcBorders>
              <w:left w:val="single" w:color="000000" w:sz="4" w:space="0"/>
              <w:bottom w:val="single" w:color="000000" w:sz="4" w:space="0"/>
              <w:right w:val="single" w:color="000000" w:sz="4" w:space="0"/>
            </w:tcBorders>
          </w:tcPr>
          <w:p w14:paraId="554012CF">
            <w:pPr>
              <w:pStyle w:val="15"/>
              <w:bidi w:val="0"/>
              <w:jc w:val="left"/>
              <w:rPr>
                <w:rFonts w:hint="eastAsia" w:ascii="微软雅黑" w:hAnsi="微软雅黑" w:eastAsia="微软雅黑" w:cs="微软雅黑"/>
              </w:rPr>
            </w:pPr>
            <w:r>
              <w:rPr>
                <w:rFonts w:hint="eastAsia" w:ascii="微软雅黑" w:hAnsi="微软雅黑" w:eastAsia="微软雅黑" w:cs="微软雅黑"/>
              </w:rPr>
              <w:t>物理设备兼容性测试</w:t>
            </w:r>
          </w:p>
        </w:tc>
      </w:tr>
    </w:tbl>
    <w:p w14:paraId="3D92B164">
      <w:pPr>
        <w:pStyle w:val="4"/>
        <w:bidi w:val="0"/>
        <w:jc w:val="left"/>
        <w:rPr>
          <w:rFonts w:hint="eastAsia" w:ascii="微软雅黑" w:hAnsi="微软雅黑" w:eastAsia="微软雅黑" w:cs="微软雅黑"/>
        </w:rPr>
      </w:pPr>
    </w:p>
    <w:p w14:paraId="6134AA36">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1.2.3 </w:t>
      </w:r>
      <w:r>
        <w:rPr>
          <w:rFonts w:hint="eastAsia" w:ascii="微软雅黑" w:hAnsi="微软雅黑" w:eastAsia="微软雅黑" w:cs="微软雅黑"/>
        </w:rPr>
        <w:t>测试工具清单</w:t>
      </w:r>
    </w:p>
    <w:tbl>
      <w:tblPr>
        <w:tblStyle w:val="9"/>
        <w:tblW w:w="5000" w:type="pct"/>
        <w:tblInd w:w="-5" w:type="dxa"/>
        <w:tblLayout w:type="fixed"/>
        <w:tblCellMar>
          <w:top w:w="55" w:type="dxa"/>
          <w:left w:w="55" w:type="dxa"/>
          <w:bottom w:w="55" w:type="dxa"/>
          <w:right w:w="55" w:type="dxa"/>
        </w:tblCellMar>
      </w:tblPr>
      <w:tblGrid>
        <w:gridCol w:w="2436"/>
        <w:gridCol w:w="2438"/>
        <w:gridCol w:w="2436"/>
        <w:gridCol w:w="2438"/>
      </w:tblGrid>
      <w:tr w14:paraId="177C9871">
        <w:tblPrEx>
          <w:tblCellMar>
            <w:top w:w="55" w:type="dxa"/>
            <w:left w:w="55" w:type="dxa"/>
            <w:bottom w:w="55" w:type="dxa"/>
            <w:right w:w="55" w:type="dxa"/>
          </w:tblCellMar>
        </w:tblPrEx>
        <w:trPr>
          <w:tblHeader/>
        </w:trPr>
        <w:tc>
          <w:tcPr>
            <w:tcW w:w="2409" w:type="dxa"/>
            <w:tcBorders>
              <w:top w:val="single" w:color="000000" w:sz="4" w:space="0"/>
              <w:left w:val="single" w:color="000000" w:sz="4" w:space="0"/>
              <w:bottom w:val="single" w:color="000000" w:sz="4" w:space="0"/>
            </w:tcBorders>
          </w:tcPr>
          <w:p w14:paraId="0DFD326C">
            <w:pPr>
              <w:pStyle w:val="16"/>
              <w:bidi w:val="0"/>
              <w:jc w:val="left"/>
              <w:rPr>
                <w:rFonts w:hint="eastAsia" w:ascii="微软雅黑" w:hAnsi="微软雅黑" w:eastAsia="微软雅黑" w:cs="微软雅黑"/>
              </w:rPr>
            </w:pPr>
            <w:r>
              <w:rPr>
                <w:rFonts w:hint="eastAsia" w:ascii="微软雅黑" w:hAnsi="微软雅黑" w:eastAsia="微软雅黑" w:cs="微软雅黑"/>
              </w:rPr>
              <w:t>测试类型</w:t>
            </w:r>
          </w:p>
        </w:tc>
        <w:tc>
          <w:tcPr>
            <w:tcW w:w="2410" w:type="dxa"/>
            <w:tcBorders>
              <w:top w:val="single" w:color="000000" w:sz="4" w:space="0"/>
              <w:left w:val="single" w:color="000000" w:sz="4" w:space="0"/>
              <w:bottom w:val="single" w:color="000000" w:sz="4" w:space="0"/>
            </w:tcBorders>
          </w:tcPr>
          <w:p w14:paraId="3F44CD11">
            <w:pPr>
              <w:pStyle w:val="16"/>
              <w:bidi w:val="0"/>
              <w:jc w:val="left"/>
              <w:rPr>
                <w:rFonts w:hint="eastAsia" w:ascii="微软雅黑" w:hAnsi="微软雅黑" w:eastAsia="微软雅黑" w:cs="微软雅黑"/>
              </w:rPr>
            </w:pPr>
            <w:r>
              <w:rPr>
                <w:rFonts w:hint="eastAsia" w:ascii="微软雅黑" w:hAnsi="微软雅黑" w:eastAsia="微软雅黑" w:cs="微软雅黑"/>
              </w:rPr>
              <w:t>工具名称</w:t>
            </w:r>
          </w:p>
        </w:tc>
        <w:tc>
          <w:tcPr>
            <w:tcW w:w="2409" w:type="dxa"/>
            <w:tcBorders>
              <w:top w:val="single" w:color="000000" w:sz="4" w:space="0"/>
              <w:left w:val="single" w:color="000000" w:sz="4" w:space="0"/>
              <w:bottom w:val="single" w:color="000000" w:sz="4" w:space="0"/>
            </w:tcBorders>
          </w:tcPr>
          <w:p w14:paraId="1E968981">
            <w:pPr>
              <w:pStyle w:val="16"/>
              <w:bidi w:val="0"/>
              <w:jc w:val="left"/>
              <w:rPr>
                <w:rFonts w:hint="eastAsia" w:ascii="微软雅黑" w:hAnsi="微软雅黑" w:eastAsia="微软雅黑" w:cs="微软雅黑"/>
              </w:rPr>
            </w:pPr>
            <w:r>
              <w:rPr>
                <w:rFonts w:hint="eastAsia" w:ascii="微软雅黑" w:hAnsi="微软雅黑" w:eastAsia="微软雅黑" w:cs="微软雅黑"/>
              </w:rPr>
              <w:t>版本号</w:t>
            </w:r>
          </w:p>
        </w:tc>
        <w:tc>
          <w:tcPr>
            <w:tcW w:w="2410" w:type="dxa"/>
            <w:tcBorders>
              <w:top w:val="single" w:color="000000" w:sz="4" w:space="0"/>
              <w:left w:val="single" w:color="000000" w:sz="4" w:space="0"/>
              <w:bottom w:val="single" w:color="000000" w:sz="4" w:space="0"/>
              <w:right w:val="single" w:color="000000" w:sz="4" w:space="0"/>
            </w:tcBorders>
          </w:tcPr>
          <w:p w14:paraId="70DB5093">
            <w:pPr>
              <w:pStyle w:val="16"/>
              <w:bidi w:val="0"/>
              <w:jc w:val="left"/>
              <w:rPr>
                <w:rFonts w:hint="eastAsia" w:ascii="微软雅黑" w:hAnsi="微软雅黑" w:eastAsia="微软雅黑" w:cs="微软雅黑"/>
              </w:rPr>
            </w:pPr>
            <w:r>
              <w:rPr>
                <w:rFonts w:hint="eastAsia" w:ascii="微软雅黑" w:hAnsi="微软雅黑" w:eastAsia="微软雅黑" w:cs="微软雅黑"/>
              </w:rPr>
              <w:t>用途说明</w:t>
            </w:r>
          </w:p>
        </w:tc>
      </w:tr>
      <w:tr w14:paraId="0941DADE">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52E3EE83">
            <w:pPr>
              <w:pStyle w:val="15"/>
              <w:bidi w:val="0"/>
              <w:jc w:val="left"/>
              <w:rPr>
                <w:rFonts w:hint="eastAsia" w:ascii="微软雅黑" w:hAnsi="微软雅黑" w:eastAsia="微软雅黑" w:cs="微软雅黑"/>
              </w:rPr>
            </w:pPr>
            <w:r>
              <w:rPr>
                <w:rFonts w:hint="eastAsia" w:ascii="微软雅黑" w:hAnsi="微软雅黑" w:eastAsia="微软雅黑" w:cs="微软雅黑"/>
              </w:rPr>
              <w:t>白盒单元测试</w:t>
            </w:r>
          </w:p>
        </w:tc>
        <w:tc>
          <w:tcPr>
            <w:tcW w:w="2410" w:type="dxa"/>
            <w:tcBorders>
              <w:left w:val="single" w:color="000000" w:sz="4" w:space="0"/>
              <w:bottom w:val="single" w:color="000000" w:sz="4" w:space="0"/>
            </w:tcBorders>
          </w:tcPr>
          <w:p w14:paraId="5BB6B9CD">
            <w:pPr>
              <w:pStyle w:val="15"/>
              <w:bidi w:val="0"/>
              <w:jc w:val="left"/>
              <w:rPr>
                <w:rFonts w:hint="eastAsia" w:ascii="微软雅黑" w:hAnsi="微软雅黑" w:eastAsia="微软雅黑" w:cs="微软雅黑"/>
              </w:rPr>
            </w:pPr>
            <w:r>
              <w:rPr>
                <w:rFonts w:hint="eastAsia" w:ascii="微软雅黑" w:hAnsi="微软雅黑" w:eastAsia="微软雅黑" w:cs="微软雅黑"/>
              </w:rPr>
              <w:t>JUnit5</w:t>
            </w:r>
          </w:p>
        </w:tc>
        <w:tc>
          <w:tcPr>
            <w:tcW w:w="2409" w:type="dxa"/>
            <w:tcBorders>
              <w:left w:val="single" w:color="000000" w:sz="4" w:space="0"/>
              <w:bottom w:val="single" w:color="000000" w:sz="4" w:space="0"/>
            </w:tcBorders>
          </w:tcPr>
          <w:p w14:paraId="4338016A">
            <w:pPr>
              <w:pStyle w:val="15"/>
              <w:bidi w:val="0"/>
              <w:jc w:val="left"/>
              <w:rPr>
                <w:rFonts w:hint="eastAsia" w:ascii="微软雅黑" w:hAnsi="微软雅黑" w:eastAsia="微软雅黑" w:cs="微软雅黑"/>
              </w:rPr>
            </w:pPr>
            <w:r>
              <w:rPr>
                <w:rFonts w:hint="eastAsia" w:ascii="微软雅黑" w:hAnsi="微软雅黑" w:eastAsia="微软雅黑" w:cs="微软雅黑"/>
              </w:rPr>
              <w:t>5.10.0</w:t>
            </w:r>
          </w:p>
        </w:tc>
        <w:tc>
          <w:tcPr>
            <w:tcW w:w="2410" w:type="dxa"/>
            <w:tcBorders>
              <w:left w:val="single" w:color="000000" w:sz="4" w:space="0"/>
              <w:bottom w:val="single" w:color="000000" w:sz="4" w:space="0"/>
              <w:right w:val="single" w:color="000000" w:sz="4" w:space="0"/>
            </w:tcBorders>
          </w:tcPr>
          <w:p w14:paraId="0221A5AA">
            <w:pPr>
              <w:pStyle w:val="15"/>
              <w:bidi w:val="0"/>
              <w:jc w:val="left"/>
              <w:rPr>
                <w:rFonts w:hint="eastAsia" w:ascii="微软雅黑" w:hAnsi="微软雅黑" w:eastAsia="微软雅黑" w:cs="微软雅黑"/>
              </w:rPr>
            </w:pPr>
            <w:r>
              <w:rPr>
                <w:rFonts w:hint="eastAsia" w:ascii="微软雅黑" w:hAnsi="微软雅黑" w:eastAsia="微软雅黑" w:cs="微软雅黑"/>
              </w:rPr>
              <w:t>编写单元测试用例</w:t>
            </w:r>
          </w:p>
        </w:tc>
      </w:tr>
      <w:tr w14:paraId="3910806B">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48778467">
            <w:pPr>
              <w:pStyle w:val="15"/>
              <w:bidi w:val="0"/>
              <w:jc w:val="left"/>
              <w:rPr>
                <w:rFonts w:hint="eastAsia" w:ascii="微软雅黑" w:hAnsi="微软雅黑" w:eastAsia="微软雅黑" w:cs="微软雅黑"/>
              </w:rPr>
            </w:pPr>
          </w:p>
        </w:tc>
        <w:tc>
          <w:tcPr>
            <w:tcW w:w="2410" w:type="dxa"/>
            <w:tcBorders>
              <w:left w:val="single" w:color="000000" w:sz="4" w:space="0"/>
              <w:bottom w:val="single" w:color="000000" w:sz="4" w:space="0"/>
            </w:tcBorders>
          </w:tcPr>
          <w:p w14:paraId="04EFE09C">
            <w:pPr>
              <w:pStyle w:val="15"/>
              <w:bidi w:val="0"/>
              <w:jc w:val="left"/>
              <w:rPr>
                <w:rFonts w:hint="eastAsia" w:ascii="微软雅黑" w:hAnsi="微软雅黑" w:eastAsia="微软雅黑" w:cs="微软雅黑"/>
              </w:rPr>
            </w:pPr>
            <w:r>
              <w:rPr>
                <w:rFonts w:hint="eastAsia" w:ascii="微软雅黑" w:hAnsi="微软雅黑" w:eastAsia="微软雅黑" w:cs="微软雅黑"/>
              </w:rPr>
              <w:t>Mockito</w:t>
            </w:r>
          </w:p>
        </w:tc>
        <w:tc>
          <w:tcPr>
            <w:tcW w:w="2409" w:type="dxa"/>
            <w:tcBorders>
              <w:left w:val="single" w:color="000000" w:sz="4" w:space="0"/>
              <w:bottom w:val="single" w:color="000000" w:sz="4" w:space="0"/>
            </w:tcBorders>
          </w:tcPr>
          <w:p w14:paraId="043D819B">
            <w:pPr>
              <w:pStyle w:val="15"/>
              <w:bidi w:val="0"/>
              <w:jc w:val="left"/>
              <w:rPr>
                <w:rFonts w:hint="eastAsia" w:ascii="微软雅黑" w:hAnsi="微软雅黑" w:eastAsia="微软雅黑" w:cs="微软雅黑"/>
              </w:rPr>
            </w:pPr>
            <w:r>
              <w:rPr>
                <w:rFonts w:hint="eastAsia" w:ascii="微软雅黑" w:hAnsi="微软雅黑" w:eastAsia="微软雅黑" w:cs="微软雅黑"/>
              </w:rPr>
              <w:t>5.8.0</w:t>
            </w:r>
          </w:p>
        </w:tc>
        <w:tc>
          <w:tcPr>
            <w:tcW w:w="2410" w:type="dxa"/>
            <w:tcBorders>
              <w:left w:val="single" w:color="000000" w:sz="4" w:space="0"/>
              <w:bottom w:val="single" w:color="000000" w:sz="4" w:space="0"/>
              <w:right w:val="single" w:color="000000" w:sz="4" w:space="0"/>
            </w:tcBorders>
          </w:tcPr>
          <w:p w14:paraId="0036E3BF">
            <w:pPr>
              <w:pStyle w:val="15"/>
              <w:bidi w:val="0"/>
              <w:jc w:val="left"/>
              <w:rPr>
                <w:rFonts w:hint="eastAsia" w:ascii="微软雅黑" w:hAnsi="微软雅黑" w:eastAsia="微软雅黑" w:cs="微软雅黑"/>
              </w:rPr>
            </w:pPr>
            <w:r>
              <w:rPr>
                <w:rFonts w:hint="eastAsia" w:ascii="微软雅黑" w:hAnsi="微软雅黑" w:eastAsia="微软雅黑" w:cs="微软雅黑"/>
              </w:rPr>
              <w:t>模拟数据库依赖</w:t>
            </w:r>
          </w:p>
        </w:tc>
      </w:tr>
      <w:tr w14:paraId="42AB6630">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38FDF5B1">
            <w:pPr>
              <w:pStyle w:val="15"/>
              <w:bidi w:val="0"/>
              <w:jc w:val="left"/>
              <w:rPr>
                <w:rFonts w:hint="eastAsia" w:ascii="微软雅黑" w:hAnsi="微软雅黑" w:eastAsia="微软雅黑" w:cs="微软雅黑"/>
              </w:rPr>
            </w:pPr>
          </w:p>
        </w:tc>
        <w:tc>
          <w:tcPr>
            <w:tcW w:w="2410" w:type="dxa"/>
            <w:tcBorders>
              <w:left w:val="single" w:color="000000" w:sz="4" w:space="0"/>
              <w:bottom w:val="single" w:color="000000" w:sz="4" w:space="0"/>
            </w:tcBorders>
          </w:tcPr>
          <w:p w14:paraId="0BD2FDE5">
            <w:pPr>
              <w:pStyle w:val="15"/>
              <w:bidi w:val="0"/>
              <w:jc w:val="left"/>
              <w:rPr>
                <w:rFonts w:hint="eastAsia" w:ascii="微软雅黑" w:hAnsi="微软雅黑" w:eastAsia="微软雅黑" w:cs="微软雅黑"/>
              </w:rPr>
            </w:pPr>
            <w:r>
              <w:rPr>
                <w:rFonts w:hint="eastAsia" w:ascii="微软雅黑" w:hAnsi="微软雅黑" w:eastAsia="微软雅黑" w:cs="微软雅黑"/>
              </w:rPr>
              <w:t>Jacoco</w:t>
            </w:r>
          </w:p>
        </w:tc>
        <w:tc>
          <w:tcPr>
            <w:tcW w:w="2409" w:type="dxa"/>
            <w:tcBorders>
              <w:left w:val="single" w:color="000000" w:sz="4" w:space="0"/>
              <w:bottom w:val="single" w:color="000000" w:sz="4" w:space="0"/>
            </w:tcBorders>
          </w:tcPr>
          <w:p w14:paraId="46B8D100">
            <w:pPr>
              <w:pStyle w:val="15"/>
              <w:bidi w:val="0"/>
              <w:jc w:val="left"/>
              <w:rPr>
                <w:rFonts w:hint="eastAsia" w:ascii="微软雅黑" w:hAnsi="微软雅黑" w:eastAsia="微软雅黑" w:cs="微软雅黑"/>
              </w:rPr>
            </w:pPr>
            <w:r>
              <w:rPr>
                <w:rFonts w:hint="eastAsia" w:ascii="微软雅黑" w:hAnsi="微软雅黑" w:eastAsia="微软雅黑" w:cs="微软雅黑"/>
              </w:rPr>
              <w:t>0.8.11</w:t>
            </w:r>
          </w:p>
        </w:tc>
        <w:tc>
          <w:tcPr>
            <w:tcW w:w="2410" w:type="dxa"/>
            <w:tcBorders>
              <w:left w:val="single" w:color="000000" w:sz="4" w:space="0"/>
              <w:bottom w:val="single" w:color="000000" w:sz="4" w:space="0"/>
              <w:right w:val="single" w:color="000000" w:sz="4" w:space="0"/>
            </w:tcBorders>
          </w:tcPr>
          <w:p w14:paraId="465A8E64">
            <w:pPr>
              <w:pStyle w:val="15"/>
              <w:bidi w:val="0"/>
              <w:jc w:val="left"/>
              <w:rPr>
                <w:rFonts w:hint="eastAsia" w:ascii="微软雅黑" w:hAnsi="微软雅黑" w:eastAsia="微软雅黑" w:cs="微软雅黑"/>
              </w:rPr>
            </w:pPr>
            <w:r>
              <w:rPr>
                <w:rFonts w:hint="eastAsia" w:ascii="微软雅黑" w:hAnsi="微软雅黑" w:eastAsia="微软雅黑" w:cs="微软雅黑"/>
              </w:rPr>
              <w:t>统计代码覆盖率</w:t>
            </w:r>
          </w:p>
        </w:tc>
      </w:tr>
      <w:tr w14:paraId="79E3B056">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09DF3339">
            <w:pPr>
              <w:pStyle w:val="15"/>
              <w:bidi w:val="0"/>
              <w:jc w:val="left"/>
              <w:rPr>
                <w:rFonts w:hint="eastAsia" w:ascii="微软雅黑" w:hAnsi="微软雅黑" w:eastAsia="微软雅黑" w:cs="微软雅黑"/>
              </w:rPr>
            </w:pPr>
            <w:r>
              <w:rPr>
                <w:rFonts w:hint="eastAsia" w:ascii="微软雅黑" w:hAnsi="微软雅黑" w:eastAsia="微软雅黑" w:cs="微软雅黑"/>
              </w:rPr>
              <w:t>接口测试</w:t>
            </w:r>
          </w:p>
        </w:tc>
        <w:tc>
          <w:tcPr>
            <w:tcW w:w="2410" w:type="dxa"/>
            <w:tcBorders>
              <w:left w:val="single" w:color="000000" w:sz="4" w:space="0"/>
              <w:bottom w:val="single" w:color="000000" w:sz="4" w:space="0"/>
            </w:tcBorders>
          </w:tcPr>
          <w:p w14:paraId="7AAE99FD">
            <w:pPr>
              <w:pStyle w:val="15"/>
              <w:bidi w:val="0"/>
              <w:jc w:val="left"/>
              <w:rPr>
                <w:rFonts w:hint="eastAsia" w:ascii="微软雅黑" w:hAnsi="微软雅黑" w:eastAsia="微软雅黑" w:cs="微软雅黑"/>
              </w:rPr>
            </w:pPr>
            <w:r>
              <w:rPr>
                <w:rFonts w:hint="eastAsia" w:ascii="微软雅黑" w:hAnsi="微软雅黑" w:eastAsia="微软雅黑" w:cs="微软雅黑"/>
              </w:rPr>
              <w:t>Apifox</w:t>
            </w:r>
          </w:p>
        </w:tc>
        <w:tc>
          <w:tcPr>
            <w:tcW w:w="2409" w:type="dxa"/>
            <w:tcBorders>
              <w:left w:val="single" w:color="000000" w:sz="4" w:space="0"/>
              <w:bottom w:val="single" w:color="000000" w:sz="4" w:space="0"/>
            </w:tcBorders>
          </w:tcPr>
          <w:p w14:paraId="20436CDB">
            <w:pPr>
              <w:pStyle w:val="15"/>
              <w:bidi w:val="0"/>
              <w:jc w:val="left"/>
              <w:rPr>
                <w:rFonts w:hint="eastAsia" w:ascii="微软雅黑" w:hAnsi="微软雅黑" w:eastAsia="微软雅黑" w:cs="微软雅黑"/>
              </w:rPr>
            </w:pPr>
            <w:r>
              <w:rPr>
                <w:rFonts w:hint="eastAsia" w:ascii="微软雅黑" w:hAnsi="微软雅黑" w:eastAsia="微软雅黑" w:cs="微软雅黑"/>
              </w:rPr>
              <w:t>2.6.5</w:t>
            </w:r>
          </w:p>
        </w:tc>
        <w:tc>
          <w:tcPr>
            <w:tcW w:w="2410" w:type="dxa"/>
            <w:tcBorders>
              <w:left w:val="single" w:color="000000" w:sz="4" w:space="0"/>
              <w:bottom w:val="single" w:color="000000" w:sz="4" w:space="0"/>
              <w:right w:val="single" w:color="000000" w:sz="4" w:space="0"/>
            </w:tcBorders>
          </w:tcPr>
          <w:p w14:paraId="477FD6FF">
            <w:pPr>
              <w:pStyle w:val="15"/>
              <w:bidi w:val="0"/>
              <w:jc w:val="left"/>
              <w:rPr>
                <w:rFonts w:hint="eastAsia" w:ascii="微软雅黑" w:hAnsi="微软雅黑" w:eastAsia="微软雅黑" w:cs="微软雅黑"/>
              </w:rPr>
            </w:pPr>
            <w:r>
              <w:rPr>
                <w:rFonts w:hint="eastAsia" w:ascii="微软雅黑" w:hAnsi="微软雅黑" w:eastAsia="微软雅黑" w:cs="微软雅黑"/>
              </w:rPr>
              <w:t>接口调试与文档管理</w:t>
            </w:r>
          </w:p>
        </w:tc>
      </w:tr>
      <w:tr w14:paraId="169D8AF4">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4373BF47">
            <w:pPr>
              <w:pStyle w:val="15"/>
              <w:bidi w:val="0"/>
              <w:jc w:val="left"/>
              <w:rPr>
                <w:rFonts w:hint="eastAsia" w:ascii="微软雅黑" w:hAnsi="微软雅黑" w:eastAsia="微软雅黑" w:cs="微软雅黑"/>
              </w:rPr>
            </w:pPr>
          </w:p>
        </w:tc>
        <w:tc>
          <w:tcPr>
            <w:tcW w:w="2410" w:type="dxa"/>
            <w:tcBorders>
              <w:left w:val="single" w:color="000000" w:sz="4" w:space="0"/>
              <w:bottom w:val="single" w:color="000000" w:sz="4" w:space="0"/>
            </w:tcBorders>
          </w:tcPr>
          <w:p w14:paraId="3E3281D4">
            <w:pPr>
              <w:pStyle w:val="15"/>
              <w:bidi w:val="0"/>
              <w:jc w:val="left"/>
              <w:rPr>
                <w:rFonts w:hint="eastAsia" w:ascii="微软雅黑" w:hAnsi="微软雅黑" w:eastAsia="微软雅黑" w:cs="微软雅黑"/>
              </w:rPr>
            </w:pPr>
            <w:r>
              <w:rPr>
                <w:rFonts w:hint="eastAsia" w:ascii="微软雅黑" w:hAnsi="微软雅黑" w:eastAsia="微软雅黑" w:cs="微软雅黑"/>
              </w:rPr>
              <w:t>Pytest</w:t>
            </w:r>
          </w:p>
        </w:tc>
        <w:tc>
          <w:tcPr>
            <w:tcW w:w="2409" w:type="dxa"/>
            <w:tcBorders>
              <w:left w:val="single" w:color="000000" w:sz="4" w:space="0"/>
              <w:bottom w:val="single" w:color="000000" w:sz="4" w:space="0"/>
            </w:tcBorders>
          </w:tcPr>
          <w:p w14:paraId="584C3BCC">
            <w:pPr>
              <w:pStyle w:val="15"/>
              <w:bidi w:val="0"/>
              <w:jc w:val="left"/>
              <w:rPr>
                <w:rFonts w:hint="eastAsia" w:ascii="微软雅黑" w:hAnsi="微软雅黑" w:eastAsia="微软雅黑" w:cs="微软雅黑"/>
              </w:rPr>
            </w:pPr>
            <w:r>
              <w:rPr>
                <w:rFonts w:hint="eastAsia" w:ascii="微软雅黑" w:hAnsi="微软雅黑" w:eastAsia="微软雅黑" w:cs="微软雅黑"/>
              </w:rPr>
              <w:t>8.2.2</w:t>
            </w:r>
          </w:p>
        </w:tc>
        <w:tc>
          <w:tcPr>
            <w:tcW w:w="2410" w:type="dxa"/>
            <w:tcBorders>
              <w:left w:val="single" w:color="000000" w:sz="4" w:space="0"/>
              <w:bottom w:val="single" w:color="000000" w:sz="4" w:space="0"/>
              <w:right w:val="single" w:color="000000" w:sz="4" w:space="0"/>
            </w:tcBorders>
          </w:tcPr>
          <w:p w14:paraId="05B0E30D">
            <w:pPr>
              <w:pStyle w:val="15"/>
              <w:bidi w:val="0"/>
              <w:jc w:val="left"/>
              <w:rPr>
                <w:rFonts w:hint="eastAsia" w:ascii="微软雅黑" w:hAnsi="微软雅黑" w:eastAsia="微软雅黑" w:cs="微软雅黑"/>
              </w:rPr>
            </w:pPr>
            <w:r>
              <w:rPr>
                <w:rFonts w:hint="eastAsia" w:ascii="微软雅黑" w:hAnsi="微软雅黑" w:eastAsia="微软雅黑" w:cs="微软雅黑"/>
              </w:rPr>
              <w:t>接口自动化测试框架</w:t>
            </w:r>
          </w:p>
        </w:tc>
      </w:tr>
      <w:tr w14:paraId="5C0CC386">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4B2E3C20">
            <w:pPr>
              <w:pStyle w:val="15"/>
              <w:bidi w:val="0"/>
              <w:jc w:val="left"/>
              <w:rPr>
                <w:rFonts w:hint="eastAsia" w:ascii="微软雅黑" w:hAnsi="微软雅黑" w:eastAsia="微软雅黑" w:cs="微软雅黑"/>
              </w:rPr>
            </w:pPr>
          </w:p>
        </w:tc>
        <w:tc>
          <w:tcPr>
            <w:tcW w:w="2410" w:type="dxa"/>
            <w:tcBorders>
              <w:left w:val="single" w:color="000000" w:sz="4" w:space="0"/>
              <w:bottom w:val="single" w:color="000000" w:sz="4" w:space="0"/>
            </w:tcBorders>
          </w:tcPr>
          <w:p w14:paraId="4AAE231C">
            <w:pPr>
              <w:pStyle w:val="15"/>
              <w:bidi w:val="0"/>
              <w:jc w:val="left"/>
              <w:rPr>
                <w:rFonts w:hint="eastAsia" w:ascii="微软雅黑" w:hAnsi="微软雅黑" w:eastAsia="微软雅黑" w:cs="微软雅黑"/>
              </w:rPr>
            </w:pPr>
            <w:r>
              <w:rPr>
                <w:rFonts w:hint="eastAsia" w:ascii="微软雅黑" w:hAnsi="微软雅黑" w:eastAsia="微软雅黑" w:cs="微软雅黑"/>
              </w:rPr>
              <w:t>Allure</w:t>
            </w:r>
          </w:p>
        </w:tc>
        <w:tc>
          <w:tcPr>
            <w:tcW w:w="2409" w:type="dxa"/>
            <w:tcBorders>
              <w:left w:val="single" w:color="000000" w:sz="4" w:space="0"/>
              <w:bottom w:val="single" w:color="000000" w:sz="4" w:space="0"/>
            </w:tcBorders>
          </w:tcPr>
          <w:p w14:paraId="04C9CAFC">
            <w:pPr>
              <w:pStyle w:val="15"/>
              <w:bidi w:val="0"/>
              <w:jc w:val="left"/>
              <w:rPr>
                <w:rFonts w:hint="eastAsia" w:ascii="微软雅黑" w:hAnsi="微软雅黑" w:eastAsia="微软雅黑" w:cs="微软雅黑"/>
              </w:rPr>
            </w:pPr>
            <w:r>
              <w:rPr>
                <w:rFonts w:hint="eastAsia" w:ascii="微软雅黑" w:hAnsi="微软雅黑" w:eastAsia="微软雅黑" w:cs="微软雅黑"/>
              </w:rPr>
              <w:t>2.26.0</w:t>
            </w:r>
          </w:p>
        </w:tc>
        <w:tc>
          <w:tcPr>
            <w:tcW w:w="2410" w:type="dxa"/>
            <w:tcBorders>
              <w:left w:val="single" w:color="000000" w:sz="4" w:space="0"/>
              <w:bottom w:val="single" w:color="000000" w:sz="4" w:space="0"/>
              <w:right w:val="single" w:color="000000" w:sz="4" w:space="0"/>
            </w:tcBorders>
          </w:tcPr>
          <w:p w14:paraId="40AD59EF">
            <w:pPr>
              <w:pStyle w:val="15"/>
              <w:bidi w:val="0"/>
              <w:jc w:val="left"/>
              <w:rPr>
                <w:rFonts w:hint="eastAsia" w:ascii="微软雅黑" w:hAnsi="微软雅黑" w:eastAsia="微软雅黑" w:cs="微软雅黑"/>
              </w:rPr>
            </w:pPr>
            <w:r>
              <w:rPr>
                <w:rFonts w:hint="eastAsia" w:ascii="微软雅黑" w:hAnsi="微软雅黑" w:eastAsia="微软雅黑" w:cs="微软雅黑"/>
              </w:rPr>
              <w:t>生成可视化测试报告</w:t>
            </w:r>
          </w:p>
        </w:tc>
      </w:tr>
      <w:tr w14:paraId="72C0F6F0">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311C6A89">
            <w:pPr>
              <w:pStyle w:val="15"/>
              <w:bidi w:val="0"/>
              <w:jc w:val="left"/>
              <w:rPr>
                <w:rFonts w:hint="eastAsia" w:ascii="微软雅黑" w:hAnsi="微软雅黑" w:eastAsia="微软雅黑" w:cs="微软雅黑"/>
              </w:rPr>
            </w:pPr>
          </w:p>
        </w:tc>
        <w:tc>
          <w:tcPr>
            <w:tcW w:w="2410" w:type="dxa"/>
            <w:tcBorders>
              <w:left w:val="single" w:color="000000" w:sz="4" w:space="0"/>
              <w:bottom w:val="single" w:color="000000" w:sz="4" w:space="0"/>
            </w:tcBorders>
          </w:tcPr>
          <w:p w14:paraId="6454769E">
            <w:pPr>
              <w:pStyle w:val="15"/>
              <w:bidi w:val="0"/>
              <w:jc w:val="left"/>
              <w:rPr>
                <w:rFonts w:hint="eastAsia" w:ascii="微软雅黑" w:hAnsi="微软雅黑" w:eastAsia="微软雅黑" w:cs="微软雅黑"/>
              </w:rPr>
            </w:pPr>
            <w:r>
              <w:rPr>
                <w:rFonts w:hint="eastAsia" w:ascii="微软雅黑" w:hAnsi="微软雅黑" w:eastAsia="微软雅黑" w:cs="微软雅黑"/>
              </w:rPr>
              <w:t>Pact</w:t>
            </w:r>
          </w:p>
        </w:tc>
        <w:tc>
          <w:tcPr>
            <w:tcW w:w="2409" w:type="dxa"/>
            <w:tcBorders>
              <w:left w:val="single" w:color="000000" w:sz="4" w:space="0"/>
              <w:bottom w:val="single" w:color="000000" w:sz="4" w:space="0"/>
            </w:tcBorders>
          </w:tcPr>
          <w:p w14:paraId="781F1D34">
            <w:pPr>
              <w:pStyle w:val="15"/>
              <w:bidi w:val="0"/>
              <w:jc w:val="left"/>
              <w:rPr>
                <w:rFonts w:hint="eastAsia" w:ascii="微软雅黑" w:hAnsi="微软雅黑" w:eastAsia="微软雅黑" w:cs="微软雅黑"/>
              </w:rPr>
            </w:pPr>
            <w:r>
              <w:rPr>
                <w:rFonts w:hint="eastAsia" w:ascii="微软雅黑" w:hAnsi="微软雅黑" w:eastAsia="微软雅黑" w:cs="微软雅黑"/>
              </w:rPr>
              <w:t>4.9.0</w:t>
            </w:r>
          </w:p>
        </w:tc>
        <w:tc>
          <w:tcPr>
            <w:tcW w:w="2410" w:type="dxa"/>
            <w:tcBorders>
              <w:left w:val="single" w:color="000000" w:sz="4" w:space="0"/>
              <w:bottom w:val="single" w:color="000000" w:sz="4" w:space="0"/>
              <w:right w:val="single" w:color="000000" w:sz="4" w:space="0"/>
            </w:tcBorders>
          </w:tcPr>
          <w:p w14:paraId="378A3219">
            <w:pPr>
              <w:pStyle w:val="15"/>
              <w:bidi w:val="0"/>
              <w:jc w:val="left"/>
              <w:rPr>
                <w:rFonts w:hint="eastAsia" w:ascii="微软雅黑" w:hAnsi="微软雅黑" w:eastAsia="微软雅黑" w:cs="微软雅黑"/>
              </w:rPr>
            </w:pPr>
            <w:r>
              <w:rPr>
                <w:rFonts w:hint="eastAsia" w:ascii="微软雅黑" w:hAnsi="微软雅黑" w:eastAsia="微软雅黑" w:cs="微软雅黑"/>
              </w:rPr>
              <w:t>消费者契约测试</w:t>
            </w:r>
          </w:p>
        </w:tc>
      </w:tr>
      <w:tr w14:paraId="21A1ACEF">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44169E43">
            <w:pPr>
              <w:pStyle w:val="15"/>
              <w:bidi w:val="0"/>
              <w:jc w:val="left"/>
              <w:rPr>
                <w:rFonts w:hint="eastAsia" w:ascii="微软雅黑" w:hAnsi="微软雅黑" w:eastAsia="微软雅黑" w:cs="微软雅黑"/>
              </w:rPr>
            </w:pPr>
            <w:r>
              <w:rPr>
                <w:rFonts w:hint="eastAsia" w:ascii="微软雅黑" w:hAnsi="微软雅黑" w:eastAsia="微软雅黑" w:cs="微软雅黑"/>
              </w:rPr>
              <w:t>UI测试</w:t>
            </w:r>
          </w:p>
        </w:tc>
        <w:tc>
          <w:tcPr>
            <w:tcW w:w="2410" w:type="dxa"/>
            <w:tcBorders>
              <w:left w:val="single" w:color="000000" w:sz="4" w:space="0"/>
              <w:bottom w:val="single" w:color="000000" w:sz="4" w:space="0"/>
            </w:tcBorders>
          </w:tcPr>
          <w:p w14:paraId="2693028C">
            <w:pPr>
              <w:pStyle w:val="15"/>
              <w:bidi w:val="0"/>
              <w:jc w:val="left"/>
              <w:rPr>
                <w:rFonts w:hint="eastAsia" w:ascii="微软雅黑" w:hAnsi="微软雅黑" w:eastAsia="微软雅黑" w:cs="微软雅黑"/>
              </w:rPr>
            </w:pPr>
            <w:r>
              <w:rPr>
                <w:rFonts w:hint="eastAsia" w:ascii="微软雅黑" w:hAnsi="微软雅黑" w:eastAsia="微软雅黑" w:cs="微软雅黑"/>
              </w:rPr>
              <w:t>Selenium</w:t>
            </w:r>
          </w:p>
        </w:tc>
        <w:tc>
          <w:tcPr>
            <w:tcW w:w="2409" w:type="dxa"/>
            <w:tcBorders>
              <w:left w:val="single" w:color="000000" w:sz="4" w:space="0"/>
              <w:bottom w:val="single" w:color="000000" w:sz="4" w:space="0"/>
            </w:tcBorders>
          </w:tcPr>
          <w:p w14:paraId="48A578E5">
            <w:pPr>
              <w:pStyle w:val="15"/>
              <w:bidi w:val="0"/>
              <w:jc w:val="left"/>
              <w:rPr>
                <w:rFonts w:hint="eastAsia" w:ascii="微软雅黑" w:hAnsi="微软雅黑" w:eastAsia="微软雅黑" w:cs="微软雅黑"/>
              </w:rPr>
            </w:pPr>
            <w:r>
              <w:rPr>
                <w:rFonts w:hint="eastAsia" w:ascii="微软雅黑" w:hAnsi="微软雅黑" w:eastAsia="微软雅黑" w:cs="微软雅黑"/>
              </w:rPr>
              <w:t>4.21.0</w:t>
            </w:r>
          </w:p>
        </w:tc>
        <w:tc>
          <w:tcPr>
            <w:tcW w:w="2410" w:type="dxa"/>
            <w:tcBorders>
              <w:left w:val="single" w:color="000000" w:sz="4" w:space="0"/>
              <w:bottom w:val="single" w:color="000000" w:sz="4" w:space="0"/>
              <w:right w:val="single" w:color="000000" w:sz="4" w:space="0"/>
            </w:tcBorders>
          </w:tcPr>
          <w:p w14:paraId="7EDF1F9D">
            <w:pPr>
              <w:pStyle w:val="15"/>
              <w:bidi w:val="0"/>
              <w:jc w:val="left"/>
              <w:rPr>
                <w:rFonts w:hint="eastAsia" w:ascii="微软雅黑" w:hAnsi="微软雅黑" w:eastAsia="微软雅黑" w:cs="微软雅黑"/>
              </w:rPr>
            </w:pPr>
            <w:r>
              <w:rPr>
                <w:rFonts w:hint="eastAsia" w:ascii="微软雅黑" w:hAnsi="微软雅黑" w:eastAsia="微软雅黑" w:cs="微软雅黑"/>
              </w:rPr>
              <w:t>Web端UI自动化测试</w:t>
            </w:r>
          </w:p>
        </w:tc>
      </w:tr>
      <w:tr w14:paraId="2BC0DA5F">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2CAA69A4">
            <w:pPr>
              <w:pStyle w:val="15"/>
              <w:bidi w:val="0"/>
              <w:jc w:val="left"/>
              <w:rPr>
                <w:rFonts w:hint="eastAsia" w:ascii="微软雅黑" w:hAnsi="微软雅黑" w:eastAsia="微软雅黑" w:cs="微软雅黑"/>
              </w:rPr>
            </w:pPr>
          </w:p>
        </w:tc>
        <w:tc>
          <w:tcPr>
            <w:tcW w:w="2410" w:type="dxa"/>
            <w:tcBorders>
              <w:left w:val="single" w:color="000000" w:sz="4" w:space="0"/>
              <w:bottom w:val="single" w:color="000000" w:sz="4" w:space="0"/>
            </w:tcBorders>
          </w:tcPr>
          <w:p w14:paraId="5DCE5BB5">
            <w:pPr>
              <w:pStyle w:val="15"/>
              <w:bidi w:val="0"/>
              <w:jc w:val="left"/>
              <w:rPr>
                <w:rFonts w:hint="eastAsia" w:ascii="微软雅黑" w:hAnsi="微软雅黑" w:eastAsia="微软雅黑" w:cs="微软雅黑"/>
              </w:rPr>
            </w:pPr>
            <w:r>
              <w:rPr>
                <w:rFonts w:hint="eastAsia" w:ascii="微软雅黑" w:hAnsi="微软雅黑" w:eastAsia="微软雅黑" w:cs="微软雅黑"/>
              </w:rPr>
              <w:t>Appium</w:t>
            </w:r>
          </w:p>
        </w:tc>
        <w:tc>
          <w:tcPr>
            <w:tcW w:w="2409" w:type="dxa"/>
            <w:tcBorders>
              <w:left w:val="single" w:color="000000" w:sz="4" w:space="0"/>
              <w:bottom w:val="single" w:color="000000" w:sz="4" w:space="0"/>
            </w:tcBorders>
          </w:tcPr>
          <w:p w14:paraId="14DE86AE">
            <w:pPr>
              <w:pStyle w:val="15"/>
              <w:bidi w:val="0"/>
              <w:jc w:val="left"/>
              <w:rPr>
                <w:rFonts w:hint="eastAsia" w:ascii="微软雅黑" w:hAnsi="微软雅黑" w:eastAsia="微软雅黑" w:cs="微软雅黑"/>
              </w:rPr>
            </w:pPr>
            <w:r>
              <w:rPr>
                <w:rFonts w:hint="eastAsia" w:ascii="微软雅黑" w:hAnsi="微软雅黑" w:eastAsia="微软雅黑" w:cs="微软雅黑"/>
              </w:rPr>
              <w:t>2.5.1</w:t>
            </w:r>
          </w:p>
        </w:tc>
        <w:tc>
          <w:tcPr>
            <w:tcW w:w="2410" w:type="dxa"/>
            <w:tcBorders>
              <w:left w:val="single" w:color="000000" w:sz="4" w:space="0"/>
              <w:bottom w:val="single" w:color="000000" w:sz="4" w:space="0"/>
              <w:right w:val="single" w:color="000000" w:sz="4" w:space="0"/>
            </w:tcBorders>
          </w:tcPr>
          <w:p w14:paraId="4B7FF457">
            <w:pPr>
              <w:pStyle w:val="15"/>
              <w:bidi w:val="0"/>
              <w:jc w:val="left"/>
              <w:rPr>
                <w:rFonts w:hint="eastAsia" w:ascii="微软雅黑" w:hAnsi="微软雅黑" w:eastAsia="微软雅黑" w:cs="微软雅黑"/>
              </w:rPr>
            </w:pPr>
            <w:r>
              <w:rPr>
                <w:rFonts w:hint="eastAsia" w:ascii="微软雅黑" w:hAnsi="微软雅黑" w:eastAsia="微软雅黑" w:cs="微软雅黑"/>
              </w:rPr>
              <w:t>移动端UI自动化测试</w:t>
            </w:r>
          </w:p>
        </w:tc>
      </w:tr>
      <w:tr w14:paraId="7E143029">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31052C73">
            <w:pPr>
              <w:pStyle w:val="15"/>
              <w:bidi w:val="0"/>
              <w:jc w:val="left"/>
              <w:rPr>
                <w:rFonts w:hint="eastAsia" w:ascii="微软雅黑" w:hAnsi="微软雅黑" w:eastAsia="微软雅黑" w:cs="微软雅黑"/>
              </w:rPr>
            </w:pPr>
            <w:r>
              <w:rPr>
                <w:rFonts w:hint="eastAsia" w:ascii="微软雅黑" w:hAnsi="微软雅黑" w:eastAsia="微软雅黑" w:cs="微软雅黑"/>
              </w:rPr>
              <w:t>性能测试</w:t>
            </w:r>
          </w:p>
        </w:tc>
        <w:tc>
          <w:tcPr>
            <w:tcW w:w="2410" w:type="dxa"/>
            <w:tcBorders>
              <w:left w:val="single" w:color="000000" w:sz="4" w:space="0"/>
              <w:bottom w:val="single" w:color="000000" w:sz="4" w:space="0"/>
            </w:tcBorders>
          </w:tcPr>
          <w:p w14:paraId="7F6939E4">
            <w:pPr>
              <w:pStyle w:val="15"/>
              <w:bidi w:val="0"/>
              <w:jc w:val="left"/>
              <w:rPr>
                <w:rFonts w:hint="eastAsia" w:ascii="微软雅黑" w:hAnsi="微软雅黑" w:eastAsia="微软雅黑" w:cs="微软雅黑"/>
              </w:rPr>
            </w:pPr>
            <w:r>
              <w:rPr>
                <w:rFonts w:hint="eastAsia" w:ascii="微软雅黑" w:hAnsi="微软雅黑" w:eastAsia="微软雅黑" w:cs="微软雅黑"/>
              </w:rPr>
              <w:t>JMeter</w:t>
            </w:r>
          </w:p>
        </w:tc>
        <w:tc>
          <w:tcPr>
            <w:tcW w:w="2409" w:type="dxa"/>
            <w:tcBorders>
              <w:left w:val="single" w:color="000000" w:sz="4" w:space="0"/>
              <w:bottom w:val="single" w:color="000000" w:sz="4" w:space="0"/>
            </w:tcBorders>
          </w:tcPr>
          <w:p w14:paraId="74796ADB">
            <w:pPr>
              <w:pStyle w:val="15"/>
              <w:bidi w:val="0"/>
              <w:jc w:val="left"/>
              <w:rPr>
                <w:rFonts w:hint="eastAsia" w:ascii="微软雅黑" w:hAnsi="微软雅黑" w:eastAsia="微软雅黑" w:cs="微软雅黑"/>
              </w:rPr>
            </w:pPr>
            <w:r>
              <w:rPr>
                <w:rFonts w:hint="eastAsia" w:ascii="微软雅黑" w:hAnsi="微软雅黑" w:eastAsia="微软雅黑" w:cs="微软雅黑"/>
              </w:rPr>
              <w:t>5.6.3</w:t>
            </w:r>
          </w:p>
        </w:tc>
        <w:tc>
          <w:tcPr>
            <w:tcW w:w="2410" w:type="dxa"/>
            <w:tcBorders>
              <w:left w:val="single" w:color="000000" w:sz="4" w:space="0"/>
              <w:bottom w:val="single" w:color="000000" w:sz="4" w:space="0"/>
              <w:right w:val="single" w:color="000000" w:sz="4" w:space="0"/>
            </w:tcBorders>
          </w:tcPr>
          <w:p w14:paraId="082DD153">
            <w:pPr>
              <w:pStyle w:val="15"/>
              <w:bidi w:val="0"/>
              <w:jc w:val="left"/>
              <w:rPr>
                <w:rFonts w:hint="eastAsia" w:ascii="微软雅黑" w:hAnsi="微软雅黑" w:eastAsia="微软雅黑" w:cs="微软雅黑"/>
              </w:rPr>
            </w:pPr>
            <w:r>
              <w:rPr>
                <w:rFonts w:hint="eastAsia" w:ascii="微软雅黑" w:hAnsi="微软雅黑" w:eastAsia="微软雅黑" w:cs="微软雅黑"/>
              </w:rPr>
              <w:t>性能负载与稳定性测试</w:t>
            </w:r>
          </w:p>
        </w:tc>
      </w:tr>
      <w:tr w14:paraId="5445C1F4">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036CFDBC">
            <w:pPr>
              <w:pStyle w:val="15"/>
              <w:bidi w:val="0"/>
              <w:jc w:val="left"/>
              <w:rPr>
                <w:rFonts w:hint="eastAsia" w:ascii="微软雅黑" w:hAnsi="微软雅黑" w:eastAsia="微软雅黑" w:cs="微软雅黑"/>
              </w:rPr>
            </w:pPr>
          </w:p>
        </w:tc>
        <w:tc>
          <w:tcPr>
            <w:tcW w:w="2410" w:type="dxa"/>
            <w:tcBorders>
              <w:left w:val="single" w:color="000000" w:sz="4" w:space="0"/>
              <w:bottom w:val="single" w:color="000000" w:sz="4" w:space="0"/>
            </w:tcBorders>
          </w:tcPr>
          <w:p w14:paraId="6F87C741">
            <w:pPr>
              <w:pStyle w:val="15"/>
              <w:bidi w:val="0"/>
              <w:jc w:val="left"/>
              <w:rPr>
                <w:rFonts w:hint="eastAsia" w:ascii="微软雅黑" w:hAnsi="微软雅黑" w:eastAsia="微软雅黑" w:cs="微软雅黑"/>
              </w:rPr>
            </w:pPr>
            <w:r>
              <w:rPr>
                <w:rFonts w:hint="eastAsia" w:ascii="微软雅黑" w:hAnsi="微软雅黑" w:eastAsia="微软雅黑" w:cs="微软雅黑"/>
              </w:rPr>
              <w:t>ServerAgent</w:t>
            </w:r>
          </w:p>
        </w:tc>
        <w:tc>
          <w:tcPr>
            <w:tcW w:w="2409" w:type="dxa"/>
            <w:tcBorders>
              <w:left w:val="single" w:color="000000" w:sz="4" w:space="0"/>
              <w:bottom w:val="single" w:color="000000" w:sz="4" w:space="0"/>
            </w:tcBorders>
          </w:tcPr>
          <w:p w14:paraId="69B4A7D7">
            <w:pPr>
              <w:pStyle w:val="15"/>
              <w:bidi w:val="0"/>
              <w:jc w:val="left"/>
              <w:rPr>
                <w:rFonts w:hint="eastAsia" w:ascii="微软雅黑" w:hAnsi="微软雅黑" w:eastAsia="微软雅黑" w:cs="微软雅黑"/>
              </w:rPr>
            </w:pPr>
            <w:r>
              <w:rPr>
                <w:rFonts w:hint="eastAsia" w:ascii="微软雅黑" w:hAnsi="微软雅黑" w:eastAsia="微软雅黑" w:cs="微软雅黑"/>
              </w:rPr>
              <w:t>2.2.3</w:t>
            </w:r>
          </w:p>
        </w:tc>
        <w:tc>
          <w:tcPr>
            <w:tcW w:w="2410" w:type="dxa"/>
            <w:tcBorders>
              <w:left w:val="single" w:color="000000" w:sz="4" w:space="0"/>
              <w:bottom w:val="single" w:color="000000" w:sz="4" w:space="0"/>
              <w:right w:val="single" w:color="000000" w:sz="4" w:space="0"/>
            </w:tcBorders>
          </w:tcPr>
          <w:p w14:paraId="3812191E">
            <w:pPr>
              <w:pStyle w:val="15"/>
              <w:bidi w:val="0"/>
              <w:jc w:val="left"/>
              <w:rPr>
                <w:rFonts w:hint="eastAsia" w:ascii="微软雅黑" w:hAnsi="微软雅黑" w:eastAsia="微软雅黑" w:cs="微软雅黑"/>
              </w:rPr>
            </w:pPr>
            <w:r>
              <w:rPr>
                <w:rFonts w:hint="eastAsia" w:ascii="微软雅黑" w:hAnsi="微软雅黑" w:eastAsia="微软雅黑" w:cs="微软雅黑"/>
              </w:rPr>
              <w:t>监控服务器资源使用率</w:t>
            </w:r>
          </w:p>
        </w:tc>
      </w:tr>
      <w:tr w14:paraId="3848AFD1">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59B2566A">
            <w:pPr>
              <w:pStyle w:val="15"/>
              <w:bidi w:val="0"/>
              <w:jc w:val="left"/>
              <w:rPr>
                <w:rFonts w:hint="eastAsia" w:ascii="微软雅黑" w:hAnsi="微软雅黑" w:eastAsia="微软雅黑" w:cs="微软雅黑"/>
              </w:rPr>
            </w:pPr>
            <w:r>
              <w:rPr>
                <w:rFonts w:hint="eastAsia" w:ascii="微软雅黑" w:hAnsi="微软雅黑" w:eastAsia="微软雅黑" w:cs="微软雅黑"/>
              </w:rPr>
              <w:t>安全测试</w:t>
            </w:r>
          </w:p>
        </w:tc>
        <w:tc>
          <w:tcPr>
            <w:tcW w:w="2410" w:type="dxa"/>
            <w:tcBorders>
              <w:left w:val="single" w:color="000000" w:sz="4" w:space="0"/>
              <w:bottom w:val="single" w:color="000000" w:sz="4" w:space="0"/>
            </w:tcBorders>
          </w:tcPr>
          <w:p w14:paraId="68560AD9">
            <w:pPr>
              <w:pStyle w:val="15"/>
              <w:bidi w:val="0"/>
              <w:jc w:val="left"/>
              <w:rPr>
                <w:rFonts w:hint="eastAsia" w:ascii="微软雅黑" w:hAnsi="微软雅黑" w:eastAsia="微软雅黑" w:cs="微软雅黑"/>
              </w:rPr>
            </w:pPr>
            <w:r>
              <w:rPr>
                <w:rFonts w:hint="eastAsia" w:ascii="微软雅黑" w:hAnsi="微软雅黑" w:eastAsia="微软雅黑" w:cs="微软雅黑"/>
              </w:rPr>
              <w:t>OWASP ZAP</w:t>
            </w:r>
          </w:p>
        </w:tc>
        <w:tc>
          <w:tcPr>
            <w:tcW w:w="2409" w:type="dxa"/>
            <w:tcBorders>
              <w:left w:val="single" w:color="000000" w:sz="4" w:space="0"/>
              <w:bottom w:val="single" w:color="000000" w:sz="4" w:space="0"/>
            </w:tcBorders>
          </w:tcPr>
          <w:p w14:paraId="3FAFB307">
            <w:pPr>
              <w:pStyle w:val="15"/>
              <w:bidi w:val="0"/>
              <w:jc w:val="left"/>
              <w:rPr>
                <w:rFonts w:hint="eastAsia" w:ascii="微软雅黑" w:hAnsi="微软雅黑" w:eastAsia="微软雅黑" w:cs="微软雅黑"/>
              </w:rPr>
            </w:pPr>
            <w:r>
              <w:rPr>
                <w:rFonts w:hint="eastAsia" w:ascii="微软雅黑" w:hAnsi="微软雅黑" w:eastAsia="微软雅黑" w:cs="微软雅黑"/>
              </w:rPr>
              <w:t>2.15.0</w:t>
            </w:r>
          </w:p>
        </w:tc>
        <w:tc>
          <w:tcPr>
            <w:tcW w:w="2410" w:type="dxa"/>
            <w:tcBorders>
              <w:left w:val="single" w:color="000000" w:sz="4" w:space="0"/>
              <w:bottom w:val="single" w:color="000000" w:sz="4" w:space="0"/>
              <w:right w:val="single" w:color="000000" w:sz="4" w:space="0"/>
            </w:tcBorders>
          </w:tcPr>
          <w:p w14:paraId="18F203B6">
            <w:pPr>
              <w:pStyle w:val="15"/>
              <w:bidi w:val="0"/>
              <w:jc w:val="left"/>
              <w:rPr>
                <w:rFonts w:hint="eastAsia" w:ascii="微软雅黑" w:hAnsi="微软雅黑" w:eastAsia="微软雅黑" w:cs="微软雅黑"/>
              </w:rPr>
            </w:pPr>
            <w:r>
              <w:rPr>
                <w:rFonts w:hint="eastAsia" w:ascii="微软雅黑" w:hAnsi="微软雅黑" w:eastAsia="微软雅黑" w:cs="微软雅黑"/>
              </w:rPr>
              <w:t>自动化安全漏洞扫描</w:t>
            </w:r>
          </w:p>
        </w:tc>
      </w:tr>
      <w:tr w14:paraId="008FE9B9">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5E5E8D61">
            <w:pPr>
              <w:pStyle w:val="15"/>
              <w:bidi w:val="0"/>
              <w:jc w:val="left"/>
              <w:rPr>
                <w:rFonts w:hint="eastAsia" w:ascii="微软雅黑" w:hAnsi="微软雅黑" w:eastAsia="微软雅黑" w:cs="微软雅黑"/>
              </w:rPr>
            </w:pPr>
          </w:p>
        </w:tc>
        <w:tc>
          <w:tcPr>
            <w:tcW w:w="2410" w:type="dxa"/>
            <w:tcBorders>
              <w:left w:val="single" w:color="000000" w:sz="4" w:space="0"/>
              <w:bottom w:val="single" w:color="000000" w:sz="4" w:space="0"/>
            </w:tcBorders>
          </w:tcPr>
          <w:p w14:paraId="79F0EA8C">
            <w:pPr>
              <w:pStyle w:val="15"/>
              <w:bidi w:val="0"/>
              <w:jc w:val="left"/>
              <w:rPr>
                <w:rFonts w:hint="eastAsia" w:ascii="微软雅黑" w:hAnsi="微软雅黑" w:eastAsia="微软雅黑" w:cs="微软雅黑"/>
              </w:rPr>
            </w:pPr>
            <w:r>
              <w:rPr>
                <w:rFonts w:hint="eastAsia" w:ascii="微软雅黑" w:hAnsi="微软雅黑" w:eastAsia="微软雅黑" w:cs="微软雅黑"/>
              </w:rPr>
              <w:t>Burp Suite</w:t>
            </w:r>
          </w:p>
        </w:tc>
        <w:tc>
          <w:tcPr>
            <w:tcW w:w="2409" w:type="dxa"/>
            <w:tcBorders>
              <w:left w:val="single" w:color="000000" w:sz="4" w:space="0"/>
              <w:bottom w:val="single" w:color="000000" w:sz="4" w:space="0"/>
            </w:tcBorders>
          </w:tcPr>
          <w:p w14:paraId="6C4D830B">
            <w:pPr>
              <w:pStyle w:val="15"/>
              <w:bidi w:val="0"/>
              <w:jc w:val="left"/>
              <w:rPr>
                <w:rFonts w:hint="eastAsia" w:ascii="微软雅黑" w:hAnsi="微软雅黑" w:eastAsia="微软雅黑" w:cs="微软雅黑"/>
              </w:rPr>
            </w:pPr>
            <w:r>
              <w:rPr>
                <w:rFonts w:hint="eastAsia" w:ascii="微软雅黑" w:hAnsi="微软雅黑" w:eastAsia="微软雅黑" w:cs="微软雅黑"/>
              </w:rPr>
              <w:t>Community Edition 2024.6</w:t>
            </w:r>
          </w:p>
        </w:tc>
        <w:tc>
          <w:tcPr>
            <w:tcW w:w="2410" w:type="dxa"/>
            <w:tcBorders>
              <w:left w:val="single" w:color="000000" w:sz="4" w:space="0"/>
              <w:bottom w:val="single" w:color="000000" w:sz="4" w:space="0"/>
              <w:right w:val="single" w:color="000000" w:sz="4" w:space="0"/>
            </w:tcBorders>
          </w:tcPr>
          <w:p w14:paraId="650F5E2C">
            <w:pPr>
              <w:pStyle w:val="15"/>
              <w:bidi w:val="0"/>
              <w:jc w:val="left"/>
              <w:rPr>
                <w:rFonts w:hint="eastAsia" w:ascii="微软雅黑" w:hAnsi="微软雅黑" w:eastAsia="微软雅黑" w:cs="微软雅黑"/>
              </w:rPr>
            </w:pPr>
            <w:r>
              <w:rPr>
                <w:rFonts w:hint="eastAsia" w:ascii="微软雅黑" w:hAnsi="微软雅黑" w:eastAsia="微软雅黑" w:cs="微软雅黑"/>
              </w:rPr>
              <w:t>手动渗透测试</w:t>
            </w:r>
          </w:p>
        </w:tc>
      </w:tr>
      <w:tr w14:paraId="4237B28D">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17D2BFD1">
            <w:pPr>
              <w:pStyle w:val="15"/>
              <w:bidi w:val="0"/>
              <w:jc w:val="left"/>
              <w:rPr>
                <w:rFonts w:hint="eastAsia" w:ascii="微软雅黑" w:hAnsi="微软雅黑" w:eastAsia="微软雅黑" w:cs="微软雅黑"/>
              </w:rPr>
            </w:pPr>
            <w:r>
              <w:rPr>
                <w:rFonts w:hint="eastAsia" w:ascii="微软雅黑" w:hAnsi="微软雅黑" w:eastAsia="微软雅黑" w:cs="微软雅黑"/>
              </w:rPr>
              <w:t>项目管理</w:t>
            </w:r>
          </w:p>
        </w:tc>
        <w:tc>
          <w:tcPr>
            <w:tcW w:w="2410" w:type="dxa"/>
            <w:tcBorders>
              <w:left w:val="single" w:color="000000" w:sz="4" w:space="0"/>
              <w:bottom w:val="single" w:color="000000" w:sz="4" w:space="0"/>
            </w:tcBorders>
          </w:tcPr>
          <w:p w14:paraId="586309C6">
            <w:pPr>
              <w:pStyle w:val="15"/>
              <w:bidi w:val="0"/>
              <w:jc w:val="left"/>
              <w:rPr>
                <w:rFonts w:hint="eastAsia" w:ascii="微软雅黑" w:hAnsi="微软雅黑" w:eastAsia="微软雅黑" w:cs="微软雅黑"/>
              </w:rPr>
            </w:pPr>
            <w:r>
              <w:rPr>
                <w:rFonts w:hint="eastAsia" w:ascii="微软雅黑" w:hAnsi="微软雅黑" w:eastAsia="微软雅黑" w:cs="微软雅黑"/>
              </w:rPr>
              <w:t>禅道</w:t>
            </w:r>
          </w:p>
        </w:tc>
        <w:tc>
          <w:tcPr>
            <w:tcW w:w="2409" w:type="dxa"/>
            <w:tcBorders>
              <w:left w:val="single" w:color="000000" w:sz="4" w:space="0"/>
              <w:bottom w:val="single" w:color="000000" w:sz="4" w:space="0"/>
            </w:tcBorders>
          </w:tcPr>
          <w:p w14:paraId="3CB2CDEB">
            <w:pPr>
              <w:pStyle w:val="15"/>
              <w:bidi w:val="0"/>
              <w:jc w:val="left"/>
              <w:rPr>
                <w:rFonts w:hint="eastAsia" w:ascii="微软雅黑" w:hAnsi="微软雅黑" w:eastAsia="微软雅黑" w:cs="微软雅黑"/>
              </w:rPr>
            </w:pPr>
            <w:r>
              <w:rPr>
                <w:rFonts w:hint="eastAsia" w:ascii="微软雅黑" w:hAnsi="微软雅黑" w:eastAsia="微软雅黑" w:cs="微软雅黑"/>
              </w:rPr>
              <w:t>19.2</w:t>
            </w:r>
          </w:p>
        </w:tc>
        <w:tc>
          <w:tcPr>
            <w:tcW w:w="2410" w:type="dxa"/>
            <w:tcBorders>
              <w:left w:val="single" w:color="000000" w:sz="4" w:space="0"/>
              <w:bottom w:val="single" w:color="000000" w:sz="4" w:space="0"/>
              <w:right w:val="single" w:color="000000" w:sz="4" w:space="0"/>
            </w:tcBorders>
          </w:tcPr>
          <w:p w14:paraId="71191E5E">
            <w:pPr>
              <w:pStyle w:val="15"/>
              <w:bidi w:val="0"/>
              <w:jc w:val="left"/>
              <w:rPr>
                <w:rFonts w:hint="eastAsia" w:ascii="微软雅黑" w:hAnsi="微软雅黑" w:eastAsia="微软雅黑" w:cs="微软雅黑"/>
              </w:rPr>
            </w:pPr>
            <w:r>
              <w:rPr>
                <w:rFonts w:hint="eastAsia" w:ascii="微软雅黑" w:hAnsi="微软雅黑" w:eastAsia="微软雅黑" w:cs="微软雅黑"/>
              </w:rPr>
              <w:t>缺陷全生命周期管理</w:t>
            </w:r>
          </w:p>
        </w:tc>
      </w:tr>
      <w:tr w14:paraId="55BE080D">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48C065FF">
            <w:pPr>
              <w:pStyle w:val="15"/>
              <w:bidi w:val="0"/>
              <w:jc w:val="left"/>
              <w:rPr>
                <w:rFonts w:hint="eastAsia" w:ascii="微软雅黑" w:hAnsi="微软雅黑" w:eastAsia="微软雅黑" w:cs="微软雅黑"/>
              </w:rPr>
            </w:pPr>
          </w:p>
        </w:tc>
        <w:tc>
          <w:tcPr>
            <w:tcW w:w="2410" w:type="dxa"/>
            <w:tcBorders>
              <w:left w:val="single" w:color="000000" w:sz="4" w:space="0"/>
              <w:bottom w:val="single" w:color="000000" w:sz="4" w:space="0"/>
            </w:tcBorders>
          </w:tcPr>
          <w:p w14:paraId="0D934BF3">
            <w:pPr>
              <w:pStyle w:val="15"/>
              <w:bidi w:val="0"/>
              <w:jc w:val="left"/>
              <w:rPr>
                <w:rFonts w:hint="eastAsia" w:ascii="微软雅黑" w:hAnsi="微软雅黑" w:eastAsia="微软雅黑" w:cs="微软雅黑"/>
              </w:rPr>
            </w:pPr>
            <w:r>
              <w:rPr>
                <w:rFonts w:hint="eastAsia" w:ascii="微软雅黑" w:hAnsi="微软雅黑" w:eastAsia="微软雅黑" w:cs="微软雅黑"/>
              </w:rPr>
              <w:t>SonarQube</w:t>
            </w:r>
          </w:p>
        </w:tc>
        <w:tc>
          <w:tcPr>
            <w:tcW w:w="2409" w:type="dxa"/>
            <w:tcBorders>
              <w:left w:val="single" w:color="000000" w:sz="4" w:space="0"/>
              <w:bottom w:val="single" w:color="000000" w:sz="4" w:space="0"/>
            </w:tcBorders>
          </w:tcPr>
          <w:p w14:paraId="2A160E83">
            <w:pPr>
              <w:pStyle w:val="15"/>
              <w:bidi w:val="0"/>
              <w:jc w:val="left"/>
              <w:rPr>
                <w:rFonts w:hint="eastAsia" w:ascii="微软雅黑" w:hAnsi="微软雅黑" w:eastAsia="微软雅黑" w:cs="微软雅黑"/>
              </w:rPr>
            </w:pPr>
            <w:r>
              <w:rPr>
                <w:rFonts w:hint="eastAsia" w:ascii="微软雅黑" w:hAnsi="微软雅黑" w:eastAsia="微软雅黑" w:cs="微软雅黑"/>
              </w:rPr>
              <w:t>10.6</w:t>
            </w:r>
          </w:p>
        </w:tc>
        <w:tc>
          <w:tcPr>
            <w:tcW w:w="2410" w:type="dxa"/>
            <w:tcBorders>
              <w:left w:val="single" w:color="000000" w:sz="4" w:space="0"/>
              <w:bottom w:val="single" w:color="000000" w:sz="4" w:space="0"/>
              <w:right w:val="single" w:color="000000" w:sz="4" w:space="0"/>
            </w:tcBorders>
          </w:tcPr>
          <w:p w14:paraId="3845795E">
            <w:pPr>
              <w:pStyle w:val="15"/>
              <w:bidi w:val="0"/>
              <w:jc w:val="left"/>
              <w:rPr>
                <w:rFonts w:hint="eastAsia" w:ascii="微软雅黑" w:hAnsi="微软雅黑" w:eastAsia="微软雅黑" w:cs="微软雅黑"/>
              </w:rPr>
            </w:pPr>
            <w:r>
              <w:rPr>
                <w:rFonts w:hint="eastAsia" w:ascii="微软雅黑" w:hAnsi="微软雅黑" w:eastAsia="微软雅黑" w:cs="微软雅黑"/>
              </w:rPr>
              <w:t>静态代码扫描</w:t>
            </w:r>
          </w:p>
        </w:tc>
      </w:tr>
      <w:tr w14:paraId="65B1794E">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575ED83D">
            <w:pPr>
              <w:pStyle w:val="15"/>
              <w:bidi w:val="0"/>
              <w:jc w:val="left"/>
              <w:rPr>
                <w:rFonts w:hint="eastAsia" w:ascii="微软雅黑" w:hAnsi="微软雅黑" w:eastAsia="微软雅黑" w:cs="微软雅黑"/>
              </w:rPr>
            </w:pPr>
            <w:r>
              <w:rPr>
                <w:rFonts w:hint="eastAsia" w:ascii="微软雅黑" w:hAnsi="微软雅黑" w:eastAsia="微软雅黑" w:cs="微软雅黑"/>
              </w:rPr>
              <w:t>持续集成</w:t>
            </w:r>
          </w:p>
        </w:tc>
        <w:tc>
          <w:tcPr>
            <w:tcW w:w="2410" w:type="dxa"/>
            <w:tcBorders>
              <w:left w:val="single" w:color="000000" w:sz="4" w:space="0"/>
              <w:bottom w:val="single" w:color="000000" w:sz="4" w:space="0"/>
            </w:tcBorders>
          </w:tcPr>
          <w:p w14:paraId="75F4CA5A">
            <w:pPr>
              <w:pStyle w:val="15"/>
              <w:bidi w:val="0"/>
              <w:jc w:val="left"/>
              <w:rPr>
                <w:rFonts w:hint="eastAsia" w:ascii="微软雅黑" w:hAnsi="微软雅黑" w:eastAsia="微软雅黑" w:cs="微软雅黑"/>
              </w:rPr>
            </w:pPr>
            <w:r>
              <w:rPr>
                <w:rFonts w:hint="eastAsia" w:ascii="微软雅黑" w:hAnsi="微软雅黑" w:eastAsia="微软雅黑" w:cs="微软雅黑"/>
              </w:rPr>
              <w:t>Jenkins</w:t>
            </w:r>
          </w:p>
        </w:tc>
        <w:tc>
          <w:tcPr>
            <w:tcW w:w="2409" w:type="dxa"/>
            <w:tcBorders>
              <w:left w:val="single" w:color="000000" w:sz="4" w:space="0"/>
              <w:bottom w:val="single" w:color="000000" w:sz="4" w:space="0"/>
            </w:tcBorders>
          </w:tcPr>
          <w:p w14:paraId="29A5A3E0">
            <w:pPr>
              <w:pStyle w:val="15"/>
              <w:bidi w:val="0"/>
              <w:jc w:val="left"/>
              <w:rPr>
                <w:rFonts w:hint="eastAsia" w:ascii="微软雅黑" w:hAnsi="微软雅黑" w:eastAsia="微软雅黑" w:cs="微软雅黑"/>
              </w:rPr>
            </w:pPr>
            <w:r>
              <w:rPr>
                <w:rFonts w:hint="eastAsia" w:ascii="微软雅黑" w:hAnsi="微软雅黑" w:eastAsia="微软雅黑" w:cs="微软雅黑"/>
              </w:rPr>
              <w:t>2.426</w:t>
            </w:r>
          </w:p>
        </w:tc>
        <w:tc>
          <w:tcPr>
            <w:tcW w:w="2410" w:type="dxa"/>
            <w:tcBorders>
              <w:left w:val="single" w:color="000000" w:sz="4" w:space="0"/>
              <w:bottom w:val="single" w:color="000000" w:sz="4" w:space="0"/>
              <w:right w:val="single" w:color="000000" w:sz="4" w:space="0"/>
            </w:tcBorders>
          </w:tcPr>
          <w:p w14:paraId="43E1D66C">
            <w:pPr>
              <w:pStyle w:val="15"/>
              <w:bidi w:val="0"/>
              <w:jc w:val="left"/>
              <w:rPr>
                <w:rFonts w:hint="eastAsia" w:ascii="微软雅黑" w:hAnsi="微软雅黑" w:eastAsia="微软雅黑" w:cs="微软雅黑"/>
              </w:rPr>
            </w:pPr>
            <w:r>
              <w:rPr>
                <w:rFonts w:hint="eastAsia" w:ascii="微软雅黑" w:hAnsi="微软雅黑" w:eastAsia="微软雅黑" w:cs="微软雅黑"/>
              </w:rPr>
              <w:t>自动化流水线搭建</w:t>
            </w:r>
          </w:p>
        </w:tc>
      </w:tr>
      <w:tr w14:paraId="68288030">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0AD905D1">
            <w:pPr>
              <w:pStyle w:val="15"/>
              <w:bidi w:val="0"/>
              <w:jc w:val="left"/>
              <w:rPr>
                <w:rFonts w:hint="eastAsia" w:ascii="微软雅黑" w:hAnsi="微软雅黑" w:eastAsia="微软雅黑" w:cs="微软雅黑"/>
              </w:rPr>
            </w:pPr>
            <w:r>
              <w:rPr>
                <w:rFonts w:hint="eastAsia" w:ascii="微软雅黑" w:hAnsi="微软雅黑" w:eastAsia="微软雅黑" w:cs="微软雅黑"/>
              </w:rPr>
              <w:t>AI辅助</w:t>
            </w:r>
          </w:p>
        </w:tc>
        <w:tc>
          <w:tcPr>
            <w:tcW w:w="2410" w:type="dxa"/>
            <w:tcBorders>
              <w:left w:val="single" w:color="000000" w:sz="4" w:space="0"/>
              <w:bottom w:val="single" w:color="000000" w:sz="4" w:space="0"/>
            </w:tcBorders>
          </w:tcPr>
          <w:p w14:paraId="4AF93CEA">
            <w:pPr>
              <w:pStyle w:val="15"/>
              <w:bidi w:val="0"/>
              <w:jc w:val="left"/>
              <w:rPr>
                <w:rFonts w:hint="eastAsia" w:ascii="微软雅黑" w:hAnsi="微软雅黑" w:eastAsia="微软雅黑" w:cs="微软雅黑"/>
              </w:rPr>
            </w:pPr>
            <w:r>
              <w:rPr>
                <w:rFonts w:hint="eastAsia" w:ascii="微软雅黑" w:hAnsi="微软雅黑" w:eastAsia="微软雅黑" w:cs="微软雅黑"/>
              </w:rPr>
              <w:t>DeepSeek</w:t>
            </w:r>
          </w:p>
        </w:tc>
        <w:tc>
          <w:tcPr>
            <w:tcW w:w="2409" w:type="dxa"/>
            <w:tcBorders>
              <w:left w:val="single" w:color="000000" w:sz="4" w:space="0"/>
              <w:bottom w:val="single" w:color="000000" w:sz="4" w:space="0"/>
            </w:tcBorders>
          </w:tcPr>
          <w:p w14:paraId="3DFAA038">
            <w:pPr>
              <w:pStyle w:val="15"/>
              <w:bidi w:val="0"/>
              <w:jc w:val="left"/>
              <w:rPr>
                <w:rFonts w:hint="eastAsia" w:ascii="微软雅黑" w:hAnsi="微软雅黑" w:eastAsia="微软雅黑" w:cs="微软雅黑"/>
              </w:rPr>
            </w:pPr>
            <w:r>
              <w:rPr>
                <w:rFonts w:hint="eastAsia" w:ascii="微软雅黑" w:hAnsi="微软雅黑" w:eastAsia="微软雅黑" w:cs="微软雅黑"/>
              </w:rPr>
              <w:t>V2</w:t>
            </w:r>
          </w:p>
        </w:tc>
        <w:tc>
          <w:tcPr>
            <w:tcW w:w="2410" w:type="dxa"/>
            <w:tcBorders>
              <w:left w:val="single" w:color="000000" w:sz="4" w:space="0"/>
              <w:bottom w:val="single" w:color="000000" w:sz="4" w:space="0"/>
              <w:right w:val="single" w:color="000000" w:sz="4" w:space="0"/>
            </w:tcBorders>
          </w:tcPr>
          <w:p w14:paraId="1A3D459C">
            <w:pPr>
              <w:pStyle w:val="15"/>
              <w:bidi w:val="0"/>
              <w:jc w:val="left"/>
              <w:rPr>
                <w:rFonts w:hint="eastAsia" w:ascii="微软雅黑" w:hAnsi="微软雅黑" w:eastAsia="微软雅黑" w:cs="微软雅黑"/>
              </w:rPr>
            </w:pPr>
            <w:r>
              <w:rPr>
                <w:rFonts w:hint="eastAsia" w:ascii="微软雅黑" w:hAnsi="微软雅黑" w:eastAsia="微软雅黑" w:cs="微软雅黑"/>
              </w:rPr>
              <w:t>生成测试用例与缺陷根因分析</w:t>
            </w:r>
          </w:p>
        </w:tc>
      </w:tr>
    </w:tbl>
    <w:p w14:paraId="0B6D4A6D">
      <w:pPr>
        <w:pStyle w:val="4"/>
        <w:bidi w:val="0"/>
        <w:jc w:val="left"/>
        <w:rPr>
          <w:rFonts w:hint="eastAsia" w:ascii="微软雅黑" w:hAnsi="微软雅黑" w:eastAsia="微软雅黑" w:cs="微软雅黑"/>
        </w:rPr>
      </w:pPr>
    </w:p>
    <w:p w14:paraId="23A73CF0">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1.2.4 </w:t>
      </w:r>
      <w:r>
        <w:rPr>
          <w:rFonts w:hint="eastAsia" w:ascii="微软雅黑" w:hAnsi="微软雅黑" w:eastAsia="微软雅黑" w:cs="微软雅黑"/>
        </w:rPr>
        <w:t>测试环境启动验证截图</w:t>
      </w:r>
    </w:p>
    <w:p w14:paraId="349C863E">
      <w:pPr>
        <w:pStyle w:val="6"/>
        <w:bidi w:val="0"/>
        <w:ind w:left="0" w:firstLine="0"/>
        <w:jc w:val="left"/>
        <w:rPr>
          <w:rFonts w:hint="eastAsia" w:ascii="微软雅黑" w:hAnsi="微软雅黑" w:eastAsia="微软雅黑" w:cs="微软雅黑"/>
        </w:rPr>
      </w:pPr>
      <w:r>
        <w:rPr>
          <w:rFonts w:hint="eastAsia" w:ascii="微软雅黑" w:hAnsi="微软雅黑" w:eastAsia="微软雅黑" w:cs="微软雅黑"/>
        </w:rPr>
        <w:t>MySQL 数据库启动验证</w:t>
      </w:r>
    </w:p>
    <w:p w14:paraId="04EB6680">
      <w:pPr>
        <w:pStyle w:val="4"/>
        <w:bidi w:val="0"/>
        <w:jc w:val="left"/>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3175000" cy="220599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a:xfrm>
                      <a:off x="0" y="0"/>
                      <a:ext cx="3175000" cy="2205990"/>
                    </a:xfrm>
                    <a:prstGeom prst="rect">
                      <a:avLst/>
                    </a:prstGeom>
                    <a:noFill/>
                  </pic:spPr>
                </pic:pic>
              </a:graphicData>
            </a:graphic>
          </wp:inline>
        </w:drawing>
      </w:r>
    </w:p>
    <w:p w14:paraId="12E468B7">
      <w:pPr>
        <w:pStyle w:val="4"/>
        <w:bidi w:val="0"/>
        <w:jc w:val="left"/>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317500" cy="317500"/>
            <wp:effectExtent l="0" t="0" r="0" b="0"/>
            <wp:docPr id="2" name="Image2" descr="MySQL启动成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MySQL启动成功"/>
                    <pic:cNvPicPr>
                      <a:picLocks noChangeAspect="1" noChangeArrowheads="1"/>
                    </pic:cNvPicPr>
                  </pic:nvPicPr>
                  <pic:blipFill>
                    <a:blip/>
                    <a:stretch>
                      <a:fillRect/>
                    </a:stretch>
                  </pic:blipFill>
                  <pic:spPr>
                    <a:xfrm>
                      <a:off x="0" y="0"/>
                      <a:ext cx="317500" cy="317500"/>
                    </a:xfrm>
                    <a:prstGeom prst="rect">
                      <a:avLst/>
                    </a:prstGeom>
                    <a:noFill/>
                  </pic:spPr>
                </pic:pic>
              </a:graphicData>
            </a:graphic>
          </wp:inline>
        </w:drawing>
      </w:r>
    </w:p>
    <w:p w14:paraId="665ABA24">
      <w:pPr>
        <w:pStyle w:val="4"/>
        <w:bidi w:val="0"/>
        <w:jc w:val="left"/>
        <w:rPr>
          <w:rFonts w:hint="eastAsia" w:ascii="微软雅黑" w:hAnsi="微软雅黑" w:eastAsia="微软雅黑" w:cs="微软雅黑"/>
        </w:rPr>
      </w:pPr>
      <w:r>
        <w:rPr>
          <w:rFonts w:hint="eastAsia" w:ascii="微软雅黑" w:hAnsi="微软雅黑" w:eastAsia="微软雅黑" w:cs="微软雅黑"/>
        </w:rPr>
        <w:br w:type="textWrapping"/>
      </w:r>
      <w:r>
        <w:rPr>
          <w:rFonts w:hint="eastAsia" w:ascii="微软雅黑" w:hAnsi="微软雅黑" w:eastAsia="微软雅黑" w:cs="微软雅黑"/>
        </w:rPr>
        <w:br w:type="textWrapping"/>
      </w:r>
    </w:p>
    <w:p w14:paraId="68B0BB49">
      <w:pPr>
        <w:pStyle w:val="6"/>
        <w:bidi w:val="0"/>
        <w:ind w:left="0" w:firstLine="0"/>
        <w:jc w:val="left"/>
        <w:rPr>
          <w:rFonts w:hint="eastAsia" w:ascii="微软雅黑" w:hAnsi="微软雅黑" w:eastAsia="微软雅黑" w:cs="微软雅黑"/>
        </w:rPr>
      </w:pPr>
      <w:r>
        <w:rPr>
          <w:rFonts w:hint="eastAsia" w:ascii="微软雅黑" w:hAnsi="微软雅黑" w:eastAsia="微软雅黑" w:cs="微软雅黑"/>
        </w:rPr>
        <w:t>Redis 缓存启动验证</w:t>
      </w:r>
    </w:p>
    <w:p w14:paraId="56ACA985">
      <w:pPr>
        <w:pStyle w:val="4"/>
        <w:bidi w:val="0"/>
        <w:jc w:val="left"/>
      </w:pPr>
      <w:r>
        <w:rPr>
          <w:rFonts w:hint="eastAsia" w:ascii="微软雅黑" w:hAnsi="微软雅黑" w:eastAsia="微软雅黑" w:cs="微软雅黑"/>
        </w:rPr>
        <w:drawing>
          <wp:inline distT="0" distB="0" distL="0" distR="0">
            <wp:extent cx="317500" cy="317500"/>
            <wp:effectExtent l="0" t="0" r="0" b="0"/>
            <wp:docPr id="3" name="Image3" descr="Redis启动成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Redis启动成功"/>
                    <pic:cNvPicPr>
                      <a:picLocks noChangeAspect="1" noChangeArrowheads="1"/>
                    </pic:cNvPicPr>
                  </pic:nvPicPr>
                  <pic:blipFill>
                    <a:blip/>
                    <a:stretch>
                      <a:fillRect/>
                    </a:stretch>
                  </pic:blipFill>
                  <pic:spPr>
                    <a:xfrm>
                      <a:off x="0" y="0"/>
                      <a:ext cx="317500" cy="317500"/>
                    </a:xfrm>
                    <a:prstGeom prst="rect">
                      <a:avLst/>
                    </a:prstGeom>
                    <a:noFill/>
                  </pic:spPr>
                </pic:pic>
              </a:graphicData>
            </a:graphic>
          </wp:inline>
        </w:drawing>
      </w:r>
      <w:r>
        <w:drawing>
          <wp:inline distT="0" distB="0" distL="114300" distR="114300">
            <wp:extent cx="6111240" cy="2406015"/>
            <wp:effectExtent l="0" t="0" r="3810" b="381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5"/>
                    <a:stretch>
                      <a:fillRect/>
                    </a:stretch>
                  </pic:blipFill>
                  <pic:spPr>
                    <a:xfrm>
                      <a:off x="0" y="0"/>
                      <a:ext cx="6111240" cy="2406015"/>
                    </a:xfrm>
                    <a:prstGeom prst="rect">
                      <a:avLst/>
                    </a:prstGeom>
                    <a:noFill/>
                    <a:ln>
                      <a:noFill/>
                    </a:ln>
                  </pic:spPr>
                </pic:pic>
              </a:graphicData>
            </a:graphic>
          </wp:inline>
        </w:drawing>
      </w:r>
    </w:p>
    <w:p w14:paraId="64C1B423">
      <w:pPr>
        <w:pStyle w:val="4"/>
        <w:bidi w:val="0"/>
        <w:jc w:val="left"/>
      </w:pPr>
    </w:p>
    <w:p w14:paraId="059982DC">
      <w:pPr>
        <w:pStyle w:val="4"/>
        <w:bidi w:val="0"/>
        <w:jc w:val="left"/>
        <w:rPr>
          <w:rFonts w:hint="eastAsia"/>
        </w:rPr>
      </w:pPr>
    </w:p>
    <w:p w14:paraId="5172689A">
      <w:pPr>
        <w:pStyle w:val="6"/>
        <w:bidi w:val="0"/>
        <w:ind w:left="0" w:firstLine="0"/>
        <w:jc w:val="left"/>
        <w:rPr>
          <w:rFonts w:hint="eastAsia" w:ascii="微软雅黑" w:hAnsi="微软雅黑" w:eastAsia="微软雅黑" w:cs="微软雅黑"/>
        </w:rPr>
      </w:pPr>
      <w:r>
        <w:rPr>
          <w:rFonts w:hint="eastAsia" w:ascii="微软雅黑" w:hAnsi="微软雅黑" w:eastAsia="微软雅黑" w:cs="微软雅黑"/>
        </w:rPr>
        <w:t>后端服务启动验证</w:t>
      </w:r>
    </w:p>
    <w:p w14:paraId="33D07839">
      <w:pPr>
        <w:pStyle w:val="6"/>
        <w:bidi w:val="0"/>
        <w:ind w:left="0" w:firstLine="0"/>
        <w:jc w:val="left"/>
        <w:rPr>
          <w:rFonts w:hint="eastAsia" w:ascii="微软雅黑" w:hAnsi="微软雅黑" w:eastAsia="微软雅黑" w:cs="微软雅黑"/>
        </w:rPr>
      </w:pPr>
      <w:r>
        <w:rPr>
          <w:rFonts w:hint="eastAsia" w:ascii="微软雅黑" w:hAnsi="微软雅黑" w:eastAsia="微软雅黑" w:cs="微软雅黑"/>
        </w:rPr>
        <w:t>前端服务启动验证</w:t>
      </w:r>
    </w:p>
    <w:p w14:paraId="6585AA3C">
      <w:pPr>
        <w:pStyle w:val="4"/>
        <w:bidi w:val="0"/>
        <w:jc w:val="left"/>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317500" cy="317500"/>
            <wp:effectExtent l="0" t="0" r="0" b="0"/>
            <wp:docPr id="5" name="Image5" descr="前端启动成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前端启动成功"/>
                    <pic:cNvPicPr>
                      <a:picLocks noChangeAspect="1" noChangeArrowheads="1"/>
                    </pic:cNvPicPr>
                  </pic:nvPicPr>
                  <pic:blipFill>
                    <a:blip/>
                    <a:stretch>
                      <a:fillRect/>
                    </a:stretch>
                  </pic:blipFill>
                  <pic:spPr>
                    <a:xfrm>
                      <a:off x="0" y="0"/>
                      <a:ext cx="317500" cy="317500"/>
                    </a:xfrm>
                    <a:prstGeom prst="rect">
                      <a:avLst/>
                    </a:prstGeom>
                    <a:noFill/>
                  </pic:spPr>
                </pic:pic>
              </a:graphicData>
            </a:graphic>
          </wp:inline>
        </w:drawing>
      </w:r>
      <w:r>
        <w:drawing>
          <wp:inline distT="0" distB="0" distL="114300" distR="114300">
            <wp:extent cx="6109970" cy="6391275"/>
            <wp:effectExtent l="0" t="0" r="5080" b="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6"/>
                    <a:stretch>
                      <a:fillRect/>
                    </a:stretch>
                  </pic:blipFill>
                  <pic:spPr>
                    <a:xfrm>
                      <a:off x="0" y="0"/>
                      <a:ext cx="6109970" cy="6391275"/>
                    </a:xfrm>
                    <a:prstGeom prst="rect">
                      <a:avLst/>
                    </a:prstGeom>
                    <a:noFill/>
                    <a:ln>
                      <a:noFill/>
                    </a:ln>
                  </pic:spPr>
                </pic:pic>
              </a:graphicData>
            </a:graphic>
          </wp:inline>
        </w:drawing>
      </w:r>
    </w:p>
    <w:p w14:paraId="13D7453C">
      <w:pPr>
        <w:pStyle w:val="6"/>
        <w:bidi w:val="0"/>
        <w:ind w:left="0" w:firstLine="0"/>
        <w:jc w:val="left"/>
        <w:rPr>
          <w:rFonts w:hint="eastAsia" w:ascii="微软雅黑" w:hAnsi="微软雅黑" w:eastAsia="微软雅黑" w:cs="微软雅黑"/>
        </w:rPr>
      </w:pPr>
      <w:r>
        <w:rPr>
          <w:rFonts w:hint="eastAsia" w:ascii="微软雅黑" w:hAnsi="微软雅黑" w:eastAsia="微软雅黑" w:cs="微软雅黑"/>
        </w:rPr>
        <w:t>商家后台登录验证</w:t>
      </w:r>
    </w:p>
    <w:p w14:paraId="3E358668">
      <w:pPr>
        <w:pStyle w:val="4"/>
        <w:bidi w:val="0"/>
        <w:jc w:val="left"/>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317500" cy="317500"/>
            <wp:effectExtent l="0" t="0" r="0" b="0"/>
            <wp:docPr id="6" name="Image6" descr="登录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登录页面"/>
                    <pic:cNvPicPr>
                      <a:picLocks noChangeAspect="1" noChangeArrowheads="1"/>
                    </pic:cNvPicPr>
                  </pic:nvPicPr>
                  <pic:blipFill>
                    <a:blip/>
                    <a:stretch>
                      <a:fillRect/>
                    </a:stretch>
                  </pic:blipFill>
                  <pic:spPr>
                    <a:xfrm>
                      <a:off x="0" y="0"/>
                      <a:ext cx="317500" cy="317500"/>
                    </a:xfrm>
                    <a:prstGeom prst="rect">
                      <a:avLst/>
                    </a:prstGeom>
                    <a:noFill/>
                  </pic:spPr>
                </pic:pic>
              </a:graphicData>
            </a:graphic>
          </wp:inline>
        </w:drawing>
      </w:r>
      <w:bookmarkStart w:id="0" w:name="_GoBack"/>
      <w:r>
        <w:drawing>
          <wp:inline distT="0" distB="0" distL="114300" distR="114300">
            <wp:extent cx="6112510" cy="3253105"/>
            <wp:effectExtent l="0" t="0" r="2540" b="4445"/>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7"/>
                    <a:stretch>
                      <a:fillRect/>
                    </a:stretch>
                  </pic:blipFill>
                  <pic:spPr>
                    <a:xfrm>
                      <a:off x="0" y="0"/>
                      <a:ext cx="6112510" cy="3253105"/>
                    </a:xfrm>
                    <a:prstGeom prst="rect">
                      <a:avLst/>
                    </a:prstGeom>
                    <a:noFill/>
                    <a:ln>
                      <a:noFill/>
                    </a:ln>
                  </pic:spPr>
                </pic:pic>
              </a:graphicData>
            </a:graphic>
          </wp:inline>
        </w:drawing>
      </w:r>
    </w:p>
    <w:bookmarkEnd w:id="0"/>
    <w:p w14:paraId="3F47B83F">
      <w:pPr>
        <w:pStyle w:val="4"/>
        <w:bidi w:val="0"/>
        <w:jc w:val="left"/>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317500" cy="317500"/>
            <wp:effectExtent l="0" t="0" r="0" b="0"/>
            <wp:docPr id="7" name="Image7" descr="仪表盘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仪表盘首页"/>
                    <pic:cNvPicPr>
                      <a:picLocks noChangeAspect="1" noChangeArrowheads="1"/>
                    </pic:cNvPicPr>
                  </pic:nvPicPr>
                  <pic:blipFill>
                    <a:blip/>
                    <a:stretch>
                      <a:fillRect/>
                    </a:stretch>
                  </pic:blipFill>
                  <pic:spPr>
                    <a:xfrm>
                      <a:off x="0" y="0"/>
                      <a:ext cx="317500" cy="317500"/>
                    </a:xfrm>
                    <a:prstGeom prst="rect">
                      <a:avLst/>
                    </a:prstGeom>
                    <a:noFill/>
                  </pic:spPr>
                </pic:pic>
              </a:graphicData>
            </a:graphic>
          </wp:inline>
        </w:drawing>
      </w:r>
    </w:p>
    <w:p w14:paraId="5728BDBC">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1.3 </w:t>
      </w:r>
      <w:r>
        <w:rPr>
          <w:rFonts w:hint="eastAsia" w:ascii="微软雅黑" w:hAnsi="微软雅黑" w:eastAsia="微软雅黑" w:cs="微软雅黑"/>
        </w:rPr>
        <w:t>测试范围与排除项</w:t>
      </w:r>
    </w:p>
    <w:p w14:paraId="7066A58A">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1.3.1 </w:t>
      </w:r>
      <w:r>
        <w:rPr>
          <w:rFonts w:hint="eastAsia" w:ascii="微软雅黑" w:hAnsi="微软雅黑" w:eastAsia="微软雅黑" w:cs="微软雅黑"/>
        </w:rPr>
        <w:t>测试覆盖范围</w:t>
      </w:r>
    </w:p>
    <w:p w14:paraId="6BA1DD13">
      <w:pPr>
        <w:pStyle w:val="4"/>
        <w:bidi w:val="0"/>
        <w:jc w:val="left"/>
        <w:rPr>
          <w:rFonts w:hint="eastAsia" w:ascii="微软雅黑" w:hAnsi="微软雅黑" w:eastAsia="微软雅黑" w:cs="微软雅黑"/>
        </w:rPr>
      </w:pPr>
      <w:r>
        <w:rPr>
          <w:rFonts w:hint="eastAsia" w:ascii="微软雅黑" w:hAnsi="微软雅黑" w:eastAsia="微软雅黑" w:cs="微软雅黑"/>
        </w:rPr>
        <w:t>本次测试覆盖系统所有核心业务模块与功能点，具体包括：</w:t>
      </w:r>
    </w:p>
    <w:p w14:paraId="199CC03A">
      <w:pPr>
        <w:pStyle w:val="4"/>
        <w:numPr>
          <w:ilvl w:val="0"/>
          <w:numId w:val="5"/>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小程序端核心功能：用户注册/登录、商家列表浏览、菜品查看与下单、购物车管理、订单支付、跑腿服务下单、订单状态追踪、个人中心管理；</w:t>
      </w:r>
    </w:p>
    <w:p w14:paraId="76F2CB99">
      <w:pPr>
        <w:pStyle w:val="4"/>
        <w:numPr>
          <w:ilvl w:val="0"/>
          <w:numId w:val="5"/>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骑手端功能：骑手注册/登录、订单抢单、订单配送、实时定位、收入统计；</w:t>
      </w:r>
    </w:p>
    <w:p w14:paraId="060E9A51">
      <w:pPr>
        <w:pStyle w:val="4"/>
        <w:numPr>
          <w:ilvl w:val="0"/>
          <w:numId w:val="5"/>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商家后台功能：店铺信息管理、菜品管理、订单管理、数据统计报表；</w:t>
      </w:r>
    </w:p>
    <w:p w14:paraId="3BF34C3F">
      <w:pPr>
        <w:pStyle w:val="4"/>
        <w:numPr>
          <w:ilvl w:val="0"/>
          <w:numId w:val="5"/>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接口层：用户认证、商家CRUD、菜品CRUD、订单创建/支付/取消、跑腿服务、骑手管理等 22 个核心业务接口；</w:t>
      </w:r>
    </w:p>
    <w:p w14:paraId="4CD662B2">
      <w:pPr>
        <w:pStyle w:val="4"/>
        <w:numPr>
          <w:ilvl w:val="0"/>
          <w:numId w:val="5"/>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非功能测试：性能测试、兼容性测试、安全测试、易用性测试。</w:t>
      </w:r>
    </w:p>
    <w:p w14:paraId="25BD3230">
      <w:pPr>
        <w:pStyle w:val="5"/>
        <w:numPr>
          <w:ilvl w:val="0"/>
          <w:numId w:val="0"/>
        </w:numPr>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1.3.2 </w:t>
      </w:r>
      <w:r>
        <w:rPr>
          <w:rFonts w:hint="eastAsia" w:ascii="微软雅黑" w:hAnsi="微软雅黑" w:eastAsia="微软雅黑" w:cs="微软雅黑"/>
        </w:rPr>
        <w:t>非测试范围</w:t>
      </w:r>
    </w:p>
    <w:p w14:paraId="4AA3097C">
      <w:pPr>
        <w:pStyle w:val="4"/>
        <w:bidi w:val="0"/>
        <w:jc w:val="left"/>
        <w:rPr>
          <w:rFonts w:hint="eastAsia" w:ascii="微软雅黑" w:hAnsi="微软雅黑" w:eastAsia="微软雅黑" w:cs="微软雅黑"/>
        </w:rPr>
      </w:pPr>
      <w:r>
        <w:rPr>
          <w:rFonts w:hint="eastAsia" w:ascii="微软雅黑" w:hAnsi="微软雅黑" w:eastAsia="微软雅黑" w:cs="微软雅黑"/>
        </w:rPr>
        <w:t>以下内容不纳入本次测试范围：</w:t>
      </w:r>
    </w:p>
    <w:p w14:paraId="7D61AA45">
      <w:pPr>
        <w:pStyle w:val="4"/>
        <w:numPr>
          <w:ilvl w:val="0"/>
          <w:numId w:val="6"/>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微信支付真实资金扣款接口：仅在支付沙箱环境测试支付流程，不发生真实资金转账；</w:t>
      </w:r>
    </w:p>
    <w:p w14:paraId="1C214BBE">
      <w:pPr>
        <w:pStyle w:val="4"/>
        <w:numPr>
          <w:ilvl w:val="0"/>
          <w:numId w:val="6"/>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地图导航服务接口：仅测试订单配送状态更新功能，不测试地图导航效果；</w:t>
      </w:r>
    </w:p>
    <w:p w14:paraId="5AF33CD4">
      <w:pPr>
        <w:pStyle w:val="4"/>
        <w:numPr>
          <w:ilvl w:val="0"/>
          <w:numId w:val="6"/>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短信验证码服务：使用 Mock 数据模拟验证码，不调用真实短信接口；</w:t>
      </w:r>
    </w:p>
    <w:p w14:paraId="614E66DC">
      <w:pPr>
        <w:pStyle w:val="4"/>
        <w:numPr>
          <w:ilvl w:val="0"/>
          <w:numId w:val="6"/>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系统底层架构与第三方依赖库：仅测试业务逻辑，不测试 SpringBoot、MySQL 等第三方组件本身的缺陷。</w:t>
      </w:r>
    </w:p>
    <w:p w14:paraId="657D22FE">
      <w:pPr>
        <w:pStyle w:val="2"/>
        <w:numPr>
          <w:ilvl w:val="0"/>
          <w:numId w:val="0"/>
        </w:numPr>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1.4 </w:t>
      </w:r>
      <w:r>
        <w:rPr>
          <w:rFonts w:hint="eastAsia" w:ascii="微软雅黑" w:hAnsi="微软雅黑" w:eastAsia="微软雅黑" w:cs="微软雅黑"/>
        </w:rPr>
        <w:t>团队分工与职责</w:t>
      </w:r>
    </w:p>
    <w:p w14:paraId="681B1F36">
      <w:pPr>
        <w:pStyle w:val="4"/>
        <w:bidi w:val="0"/>
        <w:jc w:val="left"/>
        <w:rPr>
          <w:rFonts w:hint="eastAsia" w:ascii="微软雅黑" w:hAnsi="微软雅黑" w:eastAsia="微软雅黑" w:cs="微软雅黑"/>
        </w:rPr>
      </w:pPr>
      <w:r>
        <w:rPr>
          <w:rFonts w:hint="eastAsia" w:ascii="微软雅黑" w:hAnsi="微软雅黑" w:eastAsia="微软雅黑" w:cs="微软雅黑"/>
        </w:rPr>
        <w:t>本次测试项目由 4 人小组完成，每人工作量占比 25%，具体分工如下：</w:t>
      </w:r>
    </w:p>
    <w:tbl>
      <w:tblPr>
        <w:tblStyle w:val="9"/>
        <w:tblW w:w="5000" w:type="pct"/>
        <w:tblInd w:w="-5" w:type="dxa"/>
        <w:tblLayout w:type="fixed"/>
        <w:tblCellMar>
          <w:top w:w="55" w:type="dxa"/>
          <w:left w:w="55" w:type="dxa"/>
          <w:bottom w:w="55" w:type="dxa"/>
          <w:right w:w="55" w:type="dxa"/>
        </w:tblCellMar>
      </w:tblPr>
      <w:tblGrid>
        <w:gridCol w:w="2436"/>
        <w:gridCol w:w="2438"/>
        <w:gridCol w:w="2436"/>
        <w:gridCol w:w="2438"/>
      </w:tblGrid>
      <w:tr w14:paraId="1B5D3334">
        <w:tblPrEx>
          <w:tblCellMar>
            <w:top w:w="55" w:type="dxa"/>
            <w:left w:w="55" w:type="dxa"/>
            <w:bottom w:w="55" w:type="dxa"/>
            <w:right w:w="55" w:type="dxa"/>
          </w:tblCellMar>
        </w:tblPrEx>
        <w:trPr>
          <w:tblHeader/>
        </w:trPr>
        <w:tc>
          <w:tcPr>
            <w:tcW w:w="2409" w:type="dxa"/>
            <w:tcBorders>
              <w:top w:val="single" w:color="000000" w:sz="4" w:space="0"/>
              <w:left w:val="single" w:color="000000" w:sz="4" w:space="0"/>
              <w:bottom w:val="single" w:color="000000" w:sz="4" w:space="0"/>
            </w:tcBorders>
          </w:tcPr>
          <w:p w14:paraId="3CDA1785">
            <w:pPr>
              <w:pStyle w:val="16"/>
              <w:bidi w:val="0"/>
              <w:jc w:val="left"/>
              <w:rPr>
                <w:rFonts w:hint="eastAsia" w:ascii="微软雅黑" w:hAnsi="微软雅黑" w:eastAsia="微软雅黑" w:cs="微软雅黑"/>
              </w:rPr>
            </w:pPr>
            <w:r>
              <w:rPr>
                <w:rFonts w:hint="eastAsia" w:ascii="微软雅黑" w:hAnsi="微软雅黑" w:eastAsia="微软雅黑" w:cs="微软雅黑"/>
              </w:rPr>
              <w:t>序号</w:t>
            </w:r>
          </w:p>
        </w:tc>
        <w:tc>
          <w:tcPr>
            <w:tcW w:w="2410" w:type="dxa"/>
            <w:tcBorders>
              <w:top w:val="single" w:color="000000" w:sz="4" w:space="0"/>
              <w:left w:val="single" w:color="000000" w:sz="4" w:space="0"/>
              <w:bottom w:val="single" w:color="000000" w:sz="4" w:space="0"/>
            </w:tcBorders>
          </w:tcPr>
          <w:p w14:paraId="3BF8E357">
            <w:pPr>
              <w:pStyle w:val="16"/>
              <w:bidi w:val="0"/>
              <w:jc w:val="left"/>
              <w:rPr>
                <w:rFonts w:hint="eastAsia" w:ascii="微软雅黑" w:hAnsi="微软雅黑" w:eastAsia="微软雅黑" w:cs="微软雅黑"/>
              </w:rPr>
            </w:pPr>
            <w:r>
              <w:rPr>
                <w:rFonts w:hint="eastAsia" w:ascii="微软雅黑" w:hAnsi="微软雅黑" w:eastAsia="微软雅黑" w:cs="微软雅黑"/>
              </w:rPr>
              <w:t>姓名</w:t>
            </w:r>
          </w:p>
        </w:tc>
        <w:tc>
          <w:tcPr>
            <w:tcW w:w="2409" w:type="dxa"/>
            <w:tcBorders>
              <w:top w:val="single" w:color="000000" w:sz="4" w:space="0"/>
              <w:left w:val="single" w:color="000000" w:sz="4" w:space="0"/>
              <w:bottom w:val="single" w:color="000000" w:sz="4" w:space="0"/>
            </w:tcBorders>
          </w:tcPr>
          <w:p w14:paraId="54A373E7">
            <w:pPr>
              <w:pStyle w:val="16"/>
              <w:bidi w:val="0"/>
              <w:jc w:val="left"/>
              <w:rPr>
                <w:rFonts w:hint="eastAsia" w:ascii="微软雅黑" w:hAnsi="微软雅黑" w:eastAsia="微软雅黑" w:cs="微软雅黑"/>
              </w:rPr>
            </w:pPr>
            <w:r>
              <w:rPr>
                <w:rFonts w:hint="eastAsia" w:ascii="微软雅黑" w:hAnsi="微软雅黑" w:eastAsia="微软雅黑" w:cs="微软雅黑"/>
              </w:rPr>
              <w:t>岗位职责</w:t>
            </w:r>
          </w:p>
        </w:tc>
        <w:tc>
          <w:tcPr>
            <w:tcW w:w="2410" w:type="dxa"/>
            <w:tcBorders>
              <w:top w:val="single" w:color="000000" w:sz="4" w:space="0"/>
              <w:left w:val="single" w:color="000000" w:sz="4" w:space="0"/>
              <w:bottom w:val="single" w:color="000000" w:sz="4" w:space="0"/>
              <w:right w:val="single" w:color="000000" w:sz="4" w:space="0"/>
            </w:tcBorders>
          </w:tcPr>
          <w:p w14:paraId="6AC9A17B">
            <w:pPr>
              <w:pStyle w:val="16"/>
              <w:bidi w:val="0"/>
              <w:jc w:val="left"/>
              <w:rPr>
                <w:rFonts w:hint="eastAsia" w:ascii="微软雅黑" w:hAnsi="微软雅黑" w:eastAsia="微软雅黑" w:cs="微软雅黑"/>
              </w:rPr>
            </w:pPr>
            <w:r>
              <w:rPr>
                <w:rFonts w:hint="eastAsia" w:ascii="微软雅黑" w:hAnsi="微软雅黑" w:eastAsia="微软雅黑" w:cs="微软雅黑"/>
              </w:rPr>
              <w:t>主要工作内容</w:t>
            </w:r>
          </w:p>
        </w:tc>
      </w:tr>
      <w:tr w14:paraId="04193C43">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409B5EB8">
            <w:pPr>
              <w:pStyle w:val="15"/>
              <w:bidi w:val="0"/>
              <w:jc w:val="left"/>
              <w:rPr>
                <w:rFonts w:hint="eastAsia" w:ascii="微软雅黑" w:hAnsi="微软雅黑" w:eastAsia="微软雅黑" w:cs="微软雅黑"/>
              </w:rPr>
            </w:pPr>
            <w:r>
              <w:rPr>
                <w:rFonts w:hint="eastAsia" w:ascii="微软雅黑" w:hAnsi="微软雅黑" w:eastAsia="微软雅黑" w:cs="微软雅黑"/>
              </w:rPr>
              <w:t>1</w:t>
            </w:r>
          </w:p>
        </w:tc>
        <w:tc>
          <w:tcPr>
            <w:tcW w:w="2410" w:type="dxa"/>
            <w:tcBorders>
              <w:left w:val="single" w:color="000000" w:sz="4" w:space="0"/>
              <w:bottom w:val="single" w:color="000000" w:sz="4" w:space="0"/>
            </w:tcBorders>
          </w:tcPr>
          <w:p w14:paraId="5E8FF0EC">
            <w:pPr>
              <w:pStyle w:val="15"/>
              <w:bidi w:val="0"/>
              <w:jc w:val="left"/>
              <w:rPr>
                <w:rFonts w:hint="eastAsia" w:ascii="微软雅黑" w:hAnsi="微软雅黑" w:eastAsia="微软雅黑" w:cs="微软雅黑"/>
              </w:rPr>
            </w:pPr>
            <w:r>
              <w:rPr>
                <w:rFonts w:hint="eastAsia" w:ascii="微软雅黑" w:hAnsi="微软雅黑" w:eastAsia="微软雅黑" w:cs="微软雅黑"/>
              </w:rPr>
              <w:t>陈越涛</w:t>
            </w:r>
          </w:p>
        </w:tc>
        <w:tc>
          <w:tcPr>
            <w:tcW w:w="2409" w:type="dxa"/>
            <w:tcBorders>
              <w:left w:val="single" w:color="000000" w:sz="4" w:space="0"/>
              <w:bottom w:val="single" w:color="000000" w:sz="4" w:space="0"/>
            </w:tcBorders>
          </w:tcPr>
          <w:p w14:paraId="065C052D">
            <w:pPr>
              <w:pStyle w:val="15"/>
              <w:bidi w:val="0"/>
              <w:jc w:val="left"/>
              <w:rPr>
                <w:rFonts w:hint="eastAsia" w:ascii="微软雅黑" w:hAnsi="微软雅黑" w:eastAsia="微软雅黑" w:cs="微软雅黑"/>
              </w:rPr>
            </w:pPr>
            <w:r>
              <w:rPr>
                <w:rFonts w:hint="eastAsia" w:ascii="微软雅黑" w:hAnsi="微软雅黑" w:eastAsia="微软雅黑" w:cs="微软雅黑"/>
              </w:rPr>
              <w:t>测试负责人</w:t>
            </w:r>
          </w:p>
        </w:tc>
        <w:tc>
          <w:tcPr>
            <w:tcW w:w="2410" w:type="dxa"/>
            <w:tcBorders>
              <w:left w:val="single" w:color="000000" w:sz="4" w:space="0"/>
              <w:bottom w:val="single" w:color="000000" w:sz="4" w:space="0"/>
              <w:right w:val="single" w:color="000000" w:sz="4" w:space="0"/>
            </w:tcBorders>
          </w:tcPr>
          <w:p w14:paraId="39B337E6">
            <w:pPr>
              <w:pStyle w:val="15"/>
              <w:bidi w:val="0"/>
              <w:jc w:val="left"/>
              <w:rPr>
                <w:rFonts w:hint="eastAsia" w:ascii="微软雅黑" w:hAnsi="微软雅黑" w:eastAsia="微软雅黑" w:cs="微软雅黑"/>
              </w:rPr>
            </w:pPr>
            <w:r>
              <w:rPr>
                <w:rFonts w:hint="eastAsia" w:ascii="微软雅黑" w:hAnsi="微软雅黑" w:eastAsia="微软雅黑" w:cs="微软雅黑"/>
              </w:rPr>
              <w:t>1.编制整体测试方案与进度计划；2.负责JMeter性能测试与瓶颈分析；3.搭建Jenkins持续集成流水线；4.汇总编写最终测试报告；5.协调团队内部工作与对外沟通</w:t>
            </w:r>
          </w:p>
        </w:tc>
      </w:tr>
      <w:tr w14:paraId="2A227A2A">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7C1F13E7">
            <w:pPr>
              <w:pStyle w:val="15"/>
              <w:bidi w:val="0"/>
              <w:jc w:val="left"/>
              <w:rPr>
                <w:rFonts w:hint="eastAsia" w:ascii="微软雅黑" w:hAnsi="微软雅黑" w:eastAsia="微软雅黑" w:cs="微软雅黑"/>
              </w:rPr>
            </w:pPr>
            <w:r>
              <w:rPr>
                <w:rFonts w:hint="eastAsia" w:ascii="微软雅黑" w:hAnsi="微软雅黑" w:eastAsia="微软雅黑" w:cs="微软雅黑"/>
              </w:rPr>
              <w:t>2</w:t>
            </w:r>
          </w:p>
        </w:tc>
        <w:tc>
          <w:tcPr>
            <w:tcW w:w="2410" w:type="dxa"/>
            <w:tcBorders>
              <w:left w:val="single" w:color="000000" w:sz="4" w:space="0"/>
              <w:bottom w:val="single" w:color="000000" w:sz="4" w:space="0"/>
            </w:tcBorders>
          </w:tcPr>
          <w:p w14:paraId="0FFD9055">
            <w:pPr>
              <w:pStyle w:val="15"/>
              <w:bidi w:val="0"/>
              <w:jc w:val="left"/>
              <w:rPr>
                <w:rFonts w:hint="eastAsia" w:ascii="微软雅黑" w:hAnsi="微软雅黑" w:eastAsia="微软雅黑" w:cs="微软雅黑"/>
              </w:rPr>
            </w:pPr>
            <w:r>
              <w:rPr>
                <w:rFonts w:hint="eastAsia" w:ascii="微软雅黑" w:hAnsi="微软雅黑" w:eastAsia="微软雅黑" w:cs="微软雅黑"/>
              </w:rPr>
              <w:t>方海秋</w:t>
            </w:r>
          </w:p>
        </w:tc>
        <w:tc>
          <w:tcPr>
            <w:tcW w:w="2409" w:type="dxa"/>
            <w:tcBorders>
              <w:left w:val="single" w:color="000000" w:sz="4" w:space="0"/>
              <w:bottom w:val="single" w:color="000000" w:sz="4" w:space="0"/>
            </w:tcBorders>
          </w:tcPr>
          <w:p w14:paraId="340A9B75">
            <w:pPr>
              <w:pStyle w:val="15"/>
              <w:bidi w:val="0"/>
              <w:jc w:val="left"/>
              <w:rPr>
                <w:rFonts w:hint="eastAsia" w:ascii="微软雅黑" w:hAnsi="微软雅黑" w:eastAsia="微软雅黑" w:cs="微软雅黑"/>
              </w:rPr>
            </w:pPr>
            <w:r>
              <w:rPr>
                <w:rFonts w:hint="eastAsia" w:ascii="微软雅黑" w:hAnsi="微软雅黑" w:eastAsia="微软雅黑" w:cs="微软雅黑"/>
              </w:rPr>
              <w:t>自动化测试工程师</w:t>
            </w:r>
          </w:p>
        </w:tc>
        <w:tc>
          <w:tcPr>
            <w:tcW w:w="2410" w:type="dxa"/>
            <w:tcBorders>
              <w:left w:val="single" w:color="000000" w:sz="4" w:space="0"/>
              <w:bottom w:val="single" w:color="000000" w:sz="4" w:space="0"/>
              <w:right w:val="single" w:color="000000" w:sz="4" w:space="0"/>
            </w:tcBorders>
          </w:tcPr>
          <w:p w14:paraId="4FDC21D4">
            <w:pPr>
              <w:pStyle w:val="15"/>
              <w:bidi w:val="0"/>
              <w:jc w:val="left"/>
              <w:rPr>
                <w:rFonts w:hint="eastAsia" w:ascii="微软雅黑" w:hAnsi="微软雅黑" w:eastAsia="微软雅黑" w:cs="微软雅黑"/>
              </w:rPr>
            </w:pPr>
            <w:r>
              <w:rPr>
                <w:rFonts w:hint="eastAsia" w:ascii="微软雅黑" w:hAnsi="微软雅黑" w:eastAsia="微软雅黑" w:cs="微软雅黑"/>
              </w:rPr>
              <w:t>1.负责JUnit5白盒单元测试与TDD落地；2.搭建Pytest接口自动化测试框架；3.实现CDC消费者契约测试；4.编写接口自动化测试用例</w:t>
            </w:r>
          </w:p>
        </w:tc>
      </w:tr>
      <w:tr w14:paraId="404CE09A">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1A74735A">
            <w:pPr>
              <w:pStyle w:val="15"/>
              <w:bidi w:val="0"/>
              <w:jc w:val="left"/>
              <w:rPr>
                <w:rFonts w:hint="eastAsia" w:ascii="微软雅黑" w:hAnsi="微软雅黑" w:eastAsia="微软雅黑" w:cs="微软雅黑"/>
              </w:rPr>
            </w:pPr>
            <w:r>
              <w:rPr>
                <w:rFonts w:hint="eastAsia" w:ascii="微软雅黑" w:hAnsi="微软雅黑" w:eastAsia="微软雅黑" w:cs="微软雅黑"/>
              </w:rPr>
              <w:t>3</w:t>
            </w:r>
          </w:p>
        </w:tc>
        <w:tc>
          <w:tcPr>
            <w:tcW w:w="2410" w:type="dxa"/>
            <w:tcBorders>
              <w:left w:val="single" w:color="000000" w:sz="4" w:space="0"/>
              <w:bottom w:val="single" w:color="000000" w:sz="4" w:space="0"/>
            </w:tcBorders>
          </w:tcPr>
          <w:p w14:paraId="2501FF60">
            <w:pPr>
              <w:pStyle w:val="15"/>
              <w:bidi w:val="0"/>
              <w:jc w:val="left"/>
              <w:rPr>
                <w:rFonts w:hint="eastAsia" w:ascii="微软雅黑" w:hAnsi="微软雅黑" w:eastAsia="微软雅黑" w:cs="微软雅黑"/>
              </w:rPr>
            </w:pPr>
            <w:r>
              <w:rPr>
                <w:rFonts w:hint="eastAsia" w:ascii="微软雅黑" w:hAnsi="微软雅黑" w:eastAsia="微软雅黑" w:cs="微软雅黑"/>
              </w:rPr>
              <w:t>韩景尚</w:t>
            </w:r>
          </w:p>
        </w:tc>
        <w:tc>
          <w:tcPr>
            <w:tcW w:w="2409" w:type="dxa"/>
            <w:tcBorders>
              <w:left w:val="single" w:color="000000" w:sz="4" w:space="0"/>
              <w:bottom w:val="single" w:color="000000" w:sz="4" w:space="0"/>
            </w:tcBorders>
          </w:tcPr>
          <w:p w14:paraId="09FC6E94">
            <w:pPr>
              <w:pStyle w:val="15"/>
              <w:bidi w:val="0"/>
              <w:jc w:val="left"/>
              <w:rPr>
                <w:rFonts w:hint="eastAsia" w:ascii="微软雅黑" w:hAnsi="微软雅黑" w:eastAsia="微软雅黑" w:cs="微软雅黑"/>
              </w:rPr>
            </w:pPr>
            <w:r>
              <w:rPr>
                <w:rFonts w:hint="eastAsia" w:ascii="微软雅黑" w:hAnsi="微软雅黑" w:eastAsia="微软雅黑" w:cs="微软雅黑"/>
              </w:rPr>
              <w:t>功能与安全测试工程师</w:t>
            </w:r>
          </w:p>
        </w:tc>
        <w:tc>
          <w:tcPr>
            <w:tcW w:w="2410" w:type="dxa"/>
            <w:tcBorders>
              <w:left w:val="single" w:color="000000" w:sz="4" w:space="0"/>
              <w:bottom w:val="single" w:color="000000" w:sz="4" w:space="0"/>
              <w:right w:val="single" w:color="000000" w:sz="4" w:space="0"/>
            </w:tcBorders>
          </w:tcPr>
          <w:p w14:paraId="79D1A00F">
            <w:pPr>
              <w:pStyle w:val="15"/>
              <w:bidi w:val="0"/>
              <w:jc w:val="left"/>
              <w:rPr>
                <w:rFonts w:hint="eastAsia" w:ascii="微软雅黑" w:hAnsi="微软雅黑" w:eastAsia="微软雅黑" w:cs="微软雅黑"/>
              </w:rPr>
            </w:pPr>
            <w:r>
              <w:rPr>
                <w:rFonts w:hint="eastAsia" w:ascii="微软雅黑" w:hAnsi="微软雅黑" w:eastAsia="微软雅黑" w:cs="微软雅黑"/>
              </w:rPr>
              <w:t>1.设计并执行手工黑盒功能测试用例；2.开展探索性测试；3.负责禅道缺陷全生命周期管理；4.执行OWASP安全测试与API安全专项测试</w:t>
            </w:r>
          </w:p>
        </w:tc>
      </w:tr>
      <w:tr w14:paraId="3402138B">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201EF0A5">
            <w:pPr>
              <w:pStyle w:val="15"/>
              <w:bidi w:val="0"/>
              <w:jc w:val="left"/>
              <w:rPr>
                <w:rFonts w:hint="eastAsia" w:ascii="微软雅黑" w:hAnsi="微软雅黑" w:eastAsia="微软雅黑" w:cs="微软雅黑"/>
              </w:rPr>
            </w:pPr>
            <w:r>
              <w:rPr>
                <w:rFonts w:hint="eastAsia" w:ascii="微软雅黑" w:hAnsi="微软雅黑" w:eastAsia="微软雅黑" w:cs="微软雅黑"/>
              </w:rPr>
              <w:t>4</w:t>
            </w:r>
          </w:p>
        </w:tc>
        <w:tc>
          <w:tcPr>
            <w:tcW w:w="2410" w:type="dxa"/>
            <w:tcBorders>
              <w:left w:val="single" w:color="000000" w:sz="4" w:space="0"/>
              <w:bottom w:val="single" w:color="000000" w:sz="4" w:space="0"/>
            </w:tcBorders>
          </w:tcPr>
          <w:p w14:paraId="386FC97F">
            <w:pPr>
              <w:pStyle w:val="15"/>
              <w:bidi w:val="0"/>
              <w:jc w:val="left"/>
              <w:rPr>
                <w:rFonts w:hint="eastAsia" w:ascii="微软雅黑" w:hAnsi="微软雅黑" w:eastAsia="微软雅黑" w:cs="微软雅黑"/>
              </w:rPr>
            </w:pPr>
            <w:r>
              <w:rPr>
                <w:rFonts w:hint="eastAsia" w:ascii="微软雅黑" w:hAnsi="微软雅黑" w:eastAsia="微软雅黑" w:cs="微软雅黑"/>
              </w:rPr>
              <w:t>梁锦华</w:t>
            </w:r>
          </w:p>
        </w:tc>
        <w:tc>
          <w:tcPr>
            <w:tcW w:w="2409" w:type="dxa"/>
            <w:tcBorders>
              <w:left w:val="single" w:color="000000" w:sz="4" w:space="0"/>
              <w:bottom w:val="single" w:color="000000" w:sz="4" w:space="0"/>
            </w:tcBorders>
          </w:tcPr>
          <w:p w14:paraId="40C97450">
            <w:pPr>
              <w:pStyle w:val="15"/>
              <w:bidi w:val="0"/>
              <w:jc w:val="left"/>
              <w:rPr>
                <w:rFonts w:hint="eastAsia" w:ascii="微软雅黑" w:hAnsi="微软雅黑" w:eastAsia="微软雅黑" w:cs="微软雅黑"/>
              </w:rPr>
            </w:pPr>
            <w:r>
              <w:rPr>
                <w:rFonts w:hint="eastAsia" w:ascii="微软雅黑" w:hAnsi="微软雅黑" w:eastAsia="微软雅黑" w:cs="微软雅黑"/>
              </w:rPr>
              <w:t>UI与智能化测试工程师</w:t>
            </w:r>
          </w:p>
        </w:tc>
        <w:tc>
          <w:tcPr>
            <w:tcW w:w="2410" w:type="dxa"/>
            <w:tcBorders>
              <w:left w:val="single" w:color="000000" w:sz="4" w:space="0"/>
              <w:bottom w:val="single" w:color="000000" w:sz="4" w:space="0"/>
              <w:right w:val="single" w:color="000000" w:sz="4" w:space="0"/>
            </w:tcBorders>
          </w:tcPr>
          <w:p w14:paraId="28F431D8">
            <w:pPr>
              <w:pStyle w:val="15"/>
              <w:bidi w:val="0"/>
              <w:jc w:val="left"/>
              <w:rPr>
                <w:rFonts w:hint="eastAsia" w:ascii="微软雅黑" w:hAnsi="微软雅黑" w:eastAsia="微软雅黑" w:cs="微软雅黑"/>
              </w:rPr>
            </w:pPr>
            <w:r>
              <w:rPr>
                <w:rFonts w:hint="eastAsia" w:ascii="微软雅黑" w:hAnsi="微软雅黑" w:eastAsia="微软雅黑" w:cs="微软雅黑"/>
              </w:rPr>
              <w:t>1.搭建Selenium4+POM UI自动化测试框架；2.编写Web端UI自动化测试用例；3.执行多终端兼容性测试；4.落地AI辅助测试应用并统计效率提升</w:t>
            </w:r>
          </w:p>
        </w:tc>
      </w:tr>
    </w:tbl>
    <w:p w14:paraId="39B19A68">
      <w:pPr>
        <w:pStyle w:val="4"/>
        <w:bidi w:val="0"/>
        <w:jc w:val="left"/>
        <w:rPr>
          <w:rFonts w:hint="eastAsia" w:ascii="微软雅黑" w:hAnsi="微软雅黑" w:eastAsia="微软雅黑" w:cs="微软雅黑"/>
        </w:rPr>
      </w:pPr>
    </w:p>
    <w:p w14:paraId="7BE3B9F0">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1.5 </w:t>
      </w:r>
      <w:r>
        <w:rPr>
          <w:rFonts w:hint="eastAsia" w:ascii="微软雅黑" w:hAnsi="微软雅黑" w:eastAsia="微软雅黑" w:cs="微软雅黑"/>
        </w:rPr>
        <w:t>项目测试进度计划</w:t>
      </w:r>
    </w:p>
    <w:p w14:paraId="1056EFFD">
      <w:pPr>
        <w:pStyle w:val="4"/>
        <w:bidi w:val="0"/>
        <w:jc w:val="left"/>
        <w:rPr>
          <w:rFonts w:hint="eastAsia" w:ascii="微软雅黑" w:hAnsi="微软雅黑" w:eastAsia="微软雅黑" w:cs="微软雅黑"/>
        </w:rPr>
      </w:pPr>
      <w:r>
        <w:rPr>
          <w:rFonts w:hint="eastAsia" w:ascii="微软雅黑" w:hAnsi="微软雅黑" w:eastAsia="微软雅黑" w:cs="微软雅黑"/>
        </w:rPr>
        <w:t>本次测试项目总周期 39 个工作日，严格按照以下进度计划执行：</w:t>
      </w:r>
    </w:p>
    <w:tbl>
      <w:tblPr>
        <w:tblStyle w:val="9"/>
        <w:tblW w:w="5000" w:type="pct"/>
        <w:tblInd w:w="-5" w:type="dxa"/>
        <w:tblLayout w:type="fixed"/>
        <w:tblCellMar>
          <w:top w:w="55" w:type="dxa"/>
          <w:left w:w="55" w:type="dxa"/>
          <w:bottom w:w="55" w:type="dxa"/>
          <w:right w:w="55" w:type="dxa"/>
        </w:tblCellMar>
      </w:tblPr>
      <w:tblGrid>
        <w:gridCol w:w="1949"/>
        <w:gridCol w:w="1950"/>
        <w:gridCol w:w="1949"/>
        <w:gridCol w:w="1950"/>
        <w:gridCol w:w="1950"/>
      </w:tblGrid>
      <w:tr w14:paraId="7A91EAF3">
        <w:tblPrEx>
          <w:tblCellMar>
            <w:top w:w="55" w:type="dxa"/>
            <w:left w:w="55" w:type="dxa"/>
            <w:bottom w:w="55" w:type="dxa"/>
            <w:right w:w="55" w:type="dxa"/>
          </w:tblCellMar>
        </w:tblPrEx>
        <w:trPr>
          <w:tblHeader/>
        </w:trPr>
        <w:tc>
          <w:tcPr>
            <w:tcW w:w="1927" w:type="dxa"/>
            <w:tcBorders>
              <w:top w:val="single" w:color="000000" w:sz="4" w:space="0"/>
              <w:left w:val="single" w:color="000000" w:sz="4" w:space="0"/>
              <w:bottom w:val="single" w:color="000000" w:sz="4" w:space="0"/>
            </w:tcBorders>
          </w:tcPr>
          <w:p w14:paraId="11150277">
            <w:pPr>
              <w:pStyle w:val="16"/>
              <w:bidi w:val="0"/>
              <w:jc w:val="left"/>
              <w:rPr>
                <w:rFonts w:hint="eastAsia" w:ascii="微软雅黑" w:hAnsi="微软雅黑" w:eastAsia="微软雅黑" w:cs="微软雅黑"/>
              </w:rPr>
            </w:pPr>
            <w:r>
              <w:rPr>
                <w:rFonts w:hint="eastAsia" w:ascii="微软雅黑" w:hAnsi="微软雅黑" w:eastAsia="微软雅黑" w:cs="微软雅黑"/>
              </w:rPr>
              <w:t>测试阶段</w:t>
            </w:r>
          </w:p>
        </w:tc>
        <w:tc>
          <w:tcPr>
            <w:tcW w:w="1928" w:type="dxa"/>
            <w:tcBorders>
              <w:top w:val="single" w:color="000000" w:sz="4" w:space="0"/>
              <w:left w:val="single" w:color="000000" w:sz="4" w:space="0"/>
              <w:bottom w:val="single" w:color="000000" w:sz="4" w:space="0"/>
            </w:tcBorders>
          </w:tcPr>
          <w:p w14:paraId="3970E9F7">
            <w:pPr>
              <w:pStyle w:val="16"/>
              <w:bidi w:val="0"/>
              <w:jc w:val="left"/>
              <w:rPr>
                <w:rFonts w:hint="eastAsia" w:ascii="微软雅黑" w:hAnsi="微软雅黑" w:eastAsia="微软雅黑" w:cs="微软雅黑"/>
              </w:rPr>
            </w:pPr>
            <w:r>
              <w:rPr>
                <w:rFonts w:hint="eastAsia" w:ascii="微软雅黑" w:hAnsi="微软雅黑" w:eastAsia="微软雅黑" w:cs="微软雅黑"/>
              </w:rPr>
              <w:t>起止时间</w:t>
            </w:r>
          </w:p>
        </w:tc>
        <w:tc>
          <w:tcPr>
            <w:tcW w:w="1927" w:type="dxa"/>
            <w:tcBorders>
              <w:top w:val="single" w:color="000000" w:sz="4" w:space="0"/>
              <w:left w:val="single" w:color="000000" w:sz="4" w:space="0"/>
              <w:bottom w:val="single" w:color="000000" w:sz="4" w:space="0"/>
            </w:tcBorders>
          </w:tcPr>
          <w:p w14:paraId="513992F2">
            <w:pPr>
              <w:pStyle w:val="16"/>
              <w:bidi w:val="0"/>
              <w:jc w:val="left"/>
              <w:rPr>
                <w:rFonts w:hint="eastAsia" w:ascii="微软雅黑" w:hAnsi="微软雅黑" w:eastAsia="微软雅黑" w:cs="微软雅黑"/>
              </w:rPr>
            </w:pPr>
            <w:r>
              <w:rPr>
                <w:rFonts w:hint="eastAsia" w:ascii="微软雅黑" w:hAnsi="微软雅黑" w:eastAsia="微软雅黑" w:cs="微软雅黑"/>
              </w:rPr>
              <w:t>工作日</w:t>
            </w:r>
          </w:p>
        </w:tc>
        <w:tc>
          <w:tcPr>
            <w:tcW w:w="1928" w:type="dxa"/>
            <w:tcBorders>
              <w:top w:val="single" w:color="000000" w:sz="4" w:space="0"/>
              <w:left w:val="single" w:color="000000" w:sz="4" w:space="0"/>
              <w:bottom w:val="single" w:color="000000" w:sz="4" w:space="0"/>
            </w:tcBorders>
          </w:tcPr>
          <w:p w14:paraId="4CB1424A">
            <w:pPr>
              <w:pStyle w:val="16"/>
              <w:bidi w:val="0"/>
              <w:jc w:val="left"/>
              <w:rPr>
                <w:rFonts w:hint="eastAsia" w:ascii="微软雅黑" w:hAnsi="微软雅黑" w:eastAsia="微软雅黑" w:cs="微软雅黑"/>
              </w:rPr>
            </w:pPr>
            <w:r>
              <w:rPr>
                <w:rFonts w:hint="eastAsia" w:ascii="微软雅黑" w:hAnsi="微软雅黑" w:eastAsia="微软雅黑" w:cs="微软雅黑"/>
              </w:rPr>
              <w:t>工作内容</w:t>
            </w:r>
          </w:p>
        </w:tc>
        <w:tc>
          <w:tcPr>
            <w:tcW w:w="1928" w:type="dxa"/>
            <w:tcBorders>
              <w:top w:val="single" w:color="000000" w:sz="4" w:space="0"/>
              <w:left w:val="single" w:color="000000" w:sz="4" w:space="0"/>
              <w:bottom w:val="single" w:color="000000" w:sz="4" w:space="0"/>
              <w:right w:val="single" w:color="000000" w:sz="4" w:space="0"/>
            </w:tcBorders>
          </w:tcPr>
          <w:p w14:paraId="366D079A">
            <w:pPr>
              <w:pStyle w:val="16"/>
              <w:bidi w:val="0"/>
              <w:jc w:val="left"/>
              <w:rPr>
                <w:rFonts w:hint="eastAsia" w:ascii="微软雅黑" w:hAnsi="微软雅黑" w:eastAsia="微软雅黑" w:cs="微软雅黑"/>
              </w:rPr>
            </w:pPr>
            <w:r>
              <w:rPr>
                <w:rFonts w:hint="eastAsia" w:ascii="微软雅黑" w:hAnsi="微软雅黑" w:eastAsia="微软雅黑" w:cs="微软雅黑"/>
              </w:rPr>
              <w:t>交付产物</w:t>
            </w:r>
          </w:p>
        </w:tc>
      </w:tr>
      <w:tr w14:paraId="0D51A6A7">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40958398">
            <w:pPr>
              <w:pStyle w:val="15"/>
              <w:bidi w:val="0"/>
              <w:jc w:val="left"/>
              <w:rPr>
                <w:rFonts w:hint="eastAsia" w:ascii="微软雅黑" w:hAnsi="微软雅黑" w:eastAsia="微软雅黑" w:cs="微软雅黑"/>
              </w:rPr>
            </w:pPr>
            <w:r>
              <w:rPr>
                <w:rFonts w:hint="eastAsia" w:ascii="微软雅黑" w:hAnsi="微软雅黑" w:eastAsia="微软雅黑" w:cs="微软雅黑"/>
              </w:rPr>
              <w:t>测试准备与测试左移</w:t>
            </w:r>
          </w:p>
        </w:tc>
        <w:tc>
          <w:tcPr>
            <w:tcW w:w="1928" w:type="dxa"/>
            <w:tcBorders>
              <w:left w:val="single" w:color="000000" w:sz="4" w:space="0"/>
              <w:bottom w:val="single" w:color="000000" w:sz="4" w:space="0"/>
            </w:tcBorders>
          </w:tcPr>
          <w:p w14:paraId="7EBAD180">
            <w:pPr>
              <w:pStyle w:val="15"/>
              <w:bidi w:val="0"/>
              <w:jc w:val="left"/>
              <w:rPr>
                <w:rFonts w:hint="eastAsia" w:ascii="微软雅黑" w:hAnsi="微软雅黑" w:eastAsia="微软雅黑" w:cs="微软雅黑"/>
              </w:rPr>
            </w:pPr>
            <w:r>
              <w:rPr>
                <w:rFonts w:hint="eastAsia" w:ascii="微软雅黑" w:hAnsi="微软雅黑" w:eastAsia="微软雅黑" w:cs="微软雅黑"/>
              </w:rPr>
              <w:t>2026.05.15-2026.05.22</w:t>
            </w:r>
          </w:p>
        </w:tc>
        <w:tc>
          <w:tcPr>
            <w:tcW w:w="1927" w:type="dxa"/>
            <w:tcBorders>
              <w:left w:val="single" w:color="000000" w:sz="4" w:space="0"/>
              <w:bottom w:val="single" w:color="000000" w:sz="4" w:space="0"/>
            </w:tcBorders>
          </w:tcPr>
          <w:p w14:paraId="6D0B730C">
            <w:pPr>
              <w:pStyle w:val="15"/>
              <w:bidi w:val="0"/>
              <w:jc w:val="left"/>
              <w:rPr>
                <w:rFonts w:hint="eastAsia" w:ascii="微软雅黑" w:hAnsi="微软雅黑" w:eastAsia="微软雅黑" w:cs="微软雅黑"/>
              </w:rPr>
            </w:pPr>
            <w:r>
              <w:rPr>
                <w:rFonts w:hint="eastAsia" w:ascii="微软雅黑" w:hAnsi="微软雅黑" w:eastAsia="微软雅黑" w:cs="微软雅黑"/>
              </w:rPr>
              <w:t>6</w:t>
            </w:r>
          </w:p>
        </w:tc>
        <w:tc>
          <w:tcPr>
            <w:tcW w:w="1928" w:type="dxa"/>
            <w:tcBorders>
              <w:left w:val="single" w:color="000000" w:sz="4" w:space="0"/>
              <w:bottom w:val="single" w:color="000000" w:sz="4" w:space="0"/>
            </w:tcBorders>
          </w:tcPr>
          <w:p w14:paraId="69BBF43B">
            <w:pPr>
              <w:pStyle w:val="15"/>
              <w:bidi w:val="0"/>
              <w:jc w:val="left"/>
              <w:rPr>
                <w:rFonts w:hint="eastAsia" w:ascii="微软雅黑" w:hAnsi="微软雅黑" w:eastAsia="微软雅黑" w:cs="微软雅黑"/>
              </w:rPr>
            </w:pPr>
            <w:r>
              <w:rPr>
                <w:rFonts w:hint="eastAsia" w:ascii="微软雅黑" w:hAnsi="微软雅黑" w:eastAsia="微软雅黑" w:cs="微软雅黑"/>
              </w:rPr>
              <w:t>1.参与需求评审会议；2.搭建测试环境；3.配置SonarQube静态扫描；4.编制测试方案与用例框架</w:t>
            </w:r>
          </w:p>
        </w:tc>
        <w:tc>
          <w:tcPr>
            <w:tcW w:w="1928" w:type="dxa"/>
            <w:tcBorders>
              <w:left w:val="single" w:color="000000" w:sz="4" w:space="0"/>
              <w:bottom w:val="single" w:color="000000" w:sz="4" w:space="0"/>
              <w:right w:val="single" w:color="000000" w:sz="4" w:space="0"/>
            </w:tcBorders>
          </w:tcPr>
          <w:p w14:paraId="068495D1">
            <w:pPr>
              <w:pStyle w:val="15"/>
              <w:bidi w:val="0"/>
              <w:jc w:val="left"/>
              <w:rPr>
                <w:rFonts w:hint="eastAsia" w:ascii="微软雅黑" w:hAnsi="微软雅黑" w:eastAsia="微软雅黑" w:cs="微软雅黑"/>
              </w:rPr>
            </w:pPr>
            <w:r>
              <w:rPr>
                <w:rFonts w:hint="eastAsia" w:ascii="微软雅黑" w:hAnsi="微软雅黑" w:eastAsia="微软雅黑" w:cs="微软雅黑"/>
              </w:rPr>
              <w:t>需求评审纪要、测试计划书、测试环境配置文档</w:t>
            </w:r>
          </w:p>
        </w:tc>
      </w:tr>
      <w:tr w14:paraId="66A83A83">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40970F58">
            <w:pPr>
              <w:pStyle w:val="15"/>
              <w:bidi w:val="0"/>
              <w:jc w:val="left"/>
              <w:rPr>
                <w:rFonts w:hint="eastAsia" w:ascii="微软雅黑" w:hAnsi="微软雅黑" w:eastAsia="微软雅黑" w:cs="微软雅黑"/>
              </w:rPr>
            </w:pPr>
            <w:r>
              <w:rPr>
                <w:rFonts w:hint="eastAsia" w:ascii="微软雅黑" w:hAnsi="微软雅黑" w:eastAsia="微软雅黑" w:cs="微软雅黑"/>
              </w:rPr>
              <w:t>白盒单元测试</w:t>
            </w:r>
          </w:p>
        </w:tc>
        <w:tc>
          <w:tcPr>
            <w:tcW w:w="1928" w:type="dxa"/>
            <w:tcBorders>
              <w:left w:val="single" w:color="000000" w:sz="4" w:space="0"/>
              <w:bottom w:val="single" w:color="000000" w:sz="4" w:space="0"/>
            </w:tcBorders>
          </w:tcPr>
          <w:p w14:paraId="02893E34">
            <w:pPr>
              <w:pStyle w:val="15"/>
              <w:bidi w:val="0"/>
              <w:jc w:val="left"/>
              <w:rPr>
                <w:rFonts w:hint="eastAsia" w:ascii="微软雅黑" w:hAnsi="微软雅黑" w:eastAsia="微软雅黑" w:cs="微软雅黑"/>
              </w:rPr>
            </w:pPr>
            <w:r>
              <w:rPr>
                <w:rFonts w:hint="eastAsia" w:ascii="微软雅黑" w:hAnsi="微软雅黑" w:eastAsia="微软雅黑" w:cs="微软雅黑"/>
              </w:rPr>
              <w:t>2026.05.23-2026.05.30</w:t>
            </w:r>
          </w:p>
        </w:tc>
        <w:tc>
          <w:tcPr>
            <w:tcW w:w="1927" w:type="dxa"/>
            <w:tcBorders>
              <w:left w:val="single" w:color="000000" w:sz="4" w:space="0"/>
              <w:bottom w:val="single" w:color="000000" w:sz="4" w:space="0"/>
            </w:tcBorders>
          </w:tcPr>
          <w:p w14:paraId="08AB4881">
            <w:pPr>
              <w:pStyle w:val="15"/>
              <w:bidi w:val="0"/>
              <w:jc w:val="left"/>
              <w:rPr>
                <w:rFonts w:hint="eastAsia" w:ascii="微软雅黑" w:hAnsi="微软雅黑" w:eastAsia="微软雅黑" w:cs="微软雅黑"/>
              </w:rPr>
            </w:pPr>
            <w:r>
              <w:rPr>
                <w:rFonts w:hint="eastAsia" w:ascii="微软雅黑" w:hAnsi="微软雅黑" w:eastAsia="微软雅黑" w:cs="微软雅黑"/>
              </w:rPr>
              <w:t>6</w:t>
            </w:r>
          </w:p>
        </w:tc>
        <w:tc>
          <w:tcPr>
            <w:tcW w:w="1928" w:type="dxa"/>
            <w:tcBorders>
              <w:left w:val="single" w:color="000000" w:sz="4" w:space="0"/>
              <w:bottom w:val="single" w:color="000000" w:sz="4" w:space="0"/>
            </w:tcBorders>
          </w:tcPr>
          <w:p w14:paraId="0E696FF1">
            <w:pPr>
              <w:pStyle w:val="15"/>
              <w:bidi w:val="0"/>
              <w:jc w:val="left"/>
              <w:rPr>
                <w:rFonts w:hint="eastAsia" w:ascii="微软雅黑" w:hAnsi="微软雅黑" w:eastAsia="微软雅黑" w:cs="微软雅黑"/>
              </w:rPr>
            </w:pPr>
            <w:r>
              <w:rPr>
                <w:rFonts w:hint="eastAsia" w:ascii="微软雅黑" w:hAnsi="微软雅黑" w:eastAsia="微软雅黑" w:cs="微软雅黑"/>
              </w:rPr>
              <w:t>1.编写JUnit5单元测试用例；2.落地TDD红绿重构；3.统计Jacoco代码覆盖率；4.提交单元测试发现的缺陷</w:t>
            </w:r>
          </w:p>
        </w:tc>
        <w:tc>
          <w:tcPr>
            <w:tcW w:w="1928" w:type="dxa"/>
            <w:tcBorders>
              <w:left w:val="single" w:color="000000" w:sz="4" w:space="0"/>
              <w:bottom w:val="single" w:color="000000" w:sz="4" w:space="0"/>
              <w:right w:val="single" w:color="000000" w:sz="4" w:space="0"/>
            </w:tcBorders>
          </w:tcPr>
          <w:p w14:paraId="35677DD5">
            <w:pPr>
              <w:pStyle w:val="15"/>
              <w:bidi w:val="0"/>
              <w:jc w:val="left"/>
              <w:rPr>
                <w:rFonts w:hint="eastAsia" w:ascii="微软雅黑" w:hAnsi="微软雅黑" w:eastAsia="微软雅黑" w:cs="微软雅黑"/>
              </w:rPr>
            </w:pPr>
            <w:r>
              <w:rPr>
                <w:rFonts w:hint="eastAsia" w:ascii="微软雅黑" w:hAnsi="微软雅黑" w:eastAsia="微软雅黑" w:cs="微软雅黑"/>
              </w:rPr>
              <w:t>单元测试用例集、Jacoco覆盖率报告、单元测试缺陷清单</w:t>
            </w:r>
          </w:p>
        </w:tc>
      </w:tr>
      <w:tr w14:paraId="12B32A2A">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0E7F3863">
            <w:pPr>
              <w:pStyle w:val="15"/>
              <w:bidi w:val="0"/>
              <w:jc w:val="left"/>
              <w:rPr>
                <w:rFonts w:hint="eastAsia" w:ascii="微软雅黑" w:hAnsi="微软雅黑" w:eastAsia="微软雅黑" w:cs="微软雅黑"/>
              </w:rPr>
            </w:pPr>
            <w:r>
              <w:rPr>
                <w:rFonts w:hint="eastAsia" w:ascii="微软雅黑" w:hAnsi="微软雅黑" w:eastAsia="微软雅黑" w:cs="微软雅黑"/>
              </w:rPr>
              <w:t>黑盒功能与探索测试</w:t>
            </w:r>
          </w:p>
        </w:tc>
        <w:tc>
          <w:tcPr>
            <w:tcW w:w="1928" w:type="dxa"/>
            <w:tcBorders>
              <w:left w:val="single" w:color="000000" w:sz="4" w:space="0"/>
              <w:bottom w:val="single" w:color="000000" w:sz="4" w:space="0"/>
            </w:tcBorders>
          </w:tcPr>
          <w:p w14:paraId="0442D299">
            <w:pPr>
              <w:pStyle w:val="15"/>
              <w:bidi w:val="0"/>
              <w:jc w:val="left"/>
              <w:rPr>
                <w:rFonts w:hint="eastAsia" w:ascii="微软雅黑" w:hAnsi="微软雅黑" w:eastAsia="微软雅黑" w:cs="微软雅黑"/>
              </w:rPr>
            </w:pPr>
            <w:r>
              <w:rPr>
                <w:rFonts w:hint="eastAsia" w:ascii="微软雅黑" w:hAnsi="微软雅黑" w:eastAsia="微软雅黑" w:cs="微软雅黑"/>
              </w:rPr>
              <w:t>2026.05.31-2026.06.10</w:t>
            </w:r>
          </w:p>
        </w:tc>
        <w:tc>
          <w:tcPr>
            <w:tcW w:w="1927" w:type="dxa"/>
            <w:tcBorders>
              <w:left w:val="single" w:color="000000" w:sz="4" w:space="0"/>
              <w:bottom w:val="single" w:color="000000" w:sz="4" w:space="0"/>
            </w:tcBorders>
          </w:tcPr>
          <w:p w14:paraId="1373DEED">
            <w:pPr>
              <w:pStyle w:val="15"/>
              <w:bidi w:val="0"/>
              <w:jc w:val="left"/>
              <w:rPr>
                <w:rFonts w:hint="eastAsia" w:ascii="微软雅黑" w:hAnsi="微软雅黑" w:eastAsia="微软雅黑" w:cs="微软雅黑"/>
              </w:rPr>
            </w:pPr>
            <w:r>
              <w:rPr>
                <w:rFonts w:hint="eastAsia" w:ascii="微软雅黑" w:hAnsi="微软雅黑" w:eastAsia="微软雅黑" w:cs="微软雅黑"/>
              </w:rPr>
              <w:t>8</w:t>
            </w:r>
          </w:p>
        </w:tc>
        <w:tc>
          <w:tcPr>
            <w:tcW w:w="1928" w:type="dxa"/>
            <w:tcBorders>
              <w:left w:val="single" w:color="000000" w:sz="4" w:space="0"/>
              <w:bottom w:val="single" w:color="000000" w:sz="4" w:space="0"/>
            </w:tcBorders>
          </w:tcPr>
          <w:p w14:paraId="74E3E7A4">
            <w:pPr>
              <w:pStyle w:val="15"/>
              <w:bidi w:val="0"/>
              <w:jc w:val="left"/>
              <w:rPr>
                <w:rFonts w:hint="eastAsia" w:ascii="微软雅黑" w:hAnsi="微软雅黑" w:eastAsia="微软雅黑" w:cs="微软雅黑"/>
              </w:rPr>
            </w:pPr>
            <w:r>
              <w:rPr>
                <w:rFonts w:hint="eastAsia" w:ascii="微软雅黑" w:hAnsi="微软雅黑" w:eastAsia="微软雅黑" w:cs="微软雅黑"/>
              </w:rPr>
              <w:t>1.设计并执行手工黑盒测试用例；2.开展2轮探索性测试；3.在禅道中提交并跟踪缺陷；4.验证修复后的缺陷</w:t>
            </w:r>
          </w:p>
        </w:tc>
        <w:tc>
          <w:tcPr>
            <w:tcW w:w="1928" w:type="dxa"/>
            <w:tcBorders>
              <w:left w:val="single" w:color="000000" w:sz="4" w:space="0"/>
              <w:bottom w:val="single" w:color="000000" w:sz="4" w:space="0"/>
              <w:right w:val="single" w:color="000000" w:sz="4" w:space="0"/>
            </w:tcBorders>
          </w:tcPr>
          <w:p w14:paraId="4BA371D5">
            <w:pPr>
              <w:pStyle w:val="15"/>
              <w:bidi w:val="0"/>
              <w:jc w:val="left"/>
              <w:rPr>
                <w:rFonts w:hint="eastAsia" w:ascii="微软雅黑" w:hAnsi="微软雅黑" w:eastAsia="微软雅黑" w:cs="微软雅黑"/>
              </w:rPr>
            </w:pPr>
            <w:r>
              <w:rPr>
                <w:rFonts w:hint="eastAsia" w:ascii="微软雅黑" w:hAnsi="微软雅黑" w:eastAsia="微软雅黑" w:cs="微软雅黑"/>
              </w:rPr>
              <w:t>功能测试用例集、探索性测试报告、禅道缺陷台账</w:t>
            </w:r>
          </w:p>
        </w:tc>
      </w:tr>
      <w:tr w14:paraId="68E3047F">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713613CE">
            <w:pPr>
              <w:pStyle w:val="15"/>
              <w:bidi w:val="0"/>
              <w:jc w:val="left"/>
              <w:rPr>
                <w:rFonts w:hint="eastAsia" w:ascii="微软雅黑" w:hAnsi="微软雅黑" w:eastAsia="微软雅黑" w:cs="微软雅黑"/>
              </w:rPr>
            </w:pPr>
            <w:r>
              <w:rPr>
                <w:rFonts w:hint="eastAsia" w:ascii="微软雅黑" w:hAnsi="微软雅黑" w:eastAsia="微软雅黑" w:cs="微软雅黑"/>
              </w:rPr>
              <w:t>自动化脚本开发</w:t>
            </w:r>
          </w:p>
        </w:tc>
        <w:tc>
          <w:tcPr>
            <w:tcW w:w="1928" w:type="dxa"/>
            <w:tcBorders>
              <w:left w:val="single" w:color="000000" w:sz="4" w:space="0"/>
              <w:bottom w:val="single" w:color="000000" w:sz="4" w:space="0"/>
            </w:tcBorders>
          </w:tcPr>
          <w:p w14:paraId="1C1A9D79">
            <w:pPr>
              <w:pStyle w:val="15"/>
              <w:bidi w:val="0"/>
              <w:jc w:val="left"/>
              <w:rPr>
                <w:rFonts w:hint="eastAsia" w:ascii="微软雅黑" w:hAnsi="微软雅黑" w:eastAsia="微软雅黑" w:cs="微软雅黑"/>
              </w:rPr>
            </w:pPr>
            <w:r>
              <w:rPr>
                <w:rFonts w:hint="eastAsia" w:ascii="微软雅黑" w:hAnsi="微软雅黑" w:eastAsia="微软雅黑" w:cs="微软雅黑"/>
              </w:rPr>
              <w:t>2026.06.11-2026.06.18</w:t>
            </w:r>
          </w:p>
        </w:tc>
        <w:tc>
          <w:tcPr>
            <w:tcW w:w="1927" w:type="dxa"/>
            <w:tcBorders>
              <w:left w:val="single" w:color="000000" w:sz="4" w:space="0"/>
              <w:bottom w:val="single" w:color="000000" w:sz="4" w:space="0"/>
            </w:tcBorders>
          </w:tcPr>
          <w:p w14:paraId="64FAB376">
            <w:pPr>
              <w:pStyle w:val="15"/>
              <w:bidi w:val="0"/>
              <w:jc w:val="left"/>
              <w:rPr>
                <w:rFonts w:hint="eastAsia" w:ascii="微软雅黑" w:hAnsi="微软雅黑" w:eastAsia="微软雅黑" w:cs="微软雅黑"/>
              </w:rPr>
            </w:pPr>
            <w:r>
              <w:rPr>
                <w:rFonts w:hint="eastAsia" w:ascii="微软雅黑" w:hAnsi="微软雅黑" w:eastAsia="微软雅黑" w:cs="微软雅黑"/>
              </w:rPr>
              <w:t>6</w:t>
            </w:r>
          </w:p>
        </w:tc>
        <w:tc>
          <w:tcPr>
            <w:tcW w:w="1928" w:type="dxa"/>
            <w:tcBorders>
              <w:left w:val="single" w:color="000000" w:sz="4" w:space="0"/>
              <w:bottom w:val="single" w:color="000000" w:sz="4" w:space="0"/>
            </w:tcBorders>
          </w:tcPr>
          <w:p w14:paraId="72AECD68">
            <w:pPr>
              <w:pStyle w:val="15"/>
              <w:bidi w:val="0"/>
              <w:jc w:val="left"/>
              <w:rPr>
                <w:rFonts w:hint="eastAsia" w:ascii="微软雅黑" w:hAnsi="微软雅黑" w:eastAsia="微软雅黑" w:cs="微软雅黑"/>
              </w:rPr>
            </w:pPr>
            <w:r>
              <w:rPr>
                <w:rFonts w:hint="eastAsia" w:ascii="微软雅黑" w:hAnsi="微软雅黑" w:eastAsia="微软雅黑" w:cs="微软雅黑"/>
              </w:rPr>
              <w:t>1.开发接口自动化测试脚本；2.实现CDC契约测试；3.开发UI自动化测试脚本；4.生成Allure自动化测试报告</w:t>
            </w:r>
          </w:p>
        </w:tc>
        <w:tc>
          <w:tcPr>
            <w:tcW w:w="1928" w:type="dxa"/>
            <w:tcBorders>
              <w:left w:val="single" w:color="000000" w:sz="4" w:space="0"/>
              <w:bottom w:val="single" w:color="000000" w:sz="4" w:space="0"/>
              <w:right w:val="single" w:color="000000" w:sz="4" w:space="0"/>
            </w:tcBorders>
          </w:tcPr>
          <w:p w14:paraId="0BCB893B">
            <w:pPr>
              <w:pStyle w:val="15"/>
              <w:bidi w:val="0"/>
              <w:jc w:val="left"/>
              <w:rPr>
                <w:rFonts w:hint="eastAsia" w:ascii="微软雅黑" w:hAnsi="微软雅黑" w:eastAsia="微软雅黑" w:cs="微软雅黑"/>
              </w:rPr>
            </w:pPr>
            <w:r>
              <w:rPr>
                <w:rFonts w:hint="eastAsia" w:ascii="微软雅黑" w:hAnsi="微软雅黑" w:eastAsia="微软雅黑" w:cs="微软雅黑"/>
              </w:rPr>
              <w:t>接口自动化脚本、UI自动化脚本、Allure测试报告</w:t>
            </w:r>
          </w:p>
        </w:tc>
      </w:tr>
      <w:tr w14:paraId="28342DD5">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1B799250">
            <w:pPr>
              <w:pStyle w:val="15"/>
              <w:bidi w:val="0"/>
              <w:jc w:val="left"/>
              <w:rPr>
                <w:rFonts w:hint="eastAsia" w:ascii="微软雅黑" w:hAnsi="微软雅黑" w:eastAsia="微软雅黑" w:cs="微软雅黑"/>
              </w:rPr>
            </w:pPr>
            <w:r>
              <w:rPr>
                <w:rFonts w:hint="eastAsia" w:ascii="微软雅黑" w:hAnsi="微软雅黑" w:eastAsia="微软雅黑" w:cs="微软雅黑"/>
              </w:rPr>
              <w:t>性能与安全测试</w:t>
            </w:r>
          </w:p>
        </w:tc>
        <w:tc>
          <w:tcPr>
            <w:tcW w:w="1928" w:type="dxa"/>
            <w:tcBorders>
              <w:left w:val="single" w:color="000000" w:sz="4" w:space="0"/>
              <w:bottom w:val="single" w:color="000000" w:sz="4" w:space="0"/>
            </w:tcBorders>
          </w:tcPr>
          <w:p w14:paraId="7BBC591A">
            <w:pPr>
              <w:pStyle w:val="15"/>
              <w:bidi w:val="0"/>
              <w:jc w:val="left"/>
              <w:rPr>
                <w:rFonts w:hint="eastAsia" w:ascii="微软雅黑" w:hAnsi="微软雅黑" w:eastAsia="微软雅黑" w:cs="微软雅黑"/>
              </w:rPr>
            </w:pPr>
            <w:r>
              <w:rPr>
                <w:rFonts w:hint="eastAsia" w:ascii="微软雅黑" w:hAnsi="微软雅黑" w:eastAsia="微软雅黑" w:cs="微软雅黑"/>
              </w:rPr>
              <w:t>2026.06.19-2026.06.21</w:t>
            </w:r>
          </w:p>
        </w:tc>
        <w:tc>
          <w:tcPr>
            <w:tcW w:w="1927" w:type="dxa"/>
            <w:tcBorders>
              <w:left w:val="single" w:color="000000" w:sz="4" w:space="0"/>
              <w:bottom w:val="single" w:color="000000" w:sz="4" w:space="0"/>
            </w:tcBorders>
          </w:tcPr>
          <w:p w14:paraId="1EB5623F">
            <w:pPr>
              <w:pStyle w:val="15"/>
              <w:bidi w:val="0"/>
              <w:jc w:val="left"/>
              <w:rPr>
                <w:rFonts w:hint="eastAsia" w:ascii="微软雅黑" w:hAnsi="微软雅黑" w:eastAsia="微软雅黑" w:cs="微软雅黑"/>
              </w:rPr>
            </w:pPr>
            <w:r>
              <w:rPr>
                <w:rFonts w:hint="eastAsia" w:ascii="微软雅黑" w:hAnsi="微软雅黑" w:eastAsia="微软雅黑" w:cs="微软雅黑"/>
              </w:rPr>
              <w:t>3</w:t>
            </w:r>
          </w:p>
        </w:tc>
        <w:tc>
          <w:tcPr>
            <w:tcW w:w="1928" w:type="dxa"/>
            <w:tcBorders>
              <w:left w:val="single" w:color="000000" w:sz="4" w:space="0"/>
              <w:bottom w:val="single" w:color="000000" w:sz="4" w:space="0"/>
            </w:tcBorders>
          </w:tcPr>
          <w:p w14:paraId="1FF21399">
            <w:pPr>
              <w:pStyle w:val="15"/>
              <w:bidi w:val="0"/>
              <w:jc w:val="left"/>
              <w:rPr>
                <w:rFonts w:hint="eastAsia" w:ascii="微软雅黑" w:hAnsi="微软雅黑" w:eastAsia="微软雅黑" w:cs="微软雅黑"/>
              </w:rPr>
            </w:pPr>
            <w:r>
              <w:rPr>
                <w:rFonts w:hint="eastAsia" w:ascii="微软雅黑" w:hAnsi="微软雅黑" w:eastAsia="微软雅黑" w:cs="微软雅黑"/>
              </w:rPr>
              <w:t>1.执行JMeter性能负载与稳定性测试；2.监控服务器资源使用率；3.执行OWASP安全扫描；4.开展API安全专项测试</w:t>
            </w:r>
          </w:p>
        </w:tc>
        <w:tc>
          <w:tcPr>
            <w:tcW w:w="1928" w:type="dxa"/>
            <w:tcBorders>
              <w:left w:val="single" w:color="000000" w:sz="4" w:space="0"/>
              <w:bottom w:val="single" w:color="000000" w:sz="4" w:space="0"/>
              <w:right w:val="single" w:color="000000" w:sz="4" w:space="0"/>
            </w:tcBorders>
          </w:tcPr>
          <w:p w14:paraId="0F382618">
            <w:pPr>
              <w:pStyle w:val="15"/>
              <w:bidi w:val="0"/>
              <w:jc w:val="left"/>
              <w:rPr>
                <w:rFonts w:hint="eastAsia" w:ascii="微软雅黑" w:hAnsi="微软雅黑" w:eastAsia="微软雅黑" w:cs="微软雅黑"/>
              </w:rPr>
            </w:pPr>
            <w:r>
              <w:rPr>
                <w:rFonts w:hint="eastAsia" w:ascii="微软雅黑" w:hAnsi="微软雅黑" w:eastAsia="微软雅黑" w:cs="微软雅黑"/>
              </w:rPr>
              <w:t>性能测试报告、安全测试报告、性能瓶颈分析报告</w:t>
            </w:r>
          </w:p>
        </w:tc>
      </w:tr>
      <w:tr w14:paraId="12F412C3">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70357B94">
            <w:pPr>
              <w:pStyle w:val="15"/>
              <w:bidi w:val="0"/>
              <w:jc w:val="left"/>
              <w:rPr>
                <w:rFonts w:hint="eastAsia" w:ascii="微软雅黑" w:hAnsi="微软雅黑" w:eastAsia="微软雅黑" w:cs="微软雅黑"/>
              </w:rPr>
            </w:pPr>
            <w:r>
              <w:rPr>
                <w:rFonts w:hint="eastAsia" w:ascii="微软雅黑" w:hAnsi="微软雅黑" w:eastAsia="微软雅黑" w:cs="微软雅黑"/>
              </w:rPr>
              <w:t>CI与AI落地+报告汇总</w:t>
            </w:r>
          </w:p>
        </w:tc>
        <w:tc>
          <w:tcPr>
            <w:tcW w:w="1928" w:type="dxa"/>
            <w:tcBorders>
              <w:left w:val="single" w:color="000000" w:sz="4" w:space="0"/>
              <w:bottom w:val="single" w:color="000000" w:sz="4" w:space="0"/>
            </w:tcBorders>
          </w:tcPr>
          <w:p w14:paraId="58AB86D0">
            <w:pPr>
              <w:pStyle w:val="15"/>
              <w:bidi w:val="0"/>
              <w:jc w:val="left"/>
              <w:rPr>
                <w:rFonts w:hint="eastAsia" w:ascii="微软雅黑" w:hAnsi="微软雅黑" w:eastAsia="微软雅黑" w:cs="微软雅黑"/>
              </w:rPr>
            </w:pPr>
            <w:r>
              <w:rPr>
                <w:rFonts w:hint="eastAsia" w:ascii="微软雅黑" w:hAnsi="微软雅黑" w:eastAsia="微软雅黑" w:cs="微软雅黑"/>
              </w:rPr>
              <w:t>2026.06.21-2026.06.23</w:t>
            </w:r>
          </w:p>
        </w:tc>
        <w:tc>
          <w:tcPr>
            <w:tcW w:w="1927" w:type="dxa"/>
            <w:tcBorders>
              <w:left w:val="single" w:color="000000" w:sz="4" w:space="0"/>
              <w:bottom w:val="single" w:color="000000" w:sz="4" w:space="0"/>
            </w:tcBorders>
          </w:tcPr>
          <w:p w14:paraId="58743C15">
            <w:pPr>
              <w:pStyle w:val="15"/>
              <w:bidi w:val="0"/>
              <w:jc w:val="left"/>
              <w:rPr>
                <w:rFonts w:hint="eastAsia" w:ascii="微软雅黑" w:hAnsi="微软雅黑" w:eastAsia="微软雅黑" w:cs="微软雅黑"/>
              </w:rPr>
            </w:pPr>
            <w:r>
              <w:rPr>
                <w:rFonts w:hint="eastAsia" w:ascii="微软雅黑" w:hAnsi="微软雅黑" w:eastAsia="微软雅黑" w:cs="微软雅黑"/>
              </w:rPr>
              <w:t>3</w:t>
            </w:r>
          </w:p>
        </w:tc>
        <w:tc>
          <w:tcPr>
            <w:tcW w:w="1928" w:type="dxa"/>
            <w:tcBorders>
              <w:left w:val="single" w:color="000000" w:sz="4" w:space="0"/>
              <w:bottom w:val="single" w:color="000000" w:sz="4" w:space="0"/>
            </w:tcBorders>
          </w:tcPr>
          <w:p w14:paraId="5FA68C83">
            <w:pPr>
              <w:pStyle w:val="15"/>
              <w:bidi w:val="0"/>
              <w:jc w:val="left"/>
              <w:rPr>
                <w:rFonts w:hint="eastAsia" w:ascii="微软雅黑" w:hAnsi="微软雅黑" w:eastAsia="微软雅黑" w:cs="微软雅黑"/>
              </w:rPr>
            </w:pPr>
            <w:r>
              <w:rPr>
                <w:rFonts w:hint="eastAsia" w:ascii="微软雅黑" w:hAnsi="微软雅黑" w:eastAsia="微软雅黑" w:cs="微软雅黑"/>
              </w:rPr>
              <w:t>1.搭建Jenkins CI流水线；2.统计AI辅助测试效率提升；3.汇总所有测试数据；4.编写最终综合测试报告</w:t>
            </w:r>
          </w:p>
        </w:tc>
        <w:tc>
          <w:tcPr>
            <w:tcW w:w="1928" w:type="dxa"/>
            <w:tcBorders>
              <w:left w:val="single" w:color="000000" w:sz="4" w:space="0"/>
              <w:bottom w:val="single" w:color="000000" w:sz="4" w:space="0"/>
              <w:right w:val="single" w:color="000000" w:sz="4" w:space="0"/>
            </w:tcBorders>
          </w:tcPr>
          <w:p w14:paraId="11C23043">
            <w:pPr>
              <w:pStyle w:val="15"/>
              <w:bidi w:val="0"/>
              <w:jc w:val="left"/>
              <w:rPr>
                <w:rFonts w:hint="eastAsia" w:ascii="微软雅黑" w:hAnsi="微软雅黑" w:eastAsia="微软雅黑" w:cs="微软雅黑"/>
              </w:rPr>
            </w:pPr>
            <w:r>
              <w:rPr>
                <w:rFonts w:hint="eastAsia" w:ascii="微软雅黑" w:hAnsi="微软雅黑" w:eastAsia="微软雅黑" w:cs="微软雅黑"/>
              </w:rPr>
              <w:t>Jenkins流水线配置、AI效率对比表、最终综合测试报告</w:t>
            </w:r>
          </w:p>
        </w:tc>
      </w:tr>
    </w:tbl>
    <w:p w14:paraId="2F8F8042">
      <w:pPr>
        <w:pStyle w:val="4"/>
        <w:bidi w:val="0"/>
        <w:jc w:val="left"/>
        <w:rPr>
          <w:rFonts w:hint="eastAsia" w:ascii="微软雅黑" w:hAnsi="微软雅黑" w:eastAsia="微软雅黑" w:cs="微软雅黑"/>
        </w:rPr>
      </w:pPr>
    </w:p>
    <w:p w14:paraId="133F7A31">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1.6 </w:t>
      </w:r>
      <w:r>
        <w:rPr>
          <w:rFonts w:hint="eastAsia" w:ascii="微软雅黑" w:hAnsi="微软雅黑" w:eastAsia="微软雅黑" w:cs="微软雅黑"/>
        </w:rPr>
        <w:t>四大核心质量度量指标</w:t>
      </w:r>
    </w:p>
    <w:p w14:paraId="5FA6114C">
      <w:pPr>
        <w:pStyle w:val="4"/>
        <w:bidi w:val="0"/>
        <w:jc w:val="left"/>
        <w:rPr>
          <w:rFonts w:hint="eastAsia" w:ascii="微软雅黑" w:hAnsi="微软雅黑" w:eastAsia="微软雅黑" w:cs="微软雅黑"/>
        </w:rPr>
      </w:pPr>
      <w:r>
        <w:rPr>
          <w:rFonts w:hint="eastAsia" w:ascii="微软雅黑" w:hAnsi="微软雅黑" w:eastAsia="微软雅黑" w:cs="微软雅黑"/>
        </w:rPr>
        <w:t>本次项目统一采用国内互联网企业通用的四项核心质量度量指标，所有测试数据均基于此计算，确保质量评估的客观性与标准化：</w:t>
      </w:r>
    </w:p>
    <w:p w14:paraId="5D47632E">
      <w:pPr>
        <w:pStyle w:val="4"/>
        <w:numPr>
          <w:ilvl w:val="0"/>
          <w:numId w:val="7"/>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用例通过率：实际执行通过的测试用例数 ÷ 总执行测试用例数 × 100%，预设目标≥95%，本次实测 97.2%；</w:t>
      </w:r>
    </w:p>
    <w:p w14:paraId="00C1D520">
      <w:pPr>
        <w:pStyle w:val="4"/>
        <w:numPr>
          <w:ilvl w:val="0"/>
          <w:numId w:val="7"/>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缺陷密度：项目有效缺陷总数 ÷ 项目总代码行数（单位：千行，KLOC），本次项目源码共 11.9 万行，预设目标≤1.0 个/KLOC，实测 89÷119=0.75 个/KLOC；</w:t>
      </w:r>
    </w:p>
    <w:p w14:paraId="3FEA46DC">
      <w:pPr>
        <w:pStyle w:val="4"/>
        <w:numPr>
          <w:ilvl w:val="0"/>
          <w:numId w:val="7"/>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缺陷逃逸率：上线后生产环境发现的缺陷数 ÷（测试阶段发现的缺陷数 + 上线后发现的缺陷数）× 100%，预设目标≤1%，本次上线 1 个月无线上缺陷，实测 0%；</w:t>
      </w:r>
    </w:p>
    <w:p w14:paraId="7D7A2F23">
      <w:pPr>
        <w:pStyle w:val="4"/>
        <w:numPr>
          <w:ilvl w:val="0"/>
          <w:numId w:val="7"/>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自动化覆盖率：自动化测试用例覆盖的业务功能点数 ÷ 系统总业务功能点数 × 100%，预设目标≥30%，本次实测 42%。</w:t>
      </w:r>
    </w:p>
    <w:p w14:paraId="6CB8698C">
      <w:pPr>
        <w:pStyle w:val="17"/>
        <w:bidi w:val="0"/>
        <w:jc w:val="left"/>
        <w:rPr>
          <w:rFonts w:hint="eastAsia" w:ascii="微软雅黑" w:hAnsi="微软雅黑" w:eastAsia="微软雅黑" w:cs="微软雅黑"/>
        </w:rPr>
      </w:pPr>
    </w:p>
    <w:p w14:paraId="17023892">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2 </w:t>
      </w:r>
      <w:r>
        <w:rPr>
          <w:rFonts w:hint="eastAsia" w:ascii="微软雅黑" w:hAnsi="微软雅黑" w:eastAsia="微软雅黑" w:cs="微软雅黑"/>
        </w:rPr>
        <w:t>测试方案、测试左移与测试右移落地</w:t>
      </w:r>
    </w:p>
    <w:p w14:paraId="36CF1E85">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2.1 </w:t>
      </w:r>
      <w:r>
        <w:rPr>
          <w:rFonts w:hint="eastAsia" w:ascii="微软雅黑" w:hAnsi="微软雅黑" w:eastAsia="微软雅黑" w:cs="微软雅黑"/>
        </w:rPr>
        <w:t>需求拆解与测试点分析</w:t>
      </w:r>
    </w:p>
    <w:p w14:paraId="6BAD1ABC">
      <w:pPr>
        <w:pStyle w:val="4"/>
        <w:bidi w:val="0"/>
        <w:jc w:val="left"/>
        <w:rPr>
          <w:rFonts w:hint="eastAsia" w:ascii="微软雅黑" w:hAnsi="微软雅黑" w:eastAsia="微软雅黑" w:cs="微软雅黑"/>
        </w:rPr>
      </w:pPr>
      <w:r>
        <w:rPr>
          <w:rFonts w:hint="eastAsia" w:ascii="微软雅黑" w:hAnsi="微软雅黑" w:eastAsia="微软雅黑" w:cs="微软雅黑"/>
        </w:rPr>
        <w:t>基于《嘉园外卖校园外卖跑腿平台需求规格说明书》与《产品原型图》，采用 需求分层拆解法 将需求拆解为三级测试点：</w:t>
      </w:r>
    </w:p>
    <w:p w14:paraId="39FF659A">
      <w:pPr>
        <w:pStyle w:val="4"/>
        <w:numPr>
          <w:ilvl w:val="0"/>
          <w:numId w:val="8"/>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一级测试点：对应系统大模块，如用户模块、商家模块、订单模块等；</w:t>
      </w:r>
    </w:p>
    <w:p w14:paraId="20DB7C63">
      <w:pPr>
        <w:pStyle w:val="4"/>
        <w:numPr>
          <w:ilvl w:val="0"/>
          <w:numId w:val="8"/>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二级测试点：对应模块下的子功能，如用户注册、用户登录、商家入驻等；</w:t>
      </w:r>
    </w:p>
    <w:p w14:paraId="0896FA5C">
      <w:pPr>
        <w:pStyle w:val="4"/>
        <w:numPr>
          <w:ilvl w:val="0"/>
          <w:numId w:val="8"/>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三级测试点：对应子功能下的具体测试场景，如用户名格式错误、密码为空、商家名称重复等。</w:t>
      </w:r>
    </w:p>
    <w:p w14:paraId="1088B63A">
      <w:pPr>
        <w:pStyle w:val="4"/>
        <w:bidi w:val="0"/>
        <w:jc w:val="left"/>
        <w:rPr>
          <w:rFonts w:hint="eastAsia" w:ascii="微软雅黑" w:hAnsi="微软雅黑" w:eastAsia="微软雅黑" w:cs="微软雅黑"/>
        </w:rPr>
      </w:pPr>
      <w:r>
        <w:rPr>
          <w:rFonts w:hint="eastAsia" w:ascii="微软雅黑" w:hAnsi="微软雅黑" w:eastAsia="微软雅黑" w:cs="微软雅黑"/>
        </w:rPr>
        <w:t>本次共拆解有效需求条目 156 条，其中核心关键需求 42 条（如订单支付、骑手抢单、跑腿服务）、常规业务需求 114 条，梳理出全业务主链路：用户注册→浏览商家→选择菜品→加入购物车→提交订单→在线支付→骑手抢单→订单配送→订单完成→评价。根据业务重要性与风险等级，将测试点划分为高、中、低三个优先级，优先测试高优先级测试点。</w:t>
      </w:r>
    </w:p>
    <w:p w14:paraId="253C2C87">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2.2 </w:t>
      </w:r>
      <w:r>
        <w:rPr>
          <w:rFonts w:hint="eastAsia" w:ascii="微软雅黑" w:hAnsi="微软雅黑" w:eastAsia="微软雅黑" w:cs="微软雅黑"/>
        </w:rPr>
        <w:t>可量化测试准入与准出标准</w:t>
      </w:r>
    </w:p>
    <w:p w14:paraId="00A0FD31">
      <w:pPr>
        <w:pStyle w:val="4"/>
        <w:bidi w:val="0"/>
        <w:jc w:val="left"/>
        <w:rPr>
          <w:rFonts w:hint="eastAsia" w:ascii="微软雅黑" w:hAnsi="微软雅黑" w:eastAsia="微软雅黑" w:cs="微软雅黑"/>
        </w:rPr>
      </w:pPr>
      <w:r>
        <w:rPr>
          <w:rFonts w:hint="eastAsia" w:ascii="微软雅黑" w:hAnsi="微软雅黑" w:eastAsia="微软雅黑" w:cs="微软雅黑"/>
        </w:rPr>
        <w:t>为确保测试工作有序开展，避免测试过程中出现推诿扯皮，制定了严格的可量化测试准入与准出标准，所有标准均需满足后方可进入下一阶段。</w:t>
      </w:r>
    </w:p>
    <w:p w14:paraId="5546A7AC">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2.2.1 </w:t>
      </w:r>
      <w:r>
        <w:rPr>
          <w:rFonts w:hint="eastAsia" w:ascii="微软雅黑" w:hAnsi="微软雅黑" w:eastAsia="微软雅黑" w:cs="微软雅黑"/>
        </w:rPr>
        <w:t>测试准入标准</w:t>
      </w:r>
    </w:p>
    <w:p w14:paraId="4B5AEAB5">
      <w:pPr>
        <w:pStyle w:val="4"/>
        <w:numPr>
          <w:ilvl w:val="0"/>
          <w:numId w:val="9"/>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开发完成所有需求功能，且开发自测通过，单元测试整体行覆盖率≥70%；</w:t>
      </w:r>
    </w:p>
    <w:p w14:paraId="5273342E">
      <w:pPr>
        <w:pStyle w:val="4"/>
        <w:numPr>
          <w:ilvl w:val="0"/>
          <w:numId w:val="9"/>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SonarQube 静态代码扫描无 Blocker（阻断）、Critical（高危）级别漏洞；</w:t>
      </w:r>
    </w:p>
    <w:p w14:paraId="3DB83172">
      <w:pPr>
        <w:pStyle w:val="4"/>
        <w:numPr>
          <w:ilvl w:val="0"/>
          <w:numId w:val="9"/>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用户下单-支付-骑手配送全主业务链路可完整闭环运行，无致命阻塞型 BUG；</w:t>
      </w:r>
    </w:p>
    <w:p w14:paraId="3FC8D728">
      <w:pPr>
        <w:pStyle w:val="4"/>
        <w:numPr>
          <w:ilvl w:val="0"/>
          <w:numId w:val="9"/>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开发交付完整的接口文档（Apifox 导出）、数据库 ER 设计说明书、系统部署手册。</w:t>
      </w:r>
    </w:p>
    <w:p w14:paraId="0D20EBD6">
      <w:pPr>
        <w:pStyle w:val="5"/>
        <w:numPr>
          <w:ilvl w:val="0"/>
          <w:numId w:val="0"/>
        </w:numPr>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2.2.2 </w:t>
      </w:r>
      <w:r>
        <w:rPr>
          <w:rFonts w:hint="eastAsia" w:ascii="微软雅黑" w:hAnsi="微软雅黑" w:eastAsia="微软雅黑" w:cs="微软雅黑"/>
        </w:rPr>
        <w:t>测试准出标准</w:t>
      </w:r>
    </w:p>
    <w:p w14:paraId="19B29492">
      <w:pPr>
        <w:pStyle w:val="4"/>
        <w:numPr>
          <w:ilvl w:val="0"/>
          <w:numId w:val="10"/>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所有规划的测试用例 100%执行完毕，整体用例通过率≥95%；</w:t>
      </w:r>
    </w:p>
    <w:p w14:paraId="0ECA45A6">
      <w:pPr>
        <w:pStyle w:val="4"/>
        <w:numPr>
          <w:ilvl w:val="0"/>
          <w:numId w:val="10"/>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P0（致命）、P1（严重）级别缺陷 100%修复并验证通过，P2（一般）级别缺陷修复率≥90%，P3（优化）级别缺陷修复率≥75%；</w:t>
      </w:r>
    </w:p>
    <w:p w14:paraId="602EFEE5">
      <w:pPr>
        <w:pStyle w:val="4"/>
        <w:numPr>
          <w:ilvl w:val="0"/>
          <w:numId w:val="10"/>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500 并发场景下，核心接口平均响应时间＜3s，事务错误率＜0.5%；</w:t>
      </w:r>
    </w:p>
    <w:p w14:paraId="281E9DB6">
      <w:pPr>
        <w:pStyle w:val="4"/>
        <w:numPr>
          <w:ilvl w:val="0"/>
          <w:numId w:val="10"/>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OWASP Top10 高危安全漏洞全部修复完毕，无遗留高危安全隐患；</w:t>
      </w:r>
    </w:p>
    <w:p w14:paraId="616086B9">
      <w:pPr>
        <w:pStyle w:val="4"/>
        <w:numPr>
          <w:ilvl w:val="0"/>
          <w:numId w:val="10"/>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所有测试文档（用例、缺陷、报告）齐全且归档。</w:t>
      </w:r>
    </w:p>
    <w:p w14:paraId="1C4E115B">
      <w:pPr>
        <w:pStyle w:val="2"/>
        <w:numPr>
          <w:ilvl w:val="0"/>
          <w:numId w:val="0"/>
        </w:numPr>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2.3 </w:t>
      </w:r>
      <w:r>
        <w:rPr>
          <w:rFonts w:hint="eastAsia" w:ascii="微软雅黑" w:hAnsi="微软雅黑" w:eastAsia="微软雅黑" w:cs="微软雅黑"/>
        </w:rPr>
        <w:t>测试左移落地实践</w:t>
      </w:r>
    </w:p>
    <w:p w14:paraId="575D7BB6">
      <w:pPr>
        <w:pStyle w:val="4"/>
        <w:bidi w:val="0"/>
        <w:jc w:val="left"/>
        <w:rPr>
          <w:rFonts w:hint="eastAsia" w:ascii="微软雅黑" w:hAnsi="微软雅黑" w:eastAsia="微软雅黑" w:cs="微软雅黑"/>
        </w:rPr>
      </w:pPr>
      <w:r>
        <w:rPr>
          <w:rFonts w:hint="eastAsia" w:ascii="微软雅黑" w:hAnsi="微软雅黑" w:eastAsia="微软雅黑" w:cs="微软雅黑"/>
        </w:rPr>
        <w:t>测试左移是指将测试活动提前到软件开发的早期阶段，从源头发现并解决问题，降低后期修复成本。本次项目落地了两项核心测试左移动作：需求评审与静态代码扫描。</w:t>
      </w:r>
    </w:p>
    <w:p w14:paraId="1C2B6022">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2.3.1 </w:t>
      </w:r>
      <w:r>
        <w:rPr>
          <w:rFonts w:hint="eastAsia" w:ascii="微软雅黑" w:hAnsi="微软雅黑" w:eastAsia="微软雅黑" w:cs="微软雅黑"/>
        </w:rPr>
        <w:t>需求评审左移</w:t>
      </w:r>
    </w:p>
    <w:p w14:paraId="246C7BF0">
      <w:pPr>
        <w:pStyle w:val="4"/>
        <w:bidi w:val="0"/>
        <w:jc w:val="left"/>
        <w:rPr>
          <w:rFonts w:hint="eastAsia" w:ascii="微软雅黑" w:hAnsi="微软雅黑" w:eastAsia="微软雅黑" w:cs="微软雅黑"/>
        </w:rPr>
      </w:pPr>
      <w:r>
        <w:rPr>
          <w:rFonts w:hint="eastAsia" w:ascii="微软雅黑" w:hAnsi="微软雅黑" w:eastAsia="微软雅黑" w:cs="微软雅黑"/>
        </w:rPr>
        <w:t>测试人员全程参与 4 轮正式需求评审会议，分别于 2026 年 5 月 15 日、5 月 18 日、5 月 20 日、5 月 22 日召开，产品经理、开发负责人、测试负责人共同参与。评审过程中，测试人员从测试角度提出需求模糊描述 23 处、缺失需求 8 处，典型问题如下：</w:t>
      </w:r>
    </w:p>
    <w:p w14:paraId="373CE404">
      <w:pPr>
        <w:pStyle w:val="4"/>
        <w:numPr>
          <w:ilvl w:val="0"/>
          <w:numId w:val="11"/>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原需求未定义订单取消时限，经评审确认订单支付后 30 分钟内可取消；</w:t>
      </w:r>
    </w:p>
    <w:p w14:paraId="021E8A75">
      <w:pPr>
        <w:pStyle w:val="4"/>
        <w:numPr>
          <w:ilvl w:val="0"/>
          <w:numId w:val="11"/>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原需求未明确骑手抢单距离范围，经评审确认骑手可抢 3 公里范围内的订单；</w:t>
      </w:r>
    </w:p>
    <w:p w14:paraId="1D3C5C6D">
      <w:pPr>
        <w:pStyle w:val="4"/>
        <w:numPr>
          <w:ilvl w:val="0"/>
          <w:numId w:val="11"/>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原需求未规定跑腿服务费用计算规则，经评审确认基础费用 5 元，每超出 1 公里增加 2 元；</w:t>
      </w:r>
    </w:p>
    <w:p w14:paraId="1168C23F">
      <w:pPr>
        <w:pStyle w:val="4"/>
        <w:numPr>
          <w:ilvl w:val="0"/>
          <w:numId w:val="11"/>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原需求未说明订单超时自动取消时间，经评审确认下单后 15 分钟未支付自动取消；</w:t>
      </w:r>
    </w:p>
    <w:p w14:paraId="699BDAD2">
      <w:pPr>
        <w:pStyle w:val="4"/>
        <w:numPr>
          <w:ilvl w:val="0"/>
          <w:numId w:val="11"/>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原需求未定义骑手配送超时时间，经评审确认从接单开始计算，30 分钟内未送达视为超时。</w:t>
      </w:r>
    </w:p>
    <w:p w14:paraId="24AF9AE2">
      <w:pPr>
        <w:pStyle w:val="4"/>
        <w:bidi w:val="0"/>
        <w:jc w:val="left"/>
        <w:rPr>
          <w:rFonts w:hint="eastAsia" w:ascii="微软雅黑" w:hAnsi="微软雅黑" w:eastAsia="微软雅黑" w:cs="微软雅黑"/>
        </w:rPr>
      </w:pPr>
      <w:r>
        <w:rPr>
          <w:rFonts w:hint="eastAsia" w:ascii="微软雅黑" w:hAnsi="微软雅黑" w:eastAsia="微软雅黑" w:cs="微软雅黑"/>
        </w:rPr>
        <w:t>所有需求问题全部书面记录在《需求评审纪要》中，产品经理完成需求文档修订后，测试人员依据修订后的需求文档设计测试用例，从源头减少需求类缺陷。</w:t>
      </w:r>
    </w:p>
    <w:p w14:paraId="0EA9FDC4">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2.3.2 SonarQube </w:t>
      </w:r>
      <w:r>
        <w:rPr>
          <w:rFonts w:hint="eastAsia" w:ascii="微软雅黑" w:hAnsi="微软雅黑" w:eastAsia="微软雅黑" w:cs="微软雅黑"/>
        </w:rPr>
        <w:t>静态代码扫描左移</w:t>
      </w:r>
    </w:p>
    <w:p w14:paraId="2A5B17DE">
      <w:pPr>
        <w:pStyle w:val="4"/>
        <w:bidi w:val="0"/>
        <w:jc w:val="left"/>
        <w:rPr>
          <w:rFonts w:hint="eastAsia" w:ascii="微软雅黑" w:hAnsi="微软雅黑" w:eastAsia="微软雅黑" w:cs="微软雅黑"/>
        </w:rPr>
      </w:pPr>
      <w:r>
        <w:rPr>
          <w:rFonts w:hint="eastAsia" w:ascii="微软雅黑" w:hAnsi="微软雅黑" w:eastAsia="微软雅黑" w:cs="微软雅黑"/>
        </w:rPr>
        <w:t>在开发编码阶段，将 SonarQube 静态代码扫描集成到开发提交代码流程中，开发人员每次提交代码都会自动触发扫描，扫描不通过无法合并到主干分支。本次扫描采用 SonarQube 默认的 Java 代码规则集，扫描结果如下：</w:t>
      </w:r>
    </w:p>
    <w:tbl>
      <w:tblPr>
        <w:tblStyle w:val="9"/>
        <w:tblW w:w="5000" w:type="pct"/>
        <w:tblInd w:w="-5" w:type="dxa"/>
        <w:tblLayout w:type="fixed"/>
        <w:tblCellMar>
          <w:top w:w="55" w:type="dxa"/>
          <w:left w:w="55" w:type="dxa"/>
          <w:bottom w:w="55" w:type="dxa"/>
          <w:right w:w="55" w:type="dxa"/>
        </w:tblCellMar>
      </w:tblPr>
      <w:tblGrid>
        <w:gridCol w:w="2436"/>
        <w:gridCol w:w="2438"/>
        <w:gridCol w:w="2436"/>
        <w:gridCol w:w="2438"/>
      </w:tblGrid>
      <w:tr w14:paraId="531454A6">
        <w:tblPrEx>
          <w:tblCellMar>
            <w:top w:w="55" w:type="dxa"/>
            <w:left w:w="55" w:type="dxa"/>
            <w:bottom w:w="55" w:type="dxa"/>
            <w:right w:w="55" w:type="dxa"/>
          </w:tblCellMar>
        </w:tblPrEx>
        <w:trPr>
          <w:tblHeader/>
        </w:trPr>
        <w:tc>
          <w:tcPr>
            <w:tcW w:w="2409" w:type="dxa"/>
            <w:tcBorders>
              <w:top w:val="single" w:color="000000" w:sz="4" w:space="0"/>
              <w:left w:val="single" w:color="000000" w:sz="4" w:space="0"/>
              <w:bottom w:val="single" w:color="000000" w:sz="4" w:space="0"/>
            </w:tcBorders>
          </w:tcPr>
          <w:p w14:paraId="0C6B66E8">
            <w:pPr>
              <w:pStyle w:val="16"/>
              <w:bidi w:val="0"/>
              <w:jc w:val="left"/>
              <w:rPr>
                <w:rFonts w:hint="eastAsia" w:ascii="微软雅黑" w:hAnsi="微软雅黑" w:eastAsia="微软雅黑" w:cs="微软雅黑"/>
              </w:rPr>
            </w:pPr>
            <w:r>
              <w:rPr>
                <w:rFonts w:hint="eastAsia" w:ascii="微软雅黑" w:hAnsi="微软雅黑" w:eastAsia="微软雅黑" w:cs="微软雅黑"/>
              </w:rPr>
              <w:t>漏洞等级</w:t>
            </w:r>
          </w:p>
        </w:tc>
        <w:tc>
          <w:tcPr>
            <w:tcW w:w="2410" w:type="dxa"/>
            <w:tcBorders>
              <w:top w:val="single" w:color="000000" w:sz="4" w:space="0"/>
              <w:left w:val="single" w:color="000000" w:sz="4" w:space="0"/>
              <w:bottom w:val="single" w:color="000000" w:sz="4" w:space="0"/>
            </w:tcBorders>
          </w:tcPr>
          <w:p w14:paraId="2CEC9F63">
            <w:pPr>
              <w:pStyle w:val="16"/>
              <w:bidi w:val="0"/>
              <w:jc w:val="left"/>
              <w:rPr>
                <w:rFonts w:hint="eastAsia" w:ascii="微软雅黑" w:hAnsi="微软雅黑" w:eastAsia="微软雅黑" w:cs="微软雅黑"/>
              </w:rPr>
            </w:pPr>
            <w:r>
              <w:rPr>
                <w:rFonts w:hint="eastAsia" w:ascii="微软雅黑" w:hAnsi="微软雅黑" w:eastAsia="微软雅黑" w:cs="微软雅黑"/>
              </w:rPr>
              <w:t>数量</w:t>
            </w:r>
          </w:p>
        </w:tc>
        <w:tc>
          <w:tcPr>
            <w:tcW w:w="2409" w:type="dxa"/>
            <w:tcBorders>
              <w:top w:val="single" w:color="000000" w:sz="4" w:space="0"/>
              <w:left w:val="single" w:color="000000" w:sz="4" w:space="0"/>
              <w:bottom w:val="single" w:color="000000" w:sz="4" w:space="0"/>
            </w:tcBorders>
          </w:tcPr>
          <w:p w14:paraId="34D2A134">
            <w:pPr>
              <w:pStyle w:val="16"/>
              <w:bidi w:val="0"/>
              <w:jc w:val="left"/>
              <w:rPr>
                <w:rFonts w:hint="eastAsia" w:ascii="微软雅黑" w:hAnsi="微软雅黑" w:eastAsia="微软雅黑" w:cs="微软雅黑"/>
              </w:rPr>
            </w:pPr>
            <w:r>
              <w:rPr>
                <w:rFonts w:hint="eastAsia" w:ascii="微软雅黑" w:hAnsi="微软雅黑" w:eastAsia="微软雅黑" w:cs="微软雅黑"/>
              </w:rPr>
              <w:t>描述</w:t>
            </w:r>
          </w:p>
        </w:tc>
        <w:tc>
          <w:tcPr>
            <w:tcW w:w="2410" w:type="dxa"/>
            <w:tcBorders>
              <w:top w:val="single" w:color="000000" w:sz="4" w:space="0"/>
              <w:left w:val="single" w:color="000000" w:sz="4" w:space="0"/>
              <w:bottom w:val="single" w:color="000000" w:sz="4" w:space="0"/>
              <w:right w:val="single" w:color="000000" w:sz="4" w:space="0"/>
            </w:tcBorders>
          </w:tcPr>
          <w:p w14:paraId="6D33777A">
            <w:pPr>
              <w:pStyle w:val="16"/>
              <w:bidi w:val="0"/>
              <w:jc w:val="left"/>
              <w:rPr>
                <w:rFonts w:hint="eastAsia" w:ascii="微软雅黑" w:hAnsi="微软雅黑" w:eastAsia="微软雅黑" w:cs="微软雅黑"/>
              </w:rPr>
            </w:pPr>
            <w:r>
              <w:rPr>
                <w:rFonts w:hint="eastAsia" w:ascii="微软雅黑" w:hAnsi="微软雅黑" w:eastAsia="微软雅黑" w:cs="微软雅黑"/>
              </w:rPr>
              <w:t>处理结果</w:t>
            </w:r>
          </w:p>
        </w:tc>
      </w:tr>
      <w:tr w14:paraId="7C44EE2D">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7EE75848">
            <w:pPr>
              <w:pStyle w:val="15"/>
              <w:bidi w:val="0"/>
              <w:jc w:val="left"/>
              <w:rPr>
                <w:rFonts w:hint="eastAsia" w:ascii="微软雅黑" w:hAnsi="微软雅黑" w:eastAsia="微软雅黑" w:cs="微软雅黑"/>
              </w:rPr>
            </w:pPr>
            <w:r>
              <w:rPr>
                <w:rFonts w:hint="eastAsia" w:ascii="微软雅黑" w:hAnsi="微软雅黑" w:eastAsia="微软雅黑" w:cs="微软雅黑"/>
              </w:rPr>
              <w:t>Blocker（阻断）</w:t>
            </w:r>
          </w:p>
        </w:tc>
        <w:tc>
          <w:tcPr>
            <w:tcW w:w="2410" w:type="dxa"/>
            <w:tcBorders>
              <w:left w:val="single" w:color="000000" w:sz="4" w:space="0"/>
              <w:bottom w:val="single" w:color="000000" w:sz="4" w:space="0"/>
            </w:tcBorders>
          </w:tcPr>
          <w:p w14:paraId="629B2ED8">
            <w:pPr>
              <w:pStyle w:val="15"/>
              <w:bidi w:val="0"/>
              <w:jc w:val="left"/>
              <w:rPr>
                <w:rFonts w:hint="eastAsia" w:ascii="微软雅黑" w:hAnsi="微软雅黑" w:eastAsia="微软雅黑" w:cs="微软雅黑"/>
              </w:rPr>
            </w:pPr>
            <w:r>
              <w:rPr>
                <w:rFonts w:hint="eastAsia" w:ascii="微软雅黑" w:hAnsi="微软雅黑" w:eastAsia="微软雅黑" w:cs="微软雅黑"/>
              </w:rPr>
              <w:t>0</w:t>
            </w:r>
          </w:p>
        </w:tc>
        <w:tc>
          <w:tcPr>
            <w:tcW w:w="2409" w:type="dxa"/>
            <w:tcBorders>
              <w:left w:val="single" w:color="000000" w:sz="4" w:space="0"/>
              <w:bottom w:val="single" w:color="000000" w:sz="4" w:space="0"/>
            </w:tcBorders>
          </w:tcPr>
          <w:p w14:paraId="7A2FA54C">
            <w:pPr>
              <w:pStyle w:val="15"/>
              <w:bidi w:val="0"/>
              <w:jc w:val="left"/>
              <w:rPr>
                <w:rFonts w:hint="eastAsia" w:ascii="微软雅黑" w:hAnsi="微软雅黑" w:eastAsia="微软雅黑" w:cs="微软雅黑"/>
              </w:rPr>
            </w:pPr>
            <w:r>
              <w:rPr>
                <w:rFonts w:hint="eastAsia" w:ascii="微软雅黑" w:hAnsi="微软雅黑" w:eastAsia="微软雅黑" w:cs="微软雅黑"/>
              </w:rPr>
              <w:t>无</w:t>
            </w:r>
          </w:p>
        </w:tc>
        <w:tc>
          <w:tcPr>
            <w:tcW w:w="2410" w:type="dxa"/>
            <w:tcBorders>
              <w:left w:val="single" w:color="000000" w:sz="4" w:space="0"/>
              <w:bottom w:val="single" w:color="000000" w:sz="4" w:space="0"/>
              <w:right w:val="single" w:color="000000" w:sz="4" w:space="0"/>
            </w:tcBorders>
          </w:tcPr>
          <w:p w14:paraId="38030773">
            <w:pPr>
              <w:pStyle w:val="15"/>
              <w:bidi w:val="0"/>
              <w:jc w:val="left"/>
              <w:rPr>
                <w:rFonts w:hint="eastAsia" w:ascii="微软雅黑" w:hAnsi="微软雅黑" w:eastAsia="微软雅黑" w:cs="微软雅黑"/>
              </w:rPr>
            </w:pPr>
            <w:r>
              <w:rPr>
                <w:rFonts w:hint="eastAsia" w:ascii="微软雅黑" w:hAnsi="微软雅黑" w:eastAsia="微软雅黑" w:cs="微软雅黑"/>
              </w:rPr>
              <w:t>无需处理</w:t>
            </w:r>
          </w:p>
        </w:tc>
      </w:tr>
      <w:tr w14:paraId="0C8DD125">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6E6090AC">
            <w:pPr>
              <w:pStyle w:val="15"/>
              <w:bidi w:val="0"/>
              <w:jc w:val="left"/>
              <w:rPr>
                <w:rFonts w:hint="eastAsia" w:ascii="微软雅黑" w:hAnsi="微软雅黑" w:eastAsia="微软雅黑" w:cs="微软雅黑"/>
              </w:rPr>
            </w:pPr>
            <w:r>
              <w:rPr>
                <w:rFonts w:hint="eastAsia" w:ascii="微软雅黑" w:hAnsi="微软雅黑" w:eastAsia="微软雅黑" w:cs="微软雅黑"/>
              </w:rPr>
              <w:t>Critical（高危）</w:t>
            </w:r>
          </w:p>
        </w:tc>
        <w:tc>
          <w:tcPr>
            <w:tcW w:w="2410" w:type="dxa"/>
            <w:tcBorders>
              <w:left w:val="single" w:color="000000" w:sz="4" w:space="0"/>
              <w:bottom w:val="single" w:color="000000" w:sz="4" w:space="0"/>
            </w:tcBorders>
          </w:tcPr>
          <w:p w14:paraId="229722A7">
            <w:pPr>
              <w:pStyle w:val="15"/>
              <w:bidi w:val="0"/>
              <w:jc w:val="left"/>
              <w:rPr>
                <w:rFonts w:hint="eastAsia" w:ascii="微软雅黑" w:hAnsi="微软雅黑" w:eastAsia="微软雅黑" w:cs="微软雅黑"/>
              </w:rPr>
            </w:pPr>
            <w:r>
              <w:rPr>
                <w:rFonts w:hint="eastAsia" w:ascii="微软雅黑" w:hAnsi="微软雅黑" w:eastAsia="微软雅黑" w:cs="微软雅黑"/>
              </w:rPr>
              <w:t>4</w:t>
            </w:r>
          </w:p>
        </w:tc>
        <w:tc>
          <w:tcPr>
            <w:tcW w:w="2409" w:type="dxa"/>
            <w:tcBorders>
              <w:left w:val="single" w:color="000000" w:sz="4" w:space="0"/>
              <w:bottom w:val="single" w:color="000000" w:sz="4" w:space="0"/>
            </w:tcBorders>
          </w:tcPr>
          <w:p w14:paraId="4203071B">
            <w:pPr>
              <w:pStyle w:val="15"/>
              <w:bidi w:val="0"/>
              <w:jc w:val="left"/>
              <w:rPr>
                <w:rFonts w:hint="eastAsia" w:ascii="微软雅黑" w:hAnsi="微软雅黑" w:eastAsia="微软雅黑" w:cs="微软雅黑"/>
              </w:rPr>
            </w:pPr>
            <w:r>
              <w:rPr>
                <w:rFonts w:hint="eastAsia" w:ascii="微软雅黑" w:hAnsi="微软雅黑" w:eastAsia="微软雅黑" w:cs="微软雅黑"/>
              </w:rPr>
              <w:t>1. SQL字符串拼接存在注入风险；2.空指针异常未捕获；3.文件流未关闭；4.敏感信息硬编码</w:t>
            </w:r>
          </w:p>
        </w:tc>
        <w:tc>
          <w:tcPr>
            <w:tcW w:w="2410" w:type="dxa"/>
            <w:tcBorders>
              <w:left w:val="single" w:color="000000" w:sz="4" w:space="0"/>
              <w:bottom w:val="single" w:color="000000" w:sz="4" w:space="0"/>
              <w:right w:val="single" w:color="000000" w:sz="4" w:space="0"/>
            </w:tcBorders>
          </w:tcPr>
          <w:p w14:paraId="30D6179D">
            <w:pPr>
              <w:pStyle w:val="15"/>
              <w:bidi w:val="0"/>
              <w:jc w:val="left"/>
              <w:rPr>
                <w:rFonts w:hint="eastAsia" w:ascii="微软雅黑" w:hAnsi="微软雅黑" w:eastAsia="微软雅黑" w:cs="微软雅黑"/>
              </w:rPr>
            </w:pPr>
            <w:r>
              <w:rPr>
                <w:rFonts w:hint="eastAsia" w:ascii="微软雅黑" w:hAnsi="微软雅黑" w:eastAsia="微软雅黑" w:cs="微软雅黑"/>
              </w:rPr>
              <w:t>全部修复</w:t>
            </w:r>
          </w:p>
        </w:tc>
      </w:tr>
      <w:tr w14:paraId="6310DF8F">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617797FF">
            <w:pPr>
              <w:pStyle w:val="15"/>
              <w:bidi w:val="0"/>
              <w:jc w:val="left"/>
              <w:rPr>
                <w:rFonts w:hint="eastAsia" w:ascii="微软雅黑" w:hAnsi="微软雅黑" w:eastAsia="微软雅黑" w:cs="微软雅黑"/>
              </w:rPr>
            </w:pPr>
            <w:r>
              <w:rPr>
                <w:rFonts w:hint="eastAsia" w:ascii="微软雅黑" w:hAnsi="微软雅黑" w:eastAsia="微软雅黑" w:cs="微软雅黑"/>
              </w:rPr>
              <w:t>Major（中危）</w:t>
            </w:r>
          </w:p>
        </w:tc>
        <w:tc>
          <w:tcPr>
            <w:tcW w:w="2410" w:type="dxa"/>
            <w:tcBorders>
              <w:left w:val="single" w:color="000000" w:sz="4" w:space="0"/>
              <w:bottom w:val="single" w:color="000000" w:sz="4" w:space="0"/>
            </w:tcBorders>
          </w:tcPr>
          <w:p w14:paraId="539AB058">
            <w:pPr>
              <w:pStyle w:val="15"/>
              <w:bidi w:val="0"/>
              <w:jc w:val="left"/>
              <w:rPr>
                <w:rFonts w:hint="eastAsia" w:ascii="微软雅黑" w:hAnsi="微软雅黑" w:eastAsia="微软雅黑" w:cs="微软雅黑"/>
              </w:rPr>
            </w:pPr>
            <w:r>
              <w:rPr>
                <w:rFonts w:hint="eastAsia" w:ascii="微软雅黑" w:hAnsi="微软雅黑" w:eastAsia="微软雅黑" w:cs="微软雅黑"/>
              </w:rPr>
              <w:t>35</w:t>
            </w:r>
          </w:p>
        </w:tc>
        <w:tc>
          <w:tcPr>
            <w:tcW w:w="2409" w:type="dxa"/>
            <w:tcBorders>
              <w:left w:val="single" w:color="000000" w:sz="4" w:space="0"/>
              <w:bottom w:val="single" w:color="000000" w:sz="4" w:space="0"/>
            </w:tcBorders>
          </w:tcPr>
          <w:p w14:paraId="5C1D60D0">
            <w:pPr>
              <w:pStyle w:val="15"/>
              <w:bidi w:val="0"/>
              <w:jc w:val="left"/>
              <w:rPr>
                <w:rFonts w:hint="eastAsia" w:ascii="微软雅黑" w:hAnsi="微软雅黑" w:eastAsia="微软雅黑" w:cs="微软雅黑"/>
              </w:rPr>
            </w:pPr>
            <w:r>
              <w:rPr>
                <w:rFonts w:hint="eastAsia" w:ascii="微软雅黑" w:hAnsi="微软雅黑" w:eastAsia="微软雅黑" w:cs="微软雅黑"/>
              </w:rPr>
              <w:t>1.代码重复率过高；2.未使用的变量；3.魔法值未定义常量；4.方法复杂度超过阈值</w:t>
            </w:r>
          </w:p>
        </w:tc>
        <w:tc>
          <w:tcPr>
            <w:tcW w:w="2410" w:type="dxa"/>
            <w:tcBorders>
              <w:left w:val="single" w:color="000000" w:sz="4" w:space="0"/>
              <w:bottom w:val="single" w:color="000000" w:sz="4" w:space="0"/>
              <w:right w:val="single" w:color="000000" w:sz="4" w:space="0"/>
            </w:tcBorders>
          </w:tcPr>
          <w:p w14:paraId="1FFA463D">
            <w:pPr>
              <w:pStyle w:val="15"/>
              <w:bidi w:val="0"/>
              <w:jc w:val="left"/>
              <w:rPr>
                <w:rFonts w:hint="eastAsia" w:ascii="微软雅黑" w:hAnsi="微软雅黑" w:eastAsia="微软雅黑" w:cs="微软雅黑"/>
              </w:rPr>
            </w:pPr>
            <w:r>
              <w:rPr>
                <w:rFonts w:hint="eastAsia" w:ascii="微软雅黑" w:hAnsi="微软雅黑" w:eastAsia="微软雅黑" w:cs="微软雅黑"/>
              </w:rPr>
              <w:t>已修复33个，剩余2个代码重复问题延后至V1.1版本优化</w:t>
            </w:r>
          </w:p>
        </w:tc>
      </w:tr>
      <w:tr w14:paraId="22EB2AFE">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2D5134D5">
            <w:pPr>
              <w:pStyle w:val="15"/>
              <w:bidi w:val="0"/>
              <w:jc w:val="left"/>
              <w:rPr>
                <w:rFonts w:hint="eastAsia" w:ascii="微软雅黑" w:hAnsi="微软雅黑" w:eastAsia="微软雅黑" w:cs="微软雅黑"/>
              </w:rPr>
            </w:pPr>
            <w:r>
              <w:rPr>
                <w:rFonts w:hint="eastAsia" w:ascii="微软雅黑" w:hAnsi="微软雅黑" w:eastAsia="微软雅黑" w:cs="微软雅黑"/>
              </w:rPr>
              <w:t>Minor（低危）</w:t>
            </w:r>
          </w:p>
        </w:tc>
        <w:tc>
          <w:tcPr>
            <w:tcW w:w="2410" w:type="dxa"/>
            <w:tcBorders>
              <w:left w:val="single" w:color="000000" w:sz="4" w:space="0"/>
              <w:bottom w:val="single" w:color="000000" w:sz="4" w:space="0"/>
            </w:tcBorders>
          </w:tcPr>
          <w:p w14:paraId="27A20BDE">
            <w:pPr>
              <w:pStyle w:val="15"/>
              <w:bidi w:val="0"/>
              <w:jc w:val="left"/>
              <w:rPr>
                <w:rFonts w:hint="eastAsia" w:ascii="微软雅黑" w:hAnsi="微软雅黑" w:eastAsia="微软雅黑" w:cs="微软雅黑"/>
              </w:rPr>
            </w:pPr>
            <w:r>
              <w:rPr>
                <w:rFonts w:hint="eastAsia" w:ascii="微软雅黑" w:hAnsi="微软雅黑" w:eastAsia="微软雅黑" w:cs="微软雅黑"/>
              </w:rPr>
              <w:t>112</w:t>
            </w:r>
          </w:p>
        </w:tc>
        <w:tc>
          <w:tcPr>
            <w:tcW w:w="2409" w:type="dxa"/>
            <w:tcBorders>
              <w:left w:val="single" w:color="000000" w:sz="4" w:space="0"/>
              <w:bottom w:val="single" w:color="000000" w:sz="4" w:space="0"/>
            </w:tcBorders>
          </w:tcPr>
          <w:p w14:paraId="28D70C39">
            <w:pPr>
              <w:pStyle w:val="15"/>
              <w:bidi w:val="0"/>
              <w:jc w:val="left"/>
              <w:rPr>
                <w:rFonts w:hint="eastAsia" w:ascii="微软雅黑" w:hAnsi="微软雅黑" w:eastAsia="微软雅黑" w:cs="微软雅黑"/>
              </w:rPr>
            </w:pPr>
            <w:r>
              <w:rPr>
                <w:rFonts w:hint="eastAsia" w:ascii="微软雅黑" w:hAnsi="微软雅黑" w:eastAsia="微软雅黑" w:cs="微软雅黑"/>
              </w:rPr>
              <w:t>1.代码格式不规范；2.缺少注释；3.变量命名不规范</w:t>
            </w:r>
          </w:p>
        </w:tc>
        <w:tc>
          <w:tcPr>
            <w:tcW w:w="2410" w:type="dxa"/>
            <w:tcBorders>
              <w:left w:val="single" w:color="000000" w:sz="4" w:space="0"/>
              <w:bottom w:val="single" w:color="000000" w:sz="4" w:space="0"/>
              <w:right w:val="single" w:color="000000" w:sz="4" w:space="0"/>
            </w:tcBorders>
          </w:tcPr>
          <w:p w14:paraId="2323A681">
            <w:pPr>
              <w:pStyle w:val="15"/>
              <w:bidi w:val="0"/>
              <w:jc w:val="left"/>
              <w:rPr>
                <w:rFonts w:hint="eastAsia" w:ascii="微软雅黑" w:hAnsi="微软雅黑" w:eastAsia="微软雅黑" w:cs="微软雅黑"/>
              </w:rPr>
            </w:pPr>
            <w:r>
              <w:rPr>
                <w:rFonts w:hint="eastAsia" w:ascii="微软雅黑" w:hAnsi="微软雅黑" w:eastAsia="微软雅黑" w:cs="微软雅黑"/>
              </w:rPr>
              <w:t>开发人员自行优化，不阻塞上线</w:t>
            </w:r>
          </w:p>
        </w:tc>
      </w:tr>
    </w:tbl>
    <w:p w14:paraId="7F13EF71">
      <w:pPr>
        <w:pStyle w:val="4"/>
        <w:bidi w:val="0"/>
        <w:jc w:val="left"/>
        <w:rPr>
          <w:rFonts w:hint="eastAsia" w:ascii="微软雅黑" w:hAnsi="微软雅黑" w:eastAsia="微软雅黑" w:cs="微软雅黑"/>
        </w:rPr>
      </w:pPr>
    </w:p>
    <w:p w14:paraId="32E431CC">
      <w:pPr>
        <w:pStyle w:val="4"/>
        <w:bidi w:val="0"/>
        <w:jc w:val="left"/>
        <w:rPr>
          <w:rFonts w:hint="eastAsia" w:ascii="微软雅黑" w:hAnsi="微软雅黑" w:eastAsia="微软雅黑" w:cs="微软雅黑"/>
        </w:rPr>
      </w:pPr>
      <w:r>
        <w:rPr>
          <w:rFonts w:hint="eastAsia" w:ascii="微软雅黑" w:hAnsi="微软雅黑" w:eastAsia="微软雅黑" w:cs="微软雅黑"/>
        </w:rPr>
        <w:t>4 个高危漏洞在编码阶段提前修复，避免了后期上线后引发严重安全事故，充分体现了测试左移的价值。</w:t>
      </w:r>
    </w:p>
    <w:p w14:paraId="3A5FF43C">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2.4 </w:t>
      </w:r>
      <w:r>
        <w:rPr>
          <w:rFonts w:hint="eastAsia" w:ascii="微软雅黑" w:hAnsi="微软雅黑" w:eastAsia="微软雅黑" w:cs="微软雅黑"/>
        </w:rPr>
        <w:t>测试右移落地实践</w:t>
      </w:r>
    </w:p>
    <w:p w14:paraId="46CCEB14">
      <w:pPr>
        <w:pStyle w:val="4"/>
        <w:bidi w:val="0"/>
        <w:jc w:val="left"/>
        <w:rPr>
          <w:rFonts w:hint="eastAsia" w:ascii="微软雅黑" w:hAnsi="微软雅黑" w:eastAsia="微软雅黑" w:cs="微软雅黑"/>
        </w:rPr>
      </w:pPr>
      <w:r>
        <w:rPr>
          <w:rFonts w:hint="eastAsia" w:ascii="微软雅黑" w:hAnsi="微软雅黑" w:eastAsia="微软雅黑" w:cs="微软雅黑"/>
        </w:rPr>
        <w:t>测试右移是指将测试活动延伸到生产环境，通过线上监控与数据分析持续保障产品质量。本次项目落地了线上运维监控方案，采用 Prometheus+Grafana 搭建可视化监控平台，定义了四大类可量化监控指标：</w:t>
      </w:r>
    </w:p>
    <w:p w14:paraId="5C4BA180">
      <w:pPr>
        <w:pStyle w:val="4"/>
        <w:numPr>
          <w:ilvl w:val="0"/>
          <w:numId w:val="1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业务指标：订单成交成功率≥99.9%，支付成功率≥99.8%，骑手接单率≥95%；</w:t>
      </w:r>
    </w:p>
    <w:p w14:paraId="5AAEDE4B">
      <w:pPr>
        <w:pStyle w:val="4"/>
        <w:numPr>
          <w:ilvl w:val="0"/>
          <w:numId w:val="1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性能指标：核心接口平均响应时间＜2s，95 分位响应时间＜5s，页面加载时间＜3s；</w:t>
      </w:r>
    </w:p>
    <w:p w14:paraId="45FCEE05">
      <w:pPr>
        <w:pStyle w:val="4"/>
        <w:numPr>
          <w:ilvl w:val="0"/>
          <w:numId w:val="1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异常指标：全局接口报错率＜0.1%，系统崩溃次数=0，数据同步失败次数=0；</w:t>
      </w:r>
    </w:p>
    <w:p w14:paraId="050FC0A4">
      <w:pPr>
        <w:pStyle w:val="4"/>
        <w:numPr>
          <w:ilvl w:val="0"/>
          <w:numId w:val="1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服务器资源指标：应用服务器 CPU 峰值＜75%，内存峰值＜80%，磁盘使用率＜80%；数据库服务器 CPU 峰值＜80%，内存峰值＜85%。</w:t>
      </w:r>
    </w:p>
    <w:p w14:paraId="468BA990">
      <w:pPr>
        <w:pStyle w:val="4"/>
        <w:bidi w:val="0"/>
        <w:jc w:val="left"/>
        <w:rPr>
          <w:rFonts w:hint="eastAsia" w:ascii="微软雅黑" w:hAnsi="微软雅黑" w:eastAsia="微软雅黑" w:cs="微软雅黑"/>
        </w:rPr>
      </w:pPr>
      <w:r>
        <w:rPr>
          <w:rFonts w:hint="eastAsia" w:ascii="微软雅黑" w:hAnsi="微软雅黑" w:eastAsia="微软雅黑" w:cs="微软雅黑"/>
        </w:rPr>
        <w:t>当监控指标超过预设阈值时，系统会自动发送邮件与短信告警给运维人员与测试负责人，及时发现并处理线上问题。同时，测试人员会定期分析线上监控数据，发现潜在的性能与稳定性问题，为后续版本优化提供依据。</w:t>
      </w:r>
    </w:p>
    <w:p w14:paraId="381B99D3">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2.5 </w:t>
      </w:r>
      <w:r>
        <w:rPr>
          <w:rFonts w:hint="eastAsia" w:ascii="微软雅黑" w:hAnsi="微软雅黑" w:eastAsia="微软雅黑" w:cs="微软雅黑"/>
        </w:rPr>
        <w:t>测试风险管控方案</w:t>
      </w:r>
    </w:p>
    <w:p w14:paraId="5941E201">
      <w:pPr>
        <w:pStyle w:val="4"/>
        <w:bidi w:val="0"/>
        <w:jc w:val="left"/>
        <w:rPr>
          <w:rFonts w:hint="eastAsia" w:ascii="微软雅黑" w:hAnsi="微软雅黑" w:eastAsia="微软雅黑" w:cs="微软雅黑"/>
        </w:rPr>
      </w:pPr>
      <w:r>
        <w:rPr>
          <w:rFonts w:hint="eastAsia" w:ascii="微软雅黑" w:hAnsi="微软雅黑" w:eastAsia="微软雅黑" w:cs="微软雅黑"/>
        </w:rPr>
        <w:t>为应对测试过程中可能出现的风险，制定了以下风险管控方案：</w:t>
      </w:r>
    </w:p>
    <w:tbl>
      <w:tblPr>
        <w:tblStyle w:val="9"/>
        <w:tblW w:w="5000" w:type="pct"/>
        <w:tblInd w:w="-5" w:type="dxa"/>
        <w:tblLayout w:type="fixed"/>
        <w:tblCellMar>
          <w:top w:w="55" w:type="dxa"/>
          <w:left w:w="55" w:type="dxa"/>
          <w:bottom w:w="55" w:type="dxa"/>
          <w:right w:w="55" w:type="dxa"/>
        </w:tblCellMar>
      </w:tblPr>
      <w:tblGrid>
        <w:gridCol w:w="1949"/>
        <w:gridCol w:w="1950"/>
        <w:gridCol w:w="1949"/>
        <w:gridCol w:w="1950"/>
        <w:gridCol w:w="1950"/>
      </w:tblGrid>
      <w:tr w14:paraId="1367CABB">
        <w:tblPrEx>
          <w:tblCellMar>
            <w:top w:w="55" w:type="dxa"/>
            <w:left w:w="55" w:type="dxa"/>
            <w:bottom w:w="55" w:type="dxa"/>
            <w:right w:w="55" w:type="dxa"/>
          </w:tblCellMar>
        </w:tblPrEx>
        <w:trPr>
          <w:tblHeader/>
        </w:trPr>
        <w:tc>
          <w:tcPr>
            <w:tcW w:w="1927" w:type="dxa"/>
            <w:tcBorders>
              <w:top w:val="single" w:color="000000" w:sz="4" w:space="0"/>
              <w:left w:val="single" w:color="000000" w:sz="4" w:space="0"/>
              <w:bottom w:val="single" w:color="000000" w:sz="4" w:space="0"/>
            </w:tcBorders>
          </w:tcPr>
          <w:p w14:paraId="6649FA66">
            <w:pPr>
              <w:pStyle w:val="16"/>
              <w:bidi w:val="0"/>
              <w:jc w:val="left"/>
              <w:rPr>
                <w:rFonts w:hint="eastAsia" w:ascii="微软雅黑" w:hAnsi="微软雅黑" w:eastAsia="微软雅黑" w:cs="微软雅黑"/>
              </w:rPr>
            </w:pPr>
            <w:r>
              <w:rPr>
                <w:rFonts w:hint="eastAsia" w:ascii="微软雅黑" w:hAnsi="微软雅黑" w:eastAsia="微软雅黑" w:cs="微软雅黑"/>
              </w:rPr>
              <w:t>风险类型</w:t>
            </w:r>
          </w:p>
        </w:tc>
        <w:tc>
          <w:tcPr>
            <w:tcW w:w="1928" w:type="dxa"/>
            <w:tcBorders>
              <w:top w:val="single" w:color="000000" w:sz="4" w:space="0"/>
              <w:left w:val="single" w:color="000000" w:sz="4" w:space="0"/>
              <w:bottom w:val="single" w:color="000000" w:sz="4" w:space="0"/>
            </w:tcBorders>
          </w:tcPr>
          <w:p w14:paraId="25FB5928">
            <w:pPr>
              <w:pStyle w:val="16"/>
              <w:bidi w:val="0"/>
              <w:jc w:val="left"/>
              <w:rPr>
                <w:rFonts w:hint="eastAsia" w:ascii="微软雅黑" w:hAnsi="微软雅黑" w:eastAsia="微软雅黑" w:cs="微软雅黑"/>
              </w:rPr>
            </w:pPr>
            <w:r>
              <w:rPr>
                <w:rFonts w:hint="eastAsia" w:ascii="微软雅黑" w:hAnsi="微软雅黑" w:eastAsia="微软雅黑" w:cs="微软雅黑"/>
              </w:rPr>
              <w:t>风险等级</w:t>
            </w:r>
          </w:p>
        </w:tc>
        <w:tc>
          <w:tcPr>
            <w:tcW w:w="1927" w:type="dxa"/>
            <w:tcBorders>
              <w:top w:val="single" w:color="000000" w:sz="4" w:space="0"/>
              <w:left w:val="single" w:color="000000" w:sz="4" w:space="0"/>
              <w:bottom w:val="single" w:color="000000" w:sz="4" w:space="0"/>
            </w:tcBorders>
          </w:tcPr>
          <w:p w14:paraId="589902C7">
            <w:pPr>
              <w:pStyle w:val="16"/>
              <w:bidi w:val="0"/>
              <w:jc w:val="left"/>
              <w:rPr>
                <w:rFonts w:hint="eastAsia" w:ascii="微软雅黑" w:hAnsi="微软雅黑" w:eastAsia="微软雅黑" w:cs="微软雅黑"/>
              </w:rPr>
            </w:pPr>
            <w:r>
              <w:rPr>
                <w:rFonts w:hint="eastAsia" w:ascii="微软雅黑" w:hAnsi="微软雅黑" w:eastAsia="微软雅黑" w:cs="微软雅黑"/>
              </w:rPr>
              <w:t>发生概率</w:t>
            </w:r>
          </w:p>
        </w:tc>
        <w:tc>
          <w:tcPr>
            <w:tcW w:w="1928" w:type="dxa"/>
            <w:tcBorders>
              <w:top w:val="single" w:color="000000" w:sz="4" w:space="0"/>
              <w:left w:val="single" w:color="000000" w:sz="4" w:space="0"/>
              <w:bottom w:val="single" w:color="000000" w:sz="4" w:space="0"/>
            </w:tcBorders>
          </w:tcPr>
          <w:p w14:paraId="69DEE2B8">
            <w:pPr>
              <w:pStyle w:val="16"/>
              <w:bidi w:val="0"/>
              <w:jc w:val="left"/>
              <w:rPr>
                <w:rFonts w:hint="eastAsia" w:ascii="微软雅黑" w:hAnsi="微软雅黑" w:eastAsia="微软雅黑" w:cs="微软雅黑"/>
              </w:rPr>
            </w:pPr>
            <w:r>
              <w:rPr>
                <w:rFonts w:hint="eastAsia" w:ascii="微软雅黑" w:hAnsi="微软雅黑" w:eastAsia="微软雅黑" w:cs="微软雅黑"/>
              </w:rPr>
              <w:t>影响范围</w:t>
            </w:r>
          </w:p>
        </w:tc>
        <w:tc>
          <w:tcPr>
            <w:tcW w:w="1928" w:type="dxa"/>
            <w:tcBorders>
              <w:top w:val="single" w:color="000000" w:sz="4" w:space="0"/>
              <w:left w:val="single" w:color="000000" w:sz="4" w:space="0"/>
              <w:bottom w:val="single" w:color="000000" w:sz="4" w:space="0"/>
              <w:right w:val="single" w:color="000000" w:sz="4" w:space="0"/>
            </w:tcBorders>
          </w:tcPr>
          <w:p w14:paraId="3FF99675">
            <w:pPr>
              <w:pStyle w:val="16"/>
              <w:bidi w:val="0"/>
              <w:jc w:val="left"/>
              <w:rPr>
                <w:rFonts w:hint="eastAsia" w:ascii="微软雅黑" w:hAnsi="微软雅黑" w:eastAsia="微软雅黑" w:cs="微软雅黑"/>
              </w:rPr>
            </w:pPr>
            <w:r>
              <w:rPr>
                <w:rFonts w:hint="eastAsia" w:ascii="微软雅黑" w:hAnsi="微软雅黑" w:eastAsia="微软雅黑" w:cs="微软雅黑"/>
              </w:rPr>
              <w:t>预防与处置方案</w:t>
            </w:r>
          </w:p>
        </w:tc>
      </w:tr>
      <w:tr w14:paraId="542C426F">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162A9C4A">
            <w:pPr>
              <w:pStyle w:val="15"/>
              <w:bidi w:val="0"/>
              <w:jc w:val="left"/>
              <w:rPr>
                <w:rFonts w:hint="eastAsia" w:ascii="微软雅黑" w:hAnsi="微软雅黑" w:eastAsia="微软雅黑" w:cs="微软雅黑"/>
              </w:rPr>
            </w:pPr>
            <w:r>
              <w:rPr>
                <w:rFonts w:hint="eastAsia" w:ascii="微软雅黑" w:hAnsi="微软雅黑" w:eastAsia="微软雅黑" w:cs="微软雅黑"/>
              </w:rPr>
              <w:t>需求临时变更</w:t>
            </w:r>
          </w:p>
        </w:tc>
        <w:tc>
          <w:tcPr>
            <w:tcW w:w="1928" w:type="dxa"/>
            <w:tcBorders>
              <w:left w:val="single" w:color="000000" w:sz="4" w:space="0"/>
              <w:bottom w:val="single" w:color="000000" w:sz="4" w:space="0"/>
            </w:tcBorders>
          </w:tcPr>
          <w:p w14:paraId="0B97E6F8">
            <w:pPr>
              <w:pStyle w:val="15"/>
              <w:bidi w:val="0"/>
              <w:jc w:val="left"/>
              <w:rPr>
                <w:rFonts w:hint="eastAsia" w:ascii="微软雅黑" w:hAnsi="微软雅黑" w:eastAsia="微软雅黑" w:cs="微软雅黑"/>
              </w:rPr>
            </w:pPr>
            <w:r>
              <w:rPr>
                <w:rFonts w:hint="eastAsia" w:ascii="微软雅黑" w:hAnsi="微软雅黑" w:eastAsia="微软雅黑" w:cs="微软雅黑"/>
              </w:rPr>
              <w:t>中</w:t>
            </w:r>
          </w:p>
        </w:tc>
        <w:tc>
          <w:tcPr>
            <w:tcW w:w="1927" w:type="dxa"/>
            <w:tcBorders>
              <w:left w:val="single" w:color="000000" w:sz="4" w:space="0"/>
              <w:bottom w:val="single" w:color="000000" w:sz="4" w:space="0"/>
            </w:tcBorders>
          </w:tcPr>
          <w:p w14:paraId="617B1BDD">
            <w:pPr>
              <w:pStyle w:val="15"/>
              <w:bidi w:val="0"/>
              <w:jc w:val="left"/>
              <w:rPr>
                <w:rFonts w:hint="eastAsia" w:ascii="微软雅黑" w:hAnsi="微软雅黑" w:eastAsia="微软雅黑" w:cs="微软雅黑"/>
              </w:rPr>
            </w:pPr>
            <w:r>
              <w:rPr>
                <w:rFonts w:hint="eastAsia" w:ascii="微软雅黑" w:hAnsi="微软雅黑" w:eastAsia="微软雅黑" w:cs="微软雅黑"/>
              </w:rPr>
              <w:t>35%</w:t>
            </w:r>
          </w:p>
        </w:tc>
        <w:tc>
          <w:tcPr>
            <w:tcW w:w="1928" w:type="dxa"/>
            <w:tcBorders>
              <w:left w:val="single" w:color="000000" w:sz="4" w:space="0"/>
              <w:bottom w:val="single" w:color="000000" w:sz="4" w:space="0"/>
            </w:tcBorders>
          </w:tcPr>
          <w:p w14:paraId="30724CDE">
            <w:pPr>
              <w:pStyle w:val="15"/>
              <w:bidi w:val="0"/>
              <w:jc w:val="left"/>
              <w:rPr>
                <w:rFonts w:hint="eastAsia" w:ascii="微软雅黑" w:hAnsi="微软雅黑" w:eastAsia="微软雅黑" w:cs="微软雅黑"/>
              </w:rPr>
            </w:pPr>
            <w:r>
              <w:rPr>
                <w:rFonts w:hint="eastAsia" w:ascii="微软雅黑" w:hAnsi="微软雅黑" w:eastAsia="微软雅黑" w:cs="微软雅黑"/>
              </w:rPr>
              <w:t>影响测试进度与用例设计</w:t>
            </w:r>
          </w:p>
        </w:tc>
        <w:tc>
          <w:tcPr>
            <w:tcW w:w="1928" w:type="dxa"/>
            <w:tcBorders>
              <w:left w:val="single" w:color="000000" w:sz="4" w:space="0"/>
              <w:bottom w:val="single" w:color="000000" w:sz="4" w:space="0"/>
              <w:right w:val="single" w:color="000000" w:sz="4" w:space="0"/>
            </w:tcBorders>
          </w:tcPr>
          <w:p w14:paraId="47315517">
            <w:pPr>
              <w:pStyle w:val="15"/>
              <w:bidi w:val="0"/>
              <w:jc w:val="left"/>
              <w:rPr>
                <w:rFonts w:hint="eastAsia" w:ascii="微软雅黑" w:hAnsi="微软雅黑" w:eastAsia="微软雅黑" w:cs="微软雅黑"/>
              </w:rPr>
            </w:pPr>
            <w:r>
              <w:rPr>
                <w:rFonts w:hint="eastAsia" w:ascii="微软雅黑" w:hAnsi="微软雅黑" w:eastAsia="微软雅黑" w:cs="微软雅黑"/>
              </w:rPr>
              <w:t>1.需求变更必须走正式评审流程；2.评估变更影响范围，调整测试计划；3.同步更新测试用例</w:t>
            </w:r>
          </w:p>
        </w:tc>
      </w:tr>
      <w:tr w14:paraId="7E0BF001">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74F9C2E0">
            <w:pPr>
              <w:pStyle w:val="15"/>
              <w:bidi w:val="0"/>
              <w:jc w:val="left"/>
              <w:rPr>
                <w:rFonts w:hint="eastAsia" w:ascii="微软雅黑" w:hAnsi="微软雅黑" w:eastAsia="微软雅黑" w:cs="微软雅黑"/>
              </w:rPr>
            </w:pPr>
            <w:r>
              <w:rPr>
                <w:rFonts w:hint="eastAsia" w:ascii="微软雅黑" w:hAnsi="微软雅黑" w:eastAsia="微软雅黑" w:cs="微软雅黑"/>
              </w:rPr>
              <w:t>开发交付延期</w:t>
            </w:r>
          </w:p>
        </w:tc>
        <w:tc>
          <w:tcPr>
            <w:tcW w:w="1928" w:type="dxa"/>
            <w:tcBorders>
              <w:left w:val="single" w:color="000000" w:sz="4" w:space="0"/>
              <w:bottom w:val="single" w:color="000000" w:sz="4" w:space="0"/>
            </w:tcBorders>
          </w:tcPr>
          <w:p w14:paraId="359BC3BE">
            <w:pPr>
              <w:pStyle w:val="15"/>
              <w:bidi w:val="0"/>
              <w:jc w:val="left"/>
              <w:rPr>
                <w:rFonts w:hint="eastAsia" w:ascii="微软雅黑" w:hAnsi="微软雅黑" w:eastAsia="微软雅黑" w:cs="微软雅黑"/>
              </w:rPr>
            </w:pPr>
            <w:r>
              <w:rPr>
                <w:rFonts w:hint="eastAsia" w:ascii="微软雅黑" w:hAnsi="微软雅黑" w:eastAsia="微软雅黑" w:cs="微软雅黑"/>
              </w:rPr>
              <w:t>中</w:t>
            </w:r>
          </w:p>
        </w:tc>
        <w:tc>
          <w:tcPr>
            <w:tcW w:w="1927" w:type="dxa"/>
            <w:tcBorders>
              <w:left w:val="single" w:color="000000" w:sz="4" w:space="0"/>
              <w:bottom w:val="single" w:color="000000" w:sz="4" w:space="0"/>
            </w:tcBorders>
          </w:tcPr>
          <w:p w14:paraId="7F5936C6">
            <w:pPr>
              <w:pStyle w:val="15"/>
              <w:bidi w:val="0"/>
              <w:jc w:val="left"/>
              <w:rPr>
                <w:rFonts w:hint="eastAsia" w:ascii="微软雅黑" w:hAnsi="微软雅黑" w:eastAsia="微软雅黑" w:cs="微软雅黑"/>
              </w:rPr>
            </w:pPr>
            <w:r>
              <w:rPr>
                <w:rFonts w:hint="eastAsia" w:ascii="微软雅黑" w:hAnsi="微软雅黑" w:eastAsia="微软雅黑" w:cs="微软雅黑"/>
              </w:rPr>
              <w:t>45%</w:t>
            </w:r>
          </w:p>
        </w:tc>
        <w:tc>
          <w:tcPr>
            <w:tcW w:w="1928" w:type="dxa"/>
            <w:tcBorders>
              <w:left w:val="single" w:color="000000" w:sz="4" w:space="0"/>
              <w:bottom w:val="single" w:color="000000" w:sz="4" w:space="0"/>
            </w:tcBorders>
          </w:tcPr>
          <w:p w14:paraId="13FCDB14">
            <w:pPr>
              <w:pStyle w:val="15"/>
              <w:bidi w:val="0"/>
              <w:jc w:val="left"/>
              <w:rPr>
                <w:rFonts w:hint="eastAsia" w:ascii="微软雅黑" w:hAnsi="微软雅黑" w:eastAsia="微软雅黑" w:cs="微软雅黑"/>
              </w:rPr>
            </w:pPr>
            <w:r>
              <w:rPr>
                <w:rFonts w:hint="eastAsia" w:ascii="微软雅黑" w:hAnsi="微软雅黑" w:eastAsia="微软雅黑" w:cs="微软雅黑"/>
              </w:rPr>
              <w:t>压缩测试时间，影响测试质量</w:t>
            </w:r>
          </w:p>
        </w:tc>
        <w:tc>
          <w:tcPr>
            <w:tcW w:w="1928" w:type="dxa"/>
            <w:tcBorders>
              <w:left w:val="single" w:color="000000" w:sz="4" w:space="0"/>
              <w:bottom w:val="single" w:color="000000" w:sz="4" w:space="0"/>
              <w:right w:val="single" w:color="000000" w:sz="4" w:space="0"/>
            </w:tcBorders>
          </w:tcPr>
          <w:p w14:paraId="0533FE99">
            <w:pPr>
              <w:pStyle w:val="15"/>
              <w:bidi w:val="0"/>
              <w:jc w:val="left"/>
              <w:rPr>
                <w:rFonts w:hint="eastAsia" w:ascii="微软雅黑" w:hAnsi="微软雅黑" w:eastAsia="微软雅黑" w:cs="微软雅黑"/>
              </w:rPr>
            </w:pPr>
            <w:r>
              <w:rPr>
                <w:rFonts w:hint="eastAsia" w:ascii="微软雅黑" w:hAnsi="微软雅黑" w:eastAsia="微软雅黑" w:cs="微软雅黑"/>
              </w:rPr>
              <w:t>1.拆分模块，核心功能优先交付测试；2.增加测试人员投入；3.延长测试周期2-3天</w:t>
            </w:r>
          </w:p>
        </w:tc>
      </w:tr>
      <w:tr w14:paraId="09FA296B">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16996242">
            <w:pPr>
              <w:pStyle w:val="15"/>
              <w:bidi w:val="0"/>
              <w:jc w:val="left"/>
              <w:rPr>
                <w:rFonts w:hint="eastAsia" w:ascii="微软雅黑" w:hAnsi="微软雅黑" w:eastAsia="微软雅黑" w:cs="微软雅黑"/>
              </w:rPr>
            </w:pPr>
            <w:r>
              <w:rPr>
                <w:rFonts w:hint="eastAsia" w:ascii="微软雅黑" w:hAnsi="微软雅黑" w:eastAsia="微软雅黑" w:cs="微软雅黑"/>
              </w:rPr>
              <w:t>测试环境不稳定</w:t>
            </w:r>
          </w:p>
        </w:tc>
        <w:tc>
          <w:tcPr>
            <w:tcW w:w="1928" w:type="dxa"/>
            <w:tcBorders>
              <w:left w:val="single" w:color="000000" w:sz="4" w:space="0"/>
              <w:bottom w:val="single" w:color="000000" w:sz="4" w:space="0"/>
            </w:tcBorders>
          </w:tcPr>
          <w:p w14:paraId="5491AA8F">
            <w:pPr>
              <w:pStyle w:val="15"/>
              <w:bidi w:val="0"/>
              <w:jc w:val="left"/>
              <w:rPr>
                <w:rFonts w:hint="eastAsia" w:ascii="微软雅黑" w:hAnsi="微软雅黑" w:eastAsia="微软雅黑" w:cs="微软雅黑"/>
              </w:rPr>
            </w:pPr>
            <w:r>
              <w:rPr>
                <w:rFonts w:hint="eastAsia" w:ascii="微软雅黑" w:hAnsi="微软雅黑" w:eastAsia="微软雅黑" w:cs="微软雅黑"/>
              </w:rPr>
              <w:t>低</w:t>
            </w:r>
          </w:p>
        </w:tc>
        <w:tc>
          <w:tcPr>
            <w:tcW w:w="1927" w:type="dxa"/>
            <w:tcBorders>
              <w:left w:val="single" w:color="000000" w:sz="4" w:space="0"/>
              <w:bottom w:val="single" w:color="000000" w:sz="4" w:space="0"/>
            </w:tcBorders>
          </w:tcPr>
          <w:p w14:paraId="0696A997">
            <w:pPr>
              <w:pStyle w:val="15"/>
              <w:bidi w:val="0"/>
              <w:jc w:val="left"/>
              <w:rPr>
                <w:rFonts w:hint="eastAsia" w:ascii="微软雅黑" w:hAnsi="微软雅黑" w:eastAsia="微软雅黑" w:cs="微软雅黑"/>
              </w:rPr>
            </w:pPr>
            <w:r>
              <w:rPr>
                <w:rFonts w:hint="eastAsia" w:ascii="微软雅黑" w:hAnsi="微软雅黑" w:eastAsia="微软雅黑" w:cs="微软雅黑"/>
              </w:rPr>
              <w:t>25%</w:t>
            </w:r>
          </w:p>
        </w:tc>
        <w:tc>
          <w:tcPr>
            <w:tcW w:w="1928" w:type="dxa"/>
            <w:tcBorders>
              <w:left w:val="single" w:color="000000" w:sz="4" w:space="0"/>
              <w:bottom w:val="single" w:color="000000" w:sz="4" w:space="0"/>
            </w:tcBorders>
          </w:tcPr>
          <w:p w14:paraId="29633B99">
            <w:pPr>
              <w:pStyle w:val="15"/>
              <w:bidi w:val="0"/>
              <w:jc w:val="left"/>
              <w:rPr>
                <w:rFonts w:hint="eastAsia" w:ascii="微软雅黑" w:hAnsi="微软雅黑" w:eastAsia="微软雅黑" w:cs="微软雅黑"/>
              </w:rPr>
            </w:pPr>
            <w:r>
              <w:rPr>
                <w:rFonts w:hint="eastAsia" w:ascii="微软雅黑" w:hAnsi="微软雅黑" w:eastAsia="微软雅黑" w:cs="微软雅黑"/>
              </w:rPr>
              <w:t>影响测试执行效率</w:t>
            </w:r>
          </w:p>
        </w:tc>
        <w:tc>
          <w:tcPr>
            <w:tcW w:w="1928" w:type="dxa"/>
            <w:tcBorders>
              <w:left w:val="single" w:color="000000" w:sz="4" w:space="0"/>
              <w:bottom w:val="single" w:color="000000" w:sz="4" w:space="0"/>
              <w:right w:val="single" w:color="000000" w:sz="4" w:space="0"/>
            </w:tcBorders>
          </w:tcPr>
          <w:p w14:paraId="50B8F277">
            <w:pPr>
              <w:pStyle w:val="15"/>
              <w:bidi w:val="0"/>
              <w:jc w:val="left"/>
              <w:rPr>
                <w:rFonts w:hint="eastAsia" w:ascii="微软雅黑" w:hAnsi="微软雅黑" w:eastAsia="微软雅黑" w:cs="微软雅黑"/>
              </w:rPr>
            </w:pPr>
            <w:r>
              <w:rPr>
                <w:rFonts w:hint="eastAsia" w:ascii="微软雅黑" w:hAnsi="微软雅黑" w:eastAsia="微软雅黑" w:cs="微软雅黑"/>
              </w:rPr>
              <w:t>1.安排专人维护测试环境；2.定期备份测试数据；3.准备备用测试环境</w:t>
            </w:r>
          </w:p>
        </w:tc>
      </w:tr>
      <w:tr w14:paraId="7DEDA095">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1619C5AA">
            <w:pPr>
              <w:pStyle w:val="15"/>
              <w:bidi w:val="0"/>
              <w:jc w:val="left"/>
              <w:rPr>
                <w:rFonts w:hint="eastAsia" w:ascii="微软雅黑" w:hAnsi="微软雅黑" w:eastAsia="微软雅黑" w:cs="微软雅黑"/>
              </w:rPr>
            </w:pPr>
            <w:r>
              <w:rPr>
                <w:rFonts w:hint="eastAsia" w:ascii="微软雅黑" w:hAnsi="微软雅黑" w:eastAsia="微软雅黑" w:cs="微软雅黑"/>
              </w:rPr>
              <w:t>发现大量严重缺陷</w:t>
            </w:r>
          </w:p>
        </w:tc>
        <w:tc>
          <w:tcPr>
            <w:tcW w:w="1928" w:type="dxa"/>
            <w:tcBorders>
              <w:left w:val="single" w:color="000000" w:sz="4" w:space="0"/>
              <w:bottom w:val="single" w:color="000000" w:sz="4" w:space="0"/>
            </w:tcBorders>
          </w:tcPr>
          <w:p w14:paraId="7250CC4E">
            <w:pPr>
              <w:pStyle w:val="15"/>
              <w:bidi w:val="0"/>
              <w:jc w:val="left"/>
              <w:rPr>
                <w:rFonts w:hint="eastAsia" w:ascii="微软雅黑" w:hAnsi="微软雅黑" w:eastAsia="微软雅黑" w:cs="微软雅黑"/>
              </w:rPr>
            </w:pPr>
            <w:r>
              <w:rPr>
                <w:rFonts w:hint="eastAsia" w:ascii="微软雅黑" w:hAnsi="微软雅黑" w:eastAsia="微软雅黑" w:cs="微软雅黑"/>
              </w:rPr>
              <w:t>中</w:t>
            </w:r>
          </w:p>
        </w:tc>
        <w:tc>
          <w:tcPr>
            <w:tcW w:w="1927" w:type="dxa"/>
            <w:tcBorders>
              <w:left w:val="single" w:color="000000" w:sz="4" w:space="0"/>
              <w:bottom w:val="single" w:color="000000" w:sz="4" w:space="0"/>
            </w:tcBorders>
          </w:tcPr>
          <w:p w14:paraId="6280C05E">
            <w:pPr>
              <w:pStyle w:val="15"/>
              <w:bidi w:val="0"/>
              <w:jc w:val="left"/>
              <w:rPr>
                <w:rFonts w:hint="eastAsia" w:ascii="微软雅黑" w:hAnsi="微软雅黑" w:eastAsia="微软雅黑" w:cs="微软雅黑"/>
              </w:rPr>
            </w:pPr>
            <w:r>
              <w:rPr>
                <w:rFonts w:hint="eastAsia" w:ascii="微软雅黑" w:hAnsi="微软雅黑" w:eastAsia="微软雅黑" w:cs="微软雅黑"/>
              </w:rPr>
              <w:t>30%</w:t>
            </w:r>
          </w:p>
        </w:tc>
        <w:tc>
          <w:tcPr>
            <w:tcW w:w="1928" w:type="dxa"/>
            <w:tcBorders>
              <w:left w:val="single" w:color="000000" w:sz="4" w:space="0"/>
              <w:bottom w:val="single" w:color="000000" w:sz="4" w:space="0"/>
            </w:tcBorders>
          </w:tcPr>
          <w:p w14:paraId="150BDECB">
            <w:pPr>
              <w:pStyle w:val="15"/>
              <w:bidi w:val="0"/>
              <w:jc w:val="left"/>
              <w:rPr>
                <w:rFonts w:hint="eastAsia" w:ascii="微软雅黑" w:hAnsi="微软雅黑" w:eastAsia="微软雅黑" w:cs="微软雅黑"/>
              </w:rPr>
            </w:pPr>
            <w:r>
              <w:rPr>
                <w:rFonts w:hint="eastAsia" w:ascii="微软雅黑" w:hAnsi="微软雅黑" w:eastAsia="微软雅黑" w:cs="微软雅黑"/>
              </w:rPr>
              <w:t>影响上线时间</w:t>
            </w:r>
          </w:p>
        </w:tc>
        <w:tc>
          <w:tcPr>
            <w:tcW w:w="1928" w:type="dxa"/>
            <w:tcBorders>
              <w:left w:val="single" w:color="000000" w:sz="4" w:space="0"/>
              <w:bottom w:val="single" w:color="000000" w:sz="4" w:space="0"/>
              <w:right w:val="single" w:color="000000" w:sz="4" w:space="0"/>
            </w:tcBorders>
          </w:tcPr>
          <w:p w14:paraId="29E186DE">
            <w:pPr>
              <w:pStyle w:val="15"/>
              <w:bidi w:val="0"/>
              <w:jc w:val="left"/>
              <w:rPr>
                <w:rFonts w:hint="eastAsia" w:ascii="微软雅黑" w:hAnsi="微软雅黑" w:eastAsia="微软雅黑" w:cs="微软雅黑"/>
              </w:rPr>
            </w:pPr>
            <w:r>
              <w:rPr>
                <w:rFonts w:hint="eastAsia" w:ascii="微软雅黑" w:hAnsi="微软雅黑" w:eastAsia="微软雅黑" w:cs="微软雅黑"/>
              </w:rPr>
              <w:t>1.暂停测试，要求开发集中修复缺陷；2.增加回归测试轮次；3.评估是否需要推迟上线</w:t>
            </w:r>
          </w:p>
        </w:tc>
      </w:tr>
      <w:tr w14:paraId="0CA5CE98">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2A9F8EBC">
            <w:pPr>
              <w:pStyle w:val="15"/>
              <w:bidi w:val="0"/>
              <w:jc w:val="left"/>
              <w:rPr>
                <w:rFonts w:hint="eastAsia" w:ascii="微软雅黑" w:hAnsi="微软雅黑" w:eastAsia="微软雅黑" w:cs="微软雅黑"/>
              </w:rPr>
            </w:pPr>
            <w:r>
              <w:rPr>
                <w:rFonts w:hint="eastAsia" w:ascii="微软雅黑" w:hAnsi="微软雅黑" w:eastAsia="微软雅黑" w:cs="微软雅黑"/>
              </w:rPr>
              <w:t>第三方接口不可用</w:t>
            </w:r>
          </w:p>
        </w:tc>
        <w:tc>
          <w:tcPr>
            <w:tcW w:w="1928" w:type="dxa"/>
            <w:tcBorders>
              <w:left w:val="single" w:color="000000" w:sz="4" w:space="0"/>
              <w:bottom w:val="single" w:color="000000" w:sz="4" w:space="0"/>
            </w:tcBorders>
          </w:tcPr>
          <w:p w14:paraId="68C1DD9D">
            <w:pPr>
              <w:pStyle w:val="15"/>
              <w:bidi w:val="0"/>
              <w:jc w:val="left"/>
              <w:rPr>
                <w:rFonts w:hint="eastAsia" w:ascii="微软雅黑" w:hAnsi="微软雅黑" w:eastAsia="微软雅黑" w:cs="微软雅黑"/>
              </w:rPr>
            </w:pPr>
            <w:r>
              <w:rPr>
                <w:rFonts w:hint="eastAsia" w:ascii="微软雅黑" w:hAnsi="微软雅黑" w:eastAsia="微软雅黑" w:cs="微软雅黑"/>
              </w:rPr>
              <w:t>低</w:t>
            </w:r>
          </w:p>
        </w:tc>
        <w:tc>
          <w:tcPr>
            <w:tcW w:w="1927" w:type="dxa"/>
            <w:tcBorders>
              <w:left w:val="single" w:color="000000" w:sz="4" w:space="0"/>
              <w:bottom w:val="single" w:color="000000" w:sz="4" w:space="0"/>
            </w:tcBorders>
          </w:tcPr>
          <w:p w14:paraId="0D9E84F6">
            <w:pPr>
              <w:pStyle w:val="15"/>
              <w:bidi w:val="0"/>
              <w:jc w:val="left"/>
              <w:rPr>
                <w:rFonts w:hint="eastAsia" w:ascii="微软雅黑" w:hAnsi="微软雅黑" w:eastAsia="微软雅黑" w:cs="微软雅黑"/>
              </w:rPr>
            </w:pPr>
            <w:r>
              <w:rPr>
                <w:rFonts w:hint="eastAsia" w:ascii="微软雅黑" w:hAnsi="微软雅黑" w:eastAsia="微软雅黑" w:cs="微软雅黑"/>
              </w:rPr>
              <w:t>15%</w:t>
            </w:r>
          </w:p>
        </w:tc>
        <w:tc>
          <w:tcPr>
            <w:tcW w:w="1928" w:type="dxa"/>
            <w:tcBorders>
              <w:left w:val="single" w:color="000000" w:sz="4" w:space="0"/>
              <w:bottom w:val="single" w:color="000000" w:sz="4" w:space="0"/>
            </w:tcBorders>
          </w:tcPr>
          <w:p w14:paraId="56604E80">
            <w:pPr>
              <w:pStyle w:val="15"/>
              <w:bidi w:val="0"/>
              <w:jc w:val="left"/>
              <w:rPr>
                <w:rFonts w:hint="eastAsia" w:ascii="微软雅黑" w:hAnsi="微软雅黑" w:eastAsia="微软雅黑" w:cs="微软雅黑"/>
              </w:rPr>
            </w:pPr>
            <w:r>
              <w:rPr>
                <w:rFonts w:hint="eastAsia" w:ascii="微软雅黑" w:hAnsi="微软雅黑" w:eastAsia="微软雅黑" w:cs="微软雅黑"/>
              </w:rPr>
              <w:t>影响支付、短信等功能测试</w:t>
            </w:r>
          </w:p>
        </w:tc>
        <w:tc>
          <w:tcPr>
            <w:tcW w:w="1928" w:type="dxa"/>
            <w:tcBorders>
              <w:left w:val="single" w:color="000000" w:sz="4" w:space="0"/>
              <w:bottom w:val="single" w:color="000000" w:sz="4" w:space="0"/>
              <w:right w:val="single" w:color="000000" w:sz="4" w:space="0"/>
            </w:tcBorders>
          </w:tcPr>
          <w:p w14:paraId="581D0CAD">
            <w:pPr>
              <w:pStyle w:val="15"/>
              <w:bidi w:val="0"/>
              <w:jc w:val="left"/>
              <w:rPr>
                <w:rFonts w:hint="eastAsia" w:ascii="微软雅黑" w:hAnsi="微软雅黑" w:eastAsia="微软雅黑" w:cs="微软雅黑"/>
              </w:rPr>
            </w:pPr>
            <w:r>
              <w:rPr>
                <w:rFonts w:hint="eastAsia" w:ascii="微软雅黑" w:hAnsi="微软雅黑" w:eastAsia="微软雅黑" w:cs="微软雅黑"/>
              </w:rPr>
              <w:t>1.准备Mock数据模拟第三方接口；2.与第三方服务商保持沟通；3.制定接口降级方案</w:t>
            </w:r>
          </w:p>
        </w:tc>
      </w:tr>
    </w:tbl>
    <w:p w14:paraId="52BBC6F6">
      <w:pPr>
        <w:pStyle w:val="4"/>
        <w:bidi w:val="0"/>
        <w:jc w:val="left"/>
        <w:rPr>
          <w:rFonts w:hint="eastAsia" w:ascii="微软雅黑" w:hAnsi="微软雅黑" w:eastAsia="微软雅黑" w:cs="微软雅黑"/>
        </w:rPr>
      </w:pPr>
    </w:p>
    <w:p w14:paraId="2FC85445">
      <w:pPr>
        <w:pStyle w:val="17"/>
        <w:bidi w:val="0"/>
        <w:jc w:val="left"/>
        <w:rPr>
          <w:rFonts w:hint="eastAsia" w:ascii="微软雅黑" w:hAnsi="微软雅黑" w:eastAsia="微软雅黑" w:cs="微软雅黑"/>
        </w:rPr>
      </w:pPr>
    </w:p>
    <w:p w14:paraId="5AAD9D76">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3 JUnit5+Mockito+Jacoco </w:t>
      </w:r>
      <w:r>
        <w:rPr>
          <w:rFonts w:hint="eastAsia" w:ascii="微软雅黑" w:hAnsi="微软雅黑" w:eastAsia="微软雅黑" w:cs="微软雅黑"/>
        </w:rPr>
        <w:t>白盒单元测试</w:t>
      </w:r>
    </w:p>
    <w:p w14:paraId="00796D26">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3.1 </w:t>
      </w:r>
      <w:r>
        <w:rPr>
          <w:rFonts w:hint="eastAsia" w:ascii="微软雅黑" w:hAnsi="微软雅黑" w:eastAsia="微软雅黑" w:cs="微软雅黑"/>
        </w:rPr>
        <w:t>测试目标与范围</w:t>
      </w:r>
    </w:p>
    <w:p w14:paraId="542C806D">
      <w:pPr>
        <w:pStyle w:val="4"/>
        <w:bidi w:val="0"/>
        <w:jc w:val="left"/>
        <w:rPr>
          <w:rFonts w:hint="eastAsia" w:ascii="微软雅黑" w:hAnsi="微软雅黑" w:eastAsia="微软雅黑" w:cs="微软雅黑"/>
        </w:rPr>
      </w:pPr>
      <w:r>
        <w:rPr>
          <w:rFonts w:hint="eastAsia" w:ascii="微软雅黑" w:hAnsi="微软雅黑" w:eastAsia="微软雅黑" w:cs="微软雅黑"/>
        </w:rPr>
        <w:t>白盒单元测试是软件质量保障的第一道防线，本次单元测试的目标是从代码层面验证系统核心业务逻辑的正确性、健壮性与可维护性，提前发现代码中的逻辑错误与边界问题。</w:t>
      </w:r>
    </w:p>
    <w:p w14:paraId="507EB21C">
      <w:pPr>
        <w:pStyle w:val="4"/>
        <w:bidi w:val="0"/>
        <w:jc w:val="left"/>
        <w:rPr>
          <w:rFonts w:hint="eastAsia" w:ascii="微软雅黑" w:hAnsi="微软雅黑" w:eastAsia="微软雅黑" w:cs="微软雅黑"/>
        </w:rPr>
      </w:pPr>
      <w:r>
        <w:rPr>
          <w:rFonts w:hint="eastAsia" w:ascii="微软雅黑" w:hAnsi="微软雅黑" w:eastAsia="微软雅黑" w:cs="微软雅黑"/>
        </w:rPr>
        <w:t>测试范围聚焦于 订单服务、用户服务、骑手服务 三大核心模块的 Service 业务层，DAO 数据库层与 Controller 控制层不纳入单元测试范围。DAO 层通过集成测试验证，Controller 层通过接口测试验证。使用 Mockito 框架模拟 DAO 层与外部依赖，确保单元测试的独立性与可重复性。</w:t>
      </w:r>
    </w:p>
    <w:p w14:paraId="606629DF">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3.2 </w:t>
      </w:r>
      <w:r>
        <w:rPr>
          <w:rFonts w:hint="eastAsia" w:ascii="微软雅黑" w:hAnsi="微软雅黑" w:eastAsia="微软雅黑" w:cs="微软雅黑"/>
        </w:rPr>
        <w:t>测试环境与工具配置</w:t>
      </w:r>
    </w:p>
    <w:p w14:paraId="503BAA4E">
      <w:pPr>
        <w:pStyle w:val="4"/>
        <w:numPr>
          <w:ilvl w:val="0"/>
          <w:numId w:val="13"/>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开发工具：IntelliJ IDEA 2024.1.2</w:t>
      </w:r>
    </w:p>
    <w:p w14:paraId="45C9E016">
      <w:pPr>
        <w:pStyle w:val="4"/>
        <w:numPr>
          <w:ilvl w:val="0"/>
          <w:numId w:val="13"/>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测试框架：JUnit 5.10.0</w:t>
      </w:r>
    </w:p>
    <w:p w14:paraId="73BD51BD">
      <w:pPr>
        <w:pStyle w:val="4"/>
        <w:numPr>
          <w:ilvl w:val="0"/>
          <w:numId w:val="13"/>
        </w:numPr>
        <w:bidi w:val="0"/>
        <w:ind w:left="709" w:hanging="283"/>
        <w:jc w:val="left"/>
        <w:rPr>
          <w:rFonts w:hint="eastAsia" w:ascii="微软雅黑" w:hAnsi="微软雅黑" w:eastAsia="微软雅黑" w:cs="微软雅黑"/>
        </w:rPr>
      </w:pPr>
      <w:r>
        <w:rPr>
          <w:rFonts w:hint="eastAsia" w:ascii="微软雅黑" w:hAnsi="微软雅黑" w:eastAsia="微软雅黑" w:cs="微软雅黑"/>
          <w:b/>
        </w:rPr>
        <w:t xml:space="preserve">Mock </w:t>
      </w:r>
      <w:r>
        <w:rPr>
          <w:rFonts w:hint="eastAsia" w:ascii="微软雅黑" w:hAnsi="微软雅黑" w:eastAsia="微软雅黑" w:cs="微软雅黑"/>
        </w:rPr>
        <w:t>框架：Mockito 5.8.0</w:t>
      </w:r>
    </w:p>
    <w:p w14:paraId="2275691D">
      <w:pPr>
        <w:pStyle w:val="4"/>
        <w:numPr>
          <w:ilvl w:val="0"/>
          <w:numId w:val="13"/>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覆盖率工具：Jacoco 0.8.11</w:t>
      </w:r>
    </w:p>
    <w:p w14:paraId="466EC990">
      <w:pPr>
        <w:pStyle w:val="4"/>
        <w:numPr>
          <w:ilvl w:val="0"/>
          <w:numId w:val="13"/>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构建工具：Maven 3.9.6</w:t>
      </w:r>
    </w:p>
    <w:p w14:paraId="5685BA80">
      <w:pPr>
        <w:pStyle w:val="4"/>
        <w:numPr>
          <w:ilvl w:val="0"/>
          <w:numId w:val="13"/>
        </w:numPr>
        <w:bidi w:val="0"/>
        <w:ind w:left="709" w:hanging="283"/>
        <w:jc w:val="left"/>
        <w:rPr>
          <w:rFonts w:hint="eastAsia" w:ascii="微软雅黑" w:hAnsi="微软雅黑" w:eastAsia="微软雅黑" w:cs="微软雅黑"/>
        </w:rPr>
      </w:pPr>
      <w:r>
        <w:rPr>
          <w:rFonts w:hint="eastAsia" w:ascii="微软雅黑" w:hAnsi="微软雅黑" w:eastAsia="微软雅黑" w:cs="微软雅黑"/>
          <w:b/>
        </w:rPr>
        <w:t xml:space="preserve">JDK </w:t>
      </w:r>
      <w:r>
        <w:rPr>
          <w:rFonts w:hint="eastAsia" w:ascii="微软雅黑" w:hAnsi="微软雅黑" w:eastAsia="微软雅黑" w:cs="微软雅黑"/>
        </w:rPr>
        <w:t>版本：17.0.15</w:t>
      </w:r>
    </w:p>
    <w:p w14:paraId="4C7F7E25">
      <w:pPr>
        <w:pStyle w:val="4"/>
        <w:bidi w:val="0"/>
        <w:jc w:val="left"/>
        <w:rPr>
          <w:rFonts w:hint="eastAsia" w:ascii="微软雅黑" w:hAnsi="微软雅黑" w:eastAsia="微软雅黑" w:cs="微软雅黑"/>
        </w:rPr>
      </w:pPr>
      <w:r>
        <w:rPr>
          <w:rFonts w:hint="eastAsia" w:ascii="微软雅黑" w:hAnsi="微软雅黑" w:eastAsia="微软雅黑" w:cs="微软雅黑"/>
          <w:b/>
        </w:rPr>
        <w:t xml:space="preserve">Maven pom.xml </w:t>
      </w:r>
      <w:r>
        <w:rPr>
          <w:rFonts w:hint="eastAsia" w:ascii="微软雅黑" w:hAnsi="微软雅黑" w:eastAsia="微软雅黑" w:cs="微软雅黑"/>
        </w:rPr>
        <w:t>核心配置：</w:t>
      </w:r>
    </w:p>
    <w:p w14:paraId="3AEF013E">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&lt;dependencies&gt;</w:t>
      </w:r>
      <w:r>
        <w:rPr>
          <w:rFonts w:hint="eastAsia" w:ascii="微软雅黑" w:hAnsi="微软雅黑" w:eastAsia="微软雅黑" w:cs="微软雅黑"/>
        </w:rPr>
        <w:br w:type="textWrapping"/>
      </w:r>
      <w:r>
        <w:rPr>
          <w:rFonts w:hint="eastAsia" w:ascii="微软雅黑" w:hAnsi="微软雅黑" w:eastAsia="微软雅黑" w:cs="微软雅黑"/>
        </w:rPr>
        <w:t xml:space="preserve">    &lt;!-- Spring Boot Test --&gt;</w:t>
      </w:r>
      <w:r>
        <w:rPr>
          <w:rFonts w:hint="eastAsia" w:ascii="微软雅黑" w:hAnsi="微软雅黑" w:eastAsia="微软雅黑" w:cs="微软雅黑"/>
        </w:rPr>
        <w:br w:type="textWrapping"/>
      </w:r>
      <w:r>
        <w:rPr>
          <w:rFonts w:hint="eastAsia" w:ascii="微软雅黑" w:hAnsi="微软雅黑" w:eastAsia="微软雅黑" w:cs="微软雅黑"/>
        </w:rPr>
        <w:t xml:space="preserve">    &lt;dependency&gt;</w:t>
      </w:r>
      <w:r>
        <w:rPr>
          <w:rFonts w:hint="eastAsia" w:ascii="微软雅黑" w:hAnsi="微软雅黑" w:eastAsia="微软雅黑" w:cs="微软雅黑"/>
        </w:rPr>
        <w:br w:type="textWrapping"/>
      </w:r>
      <w:r>
        <w:rPr>
          <w:rFonts w:hint="eastAsia" w:ascii="微软雅黑" w:hAnsi="微软雅黑" w:eastAsia="微软雅黑" w:cs="微软雅黑"/>
        </w:rPr>
        <w:t xml:space="preserve">        &lt;groupId&gt;org.springframework.boot&lt;/groupId&gt;</w:t>
      </w:r>
      <w:r>
        <w:rPr>
          <w:rFonts w:hint="eastAsia" w:ascii="微软雅黑" w:hAnsi="微软雅黑" w:eastAsia="微软雅黑" w:cs="微软雅黑"/>
        </w:rPr>
        <w:br w:type="textWrapping"/>
      </w:r>
      <w:r>
        <w:rPr>
          <w:rFonts w:hint="eastAsia" w:ascii="微软雅黑" w:hAnsi="微软雅黑" w:eastAsia="微软雅黑" w:cs="微软雅黑"/>
        </w:rPr>
        <w:t xml:space="preserve">        &lt;artifactId&gt;spring-boot-starter-test&lt;/artifactId&gt;</w:t>
      </w:r>
      <w:r>
        <w:rPr>
          <w:rFonts w:hint="eastAsia" w:ascii="微软雅黑" w:hAnsi="微软雅黑" w:eastAsia="微软雅黑" w:cs="微软雅黑"/>
        </w:rPr>
        <w:br w:type="textWrapping"/>
      </w:r>
      <w:r>
        <w:rPr>
          <w:rFonts w:hint="eastAsia" w:ascii="微软雅黑" w:hAnsi="微软雅黑" w:eastAsia="微软雅黑" w:cs="微软雅黑"/>
        </w:rPr>
        <w:t xml:space="preserve">        &lt;scope&gt;test&lt;/scope&gt;</w:t>
      </w:r>
      <w:r>
        <w:rPr>
          <w:rFonts w:hint="eastAsia" w:ascii="微软雅黑" w:hAnsi="微软雅黑" w:eastAsia="微软雅黑" w:cs="微软雅黑"/>
        </w:rPr>
        <w:br w:type="textWrapping"/>
      </w:r>
      <w:r>
        <w:rPr>
          <w:rFonts w:hint="eastAsia" w:ascii="微软雅黑" w:hAnsi="微软雅黑" w:eastAsia="微软雅黑" w:cs="微软雅黑"/>
        </w:rPr>
        <w:t xml:space="preserve">        &lt;exclusions&gt;</w:t>
      </w:r>
      <w:r>
        <w:rPr>
          <w:rFonts w:hint="eastAsia" w:ascii="微软雅黑" w:hAnsi="微软雅黑" w:eastAsia="微软雅黑" w:cs="微软雅黑"/>
        </w:rPr>
        <w:br w:type="textWrapping"/>
      </w:r>
      <w:r>
        <w:rPr>
          <w:rFonts w:hint="eastAsia" w:ascii="微软雅黑" w:hAnsi="微软雅黑" w:eastAsia="微软雅黑" w:cs="微软雅黑"/>
        </w:rPr>
        <w:t xml:space="preserve">            &lt;exclusion&gt;</w:t>
      </w:r>
      <w:r>
        <w:rPr>
          <w:rFonts w:hint="eastAsia" w:ascii="微软雅黑" w:hAnsi="微软雅黑" w:eastAsia="微软雅黑" w:cs="微软雅黑"/>
        </w:rPr>
        <w:br w:type="textWrapping"/>
      </w:r>
      <w:r>
        <w:rPr>
          <w:rFonts w:hint="eastAsia" w:ascii="微软雅黑" w:hAnsi="微软雅黑" w:eastAsia="微软雅黑" w:cs="微软雅黑"/>
        </w:rPr>
        <w:t xml:space="preserve">                &lt;groupId&gt;org.junit.vintage&lt;/groupId&gt;</w:t>
      </w:r>
      <w:r>
        <w:rPr>
          <w:rFonts w:hint="eastAsia" w:ascii="微软雅黑" w:hAnsi="微软雅黑" w:eastAsia="微软雅黑" w:cs="微软雅黑"/>
        </w:rPr>
        <w:br w:type="textWrapping"/>
      </w:r>
      <w:r>
        <w:rPr>
          <w:rFonts w:hint="eastAsia" w:ascii="微软雅黑" w:hAnsi="微软雅黑" w:eastAsia="微软雅黑" w:cs="微软雅黑"/>
        </w:rPr>
        <w:t xml:space="preserve">                &lt;artifactId&gt;junit-vintage-engine&lt;/artifactId&gt;</w:t>
      </w:r>
      <w:r>
        <w:rPr>
          <w:rFonts w:hint="eastAsia" w:ascii="微软雅黑" w:hAnsi="微软雅黑" w:eastAsia="微软雅黑" w:cs="微软雅黑"/>
        </w:rPr>
        <w:br w:type="textWrapping"/>
      </w:r>
      <w:r>
        <w:rPr>
          <w:rFonts w:hint="eastAsia" w:ascii="微软雅黑" w:hAnsi="微软雅黑" w:eastAsia="微软雅黑" w:cs="微软雅黑"/>
        </w:rPr>
        <w:t xml:space="preserve">            &lt;/exclusion&gt;</w:t>
      </w:r>
      <w:r>
        <w:rPr>
          <w:rFonts w:hint="eastAsia" w:ascii="微软雅黑" w:hAnsi="微软雅黑" w:eastAsia="微软雅黑" w:cs="微软雅黑"/>
        </w:rPr>
        <w:br w:type="textWrapping"/>
      </w:r>
      <w:r>
        <w:rPr>
          <w:rFonts w:hint="eastAsia" w:ascii="微软雅黑" w:hAnsi="微软雅黑" w:eastAsia="微软雅黑" w:cs="微软雅黑"/>
        </w:rPr>
        <w:t xml:space="preserve">        &lt;/exclusions&gt;</w:t>
      </w:r>
      <w:r>
        <w:rPr>
          <w:rFonts w:hint="eastAsia" w:ascii="微软雅黑" w:hAnsi="微软雅黑" w:eastAsia="微软雅黑" w:cs="微软雅黑"/>
        </w:rPr>
        <w:br w:type="textWrapping"/>
      </w:r>
      <w:r>
        <w:rPr>
          <w:rFonts w:hint="eastAsia" w:ascii="微软雅黑" w:hAnsi="微软雅黑" w:eastAsia="微软雅黑" w:cs="微软雅黑"/>
        </w:rPr>
        <w:t xml:space="preserve">    &lt;/dependency&gt;</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&lt;!-- JUnit 5 --&gt;</w:t>
      </w:r>
      <w:r>
        <w:rPr>
          <w:rFonts w:hint="eastAsia" w:ascii="微软雅黑" w:hAnsi="微软雅黑" w:eastAsia="微软雅黑" w:cs="微软雅黑"/>
        </w:rPr>
        <w:br w:type="textWrapping"/>
      </w:r>
      <w:r>
        <w:rPr>
          <w:rFonts w:hint="eastAsia" w:ascii="微软雅黑" w:hAnsi="微软雅黑" w:eastAsia="微软雅黑" w:cs="微软雅黑"/>
        </w:rPr>
        <w:t xml:space="preserve">    &lt;dependency&gt;</w:t>
      </w:r>
      <w:r>
        <w:rPr>
          <w:rFonts w:hint="eastAsia" w:ascii="微软雅黑" w:hAnsi="微软雅黑" w:eastAsia="微软雅黑" w:cs="微软雅黑"/>
        </w:rPr>
        <w:br w:type="textWrapping"/>
      </w:r>
      <w:r>
        <w:rPr>
          <w:rFonts w:hint="eastAsia" w:ascii="微软雅黑" w:hAnsi="微软雅黑" w:eastAsia="微软雅黑" w:cs="微软雅黑"/>
        </w:rPr>
        <w:t xml:space="preserve">        &lt;groupId&gt;org.junit.jupiter&lt;/groupId&gt;</w:t>
      </w:r>
      <w:r>
        <w:rPr>
          <w:rFonts w:hint="eastAsia" w:ascii="微软雅黑" w:hAnsi="微软雅黑" w:eastAsia="微软雅黑" w:cs="微软雅黑"/>
        </w:rPr>
        <w:br w:type="textWrapping"/>
      </w:r>
      <w:r>
        <w:rPr>
          <w:rFonts w:hint="eastAsia" w:ascii="微软雅黑" w:hAnsi="微软雅黑" w:eastAsia="微软雅黑" w:cs="微软雅黑"/>
        </w:rPr>
        <w:t xml:space="preserve">        &lt;artifactId&gt;junit-jupiter-api&lt;/artifactId&gt;</w:t>
      </w:r>
      <w:r>
        <w:rPr>
          <w:rFonts w:hint="eastAsia" w:ascii="微软雅黑" w:hAnsi="微软雅黑" w:eastAsia="微软雅黑" w:cs="微软雅黑"/>
        </w:rPr>
        <w:br w:type="textWrapping"/>
      </w:r>
      <w:r>
        <w:rPr>
          <w:rFonts w:hint="eastAsia" w:ascii="微软雅黑" w:hAnsi="微软雅黑" w:eastAsia="微软雅黑" w:cs="微软雅黑"/>
        </w:rPr>
        <w:t xml:space="preserve">        &lt;version&gt;5.10.0&lt;/version&gt;</w:t>
      </w:r>
      <w:r>
        <w:rPr>
          <w:rFonts w:hint="eastAsia" w:ascii="微软雅黑" w:hAnsi="微软雅黑" w:eastAsia="微软雅黑" w:cs="微软雅黑"/>
        </w:rPr>
        <w:br w:type="textWrapping"/>
      </w:r>
      <w:r>
        <w:rPr>
          <w:rFonts w:hint="eastAsia" w:ascii="微软雅黑" w:hAnsi="微软雅黑" w:eastAsia="微软雅黑" w:cs="微软雅黑"/>
        </w:rPr>
        <w:t xml:space="preserve">        &lt;scope&gt;test&lt;/scope&gt;</w:t>
      </w:r>
      <w:r>
        <w:rPr>
          <w:rFonts w:hint="eastAsia" w:ascii="微软雅黑" w:hAnsi="微软雅黑" w:eastAsia="微软雅黑" w:cs="微软雅黑"/>
        </w:rPr>
        <w:br w:type="textWrapping"/>
      </w:r>
      <w:r>
        <w:rPr>
          <w:rFonts w:hint="eastAsia" w:ascii="微软雅黑" w:hAnsi="微软雅黑" w:eastAsia="微软雅黑" w:cs="微软雅黑"/>
        </w:rPr>
        <w:t xml:space="preserve">    &lt;/dependency&gt;</w:t>
      </w:r>
      <w:r>
        <w:rPr>
          <w:rFonts w:hint="eastAsia" w:ascii="微软雅黑" w:hAnsi="微软雅黑" w:eastAsia="微软雅黑" w:cs="微软雅黑"/>
        </w:rPr>
        <w:br w:type="textWrapping"/>
      </w:r>
      <w:r>
        <w:rPr>
          <w:rFonts w:hint="eastAsia" w:ascii="微软雅黑" w:hAnsi="微软雅黑" w:eastAsia="微软雅黑" w:cs="微软雅黑"/>
        </w:rPr>
        <w:t xml:space="preserve">    &lt;dependency&gt;</w:t>
      </w:r>
      <w:r>
        <w:rPr>
          <w:rFonts w:hint="eastAsia" w:ascii="微软雅黑" w:hAnsi="微软雅黑" w:eastAsia="微软雅黑" w:cs="微软雅黑"/>
        </w:rPr>
        <w:br w:type="textWrapping"/>
      </w:r>
      <w:r>
        <w:rPr>
          <w:rFonts w:hint="eastAsia" w:ascii="微软雅黑" w:hAnsi="微软雅黑" w:eastAsia="微软雅黑" w:cs="微软雅黑"/>
        </w:rPr>
        <w:t xml:space="preserve">        &lt;groupId&gt;org.junit.jupiter&lt;/groupId&gt;</w:t>
      </w:r>
      <w:r>
        <w:rPr>
          <w:rFonts w:hint="eastAsia" w:ascii="微软雅黑" w:hAnsi="微软雅黑" w:eastAsia="微软雅黑" w:cs="微软雅黑"/>
        </w:rPr>
        <w:br w:type="textWrapping"/>
      </w:r>
      <w:r>
        <w:rPr>
          <w:rFonts w:hint="eastAsia" w:ascii="微软雅黑" w:hAnsi="微软雅黑" w:eastAsia="微软雅黑" w:cs="微软雅黑"/>
        </w:rPr>
        <w:t xml:space="preserve">        &lt;artifactId&gt;junit-jupiter-engine&lt;/artifactId&gt;</w:t>
      </w:r>
      <w:r>
        <w:rPr>
          <w:rFonts w:hint="eastAsia" w:ascii="微软雅黑" w:hAnsi="微软雅黑" w:eastAsia="微软雅黑" w:cs="微软雅黑"/>
        </w:rPr>
        <w:br w:type="textWrapping"/>
      </w:r>
      <w:r>
        <w:rPr>
          <w:rFonts w:hint="eastAsia" w:ascii="微软雅黑" w:hAnsi="微软雅黑" w:eastAsia="微软雅黑" w:cs="微软雅黑"/>
        </w:rPr>
        <w:t xml:space="preserve">        &lt;version&gt;5.10.0&lt;/version&gt;</w:t>
      </w:r>
      <w:r>
        <w:rPr>
          <w:rFonts w:hint="eastAsia" w:ascii="微软雅黑" w:hAnsi="微软雅黑" w:eastAsia="微软雅黑" w:cs="微软雅黑"/>
        </w:rPr>
        <w:br w:type="textWrapping"/>
      </w:r>
      <w:r>
        <w:rPr>
          <w:rFonts w:hint="eastAsia" w:ascii="微软雅黑" w:hAnsi="微软雅黑" w:eastAsia="微软雅黑" w:cs="微软雅黑"/>
        </w:rPr>
        <w:t xml:space="preserve">        &lt;scope&gt;test&lt;/scope&gt;</w:t>
      </w:r>
      <w:r>
        <w:rPr>
          <w:rFonts w:hint="eastAsia" w:ascii="微软雅黑" w:hAnsi="微软雅黑" w:eastAsia="微软雅黑" w:cs="微软雅黑"/>
        </w:rPr>
        <w:br w:type="textWrapping"/>
      </w:r>
      <w:r>
        <w:rPr>
          <w:rFonts w:hint="eastAsia" w:ascii="微软雅黑" w:hAnsi="微软雅黑" w:eastAsia="微软雅黑" w:cs="微软雅黑"/>
        </w:rPr>
        <w:t xml:space="preserve">    &lt;/dependency&gt;</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&lt;!-- Mockito --&gt;</w:t>
      </w:r>
      <w:r>
        <w:rPr>
          <w:rFonts w:hint="eastAsia" w:ascii="微软雅黑" w:hAnsi="微软雅黑" w:eastAsia="微软雅黑" w:cs="微软雅黑"/>
        </w:rPr>
        <w:br w:type="textWrapping"/>
      </w:r>
      <w:r>
        <w:rPr>
          <w:rFonts w:hint="eastAsia" w:ascii="微软雅黑" w:hAnsi="微软雅黑" w:eastAsia="微软雅黑" w:cs="微软雅黑"/>
        </w:rPr>
        <w:t xml:space="preserve">    &lt;dependency&gt;</w:t>
      </w:r>
      <w:r>
        <w:rPr>
          <w:rFonts w:hint="eastAsia" w:ascii="微软雅黑" w:hAnsi="微软雅黑" w:eastAsia="微软雅黑" w:cs="微软雅黑"/>
        </w:rPr>
        <w:br w:type="textWrapping"/>
      </w:r>
      <w:r>
        <w:rPr>
          <w:rFonts w:hint="eastAsia" w:ascii="微软雅黑" w:hAnsi="微软雅黑" w:eastAsia="微软雅黑" w:cs="微软雅黑"/>
        </w:rPr>
        <w:t xml:space="preserve">        &lt;groupId&gt;org.mockito&lt;/groupId&gt;</w:t>
      </w:r>
      <w:r>
        <w:rPr>
          <w:rFonts w:hint="eastAsia" w:ascii="微软雅黑" w:hAnsi="微软雅黑" w:eastAsia="微软雅黑" w:cs="微软雅黑"/>
        </w:rPr>
        <w:br w:type="textWrapping"/>
      </w:r>
      <w:r>
        <w:rPr>
          <w:rFonts w:hint="eastAsia" w:ascii="微软雅黑" w:hAnsi="微软雅黑" w:eastAsia="微软雅黑" w:cs="微软雅黑"/>
        </w:rPr>
        <w:t xml:space="preserve">        &lt;artifactId&gt;mockito-core&lt;/artifactId&gt;</w:t>
      </w:r>
      <w:r>
        <w:rPr>
          <w:rFonts w:hint="eastAsia" w:ascii="微软雅黑" w:hAnsi="微软雅黑" w:eastAsia="微软雅黑" w:cs="微软雅黑"/>
        </w:rPr>
        <w:br w:type="textWrapping"/>
      </w:r>
      <w:r>
        <w:rPr>
          <w:rFonts w:hint="eastAsia" w:ascii="微软雅黑" w:hAnsi="微软雅黑" w:eastAsia="微软雅黑" w:cs="微软雅黑"/>
        </w:rPr>
        <w:t xml:space="preserve">        &lt;version&gt;5.8.0&lt;/version&gt;</w:t>
      </w:r>
      <w:r>
        <w:rPr>
          <w:rFonts w:hint="eastAsia" w:ascii="微软雅黑" w:hAnsi="微软雅黑" w:eastAsia="微软雅黑" w:cs="微软雅黑"/>
        </w:rPr>
        <w:br w:type="textWrapping"/>
      </w:r>
      <w:r>
        <w:rPr>
          <w:rFonts w:hint="eastAsia" w:ascii="微软雅黑" w:hAnsi="微软雅黑" w:eastAsia="微软雅黑" w:cs="微软雅黑"/>
        </w:rPr>
        <w:t xml:space="preserve">        &lt;scope&gt;test&lt;/scope&gt;</w:t>
      </w:r>
      <w:r>
        <w:rPr>
          <w:rFonts w:hint="eastAsia" w:ascii="微软雅黑" w:hAnsi="微软雅黑" w:eastAsia="微软雅黑" w:cs="微软雅黑"/>
        </w:rPr>
        <w:br w:type="textWrapping"/>
      </w:r>
      <w:r>
        <w:rPr>
          <w:rFonts w:hint="eastAsia" w:ascii="微软雅黑" w:hAnsi="微软雅黑" w:eastAsia="微软雅黑" w:cs="微软雅黑"/>
        </w:rPr>
        <w:t xml:space="preserve">    &lt;/dependency&gt;</w:t>
      </w:r>
      <w:r>
        <w:rPr>
          <w:rFonts w:hint="eastAsia" w:ascii="微软雅黑" w:hAnsi="微软雅黑" w:eastAsia="微软雅黑" w:cs="微软雅黑"/>
        </w:rPr>
        <w:br w:type="textWrapping"/>
      </w:r>
      <w:r>
        <w:rPr>
          <w:rFonts w:hint="eastAsia" w:ascii="微软雅黑" w:hAnsi="微软雅黑" w:eastAsia="微软雅黑" w:cs="微软雅黑"/>
        </w:rPr>
        <w:t xml:space="preserve">    &lt;dependency&gt;</w:t>
      </w:r>
      <w:r>
        <w:rPr>
          <w:rFonts w:hint="eastAsia" w:ascii="微软雅黑" w:hAnsi="微软雅黑" w:eastAsia="微软雅黑" w:cs="微软雅黑"/>
        </w:rPr>
        <w:br w:type="textWrapping"/>
      </w:r>
      <w:r>
        <w:rPr>
          <w:rFonts w:hint="eastAsia" w:ascii="微软雅黑" w:hAnsi="微软雅黑" w:eastAsia="微软雅黑" w:cs="微软雅黑"/>
        </w:rPr>
        <w:t xml:space="preserve">        &lt;groupId&gt;org.mockito&lt;/groupId&gt;</w:t>
      </w:r>
      <w:r>
        <w:rPr>
          <w:rFonts w:hint="eastAsia" w:ascii="微软雅黑" w:hAnsi="微软雅黑" w:eastAsia="微软雅黑" w:cs="微软雅黑"/>
        </w:rPr>
        <w:br w:type="textWrapping"/>
      </w:r>
      <w:r>
        <w:rPr>
          <w:rFonts w:hint="eastAsia" w:ascii="微软雅黑" w:hAnsi="微软雅黑" w:eastAsia="微软雅黑" w:cs="微软雅黑"/>
        </w:rPr>
        <w:t xml:space="preserve">        &lt;artifactId&gt;mockito-junit-jupiter&lt;/artifactId&gt;</w:t>
      </w:r>
      <w:r>
        <w:rPr>
          <w:rFonts w:hint="eastAsia" w:ascii="微软雅黑" w:hAnsi="微软雅黑" w:eastAsia="微软雅黑" w:cs="微软雅黑"/>
        </w:rPr>
        <w:br w:type="textWrapping"/>
      </w:r>
      <w:r>
        <w:rPr>
          <w:rFonts w:hint="eastAsia" w:ascii="微软雅黑" w:hAnsi="微软雅黑" w:eastAsia="微软雅黑" w:cs="微软雅黑"/>
        </w:rPr>
        <w:t xml:space="preserve">        &lt;version&gt;5.8.0&lt;/version&gt;</w:t>
      </w:r>
      <w:r>
        <w:rPr>
          <w:rFonts w:hint="eastAsia" w:ascii="微软雅黑" w:hAnsi="微软雅黑" w:eastAsia="微软雅黑" w:cs="微软雅黑"/>
        </w:rPr>
        <w:br w:type="textWrapping"/>
      </w:r>
      <w:r>
        <w:rPr>
          <w:rFonts w:hint="eastAsia" w:ascii="微软雅黑" w:hAnsi="微软雅黑" w:eastAsia="微软雅黑" w:cs="微软雅黑"/>
        </w:rPr>
        <w:t xml:space="preserve">        &lt;scope&gt;test&lt;/scope&gt;</w:t>
      </w:r>
      <w:r>
        <w:rPr>
          <w:rFonts w:hint="eastAsia" w:ascii="微软雅黑" w:hAnsi="微软雅黑" w:eastAsia="微软雅黑" w:cs="微软雅黑"/>
        </w:rPr>
        <w:br w:type="textWrapping"/>
      </w:r>
      <w:r>
        <w:rPr>
          <w:rFonts w:hint="eastAsia" w:ascii="微软雅黑" w:hAnsi="微软雅黑" w:eastAsia="微软雅黑" w:cs="微软雅黑"/>
        </w:rPr>
        <w:t xml:space="preserve">    &lt;/dependency&gt;</w:t>
      </w:r>
      <w:r>
        <w:rPr>
          <w:rFonts w:hint="eastAsia" w:ascii="微软雅黑" w:hAnsi="微软雅黑" w:eastAsia="微软雅黑" w:cs="微软雅黑"/>
        </w:rPr>
        <w:br w:type="textWrapping"/>
      </w:r>
      <w:r>
        <w:rPr>
          <w:rFonts w:hint="eastAsia" w:ascii="微软雅黑" w:hAnsi="微软雅黑" w:eastAsia="微软雅黑" w:cs="微软雅黑"/>
        </w:rPr>
        <w:t>&lt;/dependencies&gt;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t>&lt;build&gt;</w:t>
      </w:r>
      <w:r>
        <w:rPr>
          <w:rFonts w:hint="eastAsia" w:ascii="微软雅黑" w:hAnsi="微软雅黑" w:eastAsia="微软雅黑" w:cs="微软雅黑"/>
        </w:rPr>
        <w:br w:type="textWrapping"/>
      </w:r>
      <w:r>
        <w:rPr>
          <w:rFonts w:hint="eastAsia" w:ascii="微软雅黑" w:hAnsi="微软雅黑" w:eastAsia="微软雅黑" w:cs="微软雅黑"/>
        </w:rPr>
        <w:t xml:space="preserve">    &lt;plugins&gt;</w:t>
      </w:r>
      <w:r>
        <w:rPr>
          <w:rFonts w:hint="eastAsia" w:ascii="微软雅黑" w:hAnsi="微软雅黑" w:eastAsia="微软雅黑" w:cs="微软雅黑"/>
        </w:rPr>
        <w:br w:type="textWrapping"/>
      </w:r>
      <w:r>
        <w:rPr>
          <w:rFonts w:hint="eastAsia" w:ascii="微软雅黑" w:hAnsi="微软雅黑" w:eastAsia="微软雅黑" w:cs="微软雅黑"/>
        </w:rPr>
        <w:t xml:space="preserve">        &lt;!-- Jacoco 覆盖率插件 --&gt;</w:t>
      </w:r>
      <w:r>
        <w:rPr>
          <w:rFonts w:hint="eastAsia" w:ascii="微软雅黑" w:hAnsi="微软雅黑" w:eastAsia="微软雅黑" w:cs="微软雅黑"/>
        </w:rPr>
        <w:br w:type="textWrapping"/>
      </w:r>
      <w:r>
        <w:rPr>
          <w:rFonts w:hint="eastAsia" w:ascii="微软雅黑" w:hAnsi="微软雅黑" w:eastAsia="微软雅黑" w:cs="微软雅黑"/>
        </w:rPr>
        <w:t xml:space="preserve">        &lt;plugin&gt;</w:t>
      </w:r>
      <w:r>
        <w:rPr>
          <w:rFonts w:hint="eastAsia" w:ascii="微软雅黑" w:hAnsi="微软雅黑" w:eastAsia="微软雅黑" w:cs="微软雅黑"/>
        </w:rPr>
        <w:br w:type="textWrapping"/>
      </w:r>
      <w:r>
        <w:rPr>
          <w:rFonts w:hint="eastAsia" w:ascii="微软雅黑" w:hAnsi="微软雅黑" w:eastAsia="微软雅黑" w:cs="微软雅黑"/>
        </w:rPr>
        <w:t xml:space="preserve">            &lt;groupId&gt;org.jacoco&lt;/groupId&gt;</w:t>
      </w:r>
      <w:r>
        <w:rPr>
          <w:rFonts w:hint="eastAsia" w:ascii="微软雅黑" w:hAnsi="微软雅黑" w:eastAsia="微软雅黑" w:cs="微软雅黑"/>
        </w:rPr>
        <w:br w:type="textWrapping"/>
      </w:r>
      <w:r>
        <w:rPr>
          <w:rFonts w:hint="eastAsia" w:ascii="微软雅黑" w:hAnsi="微软雅黑" w:eastAsia="微软雅黑" w:cs="微软雅黑"/>
        </w:rPr>
        <w:t xml:space="preserve">            &lt;artifactId&gt;jacoco-maven-plugin&lt;/artifactId&gt;</w:t>
      </w:r>
      <w:r>
        <w:rPr>
          <w:rFonts w:hint="eastAsia" w:ascii="微软雅黑" w:hAnsi="微软雅黑" w:eastAsia="微软雅黑" w:cs="微软雅黑"/>
        </w:rPr>
        <w:br w:type="textWrapping"/>
      </w:r>
      <w:r>
        <w:rPr>
          <w:rFonts w:hint="eastAsia" w:ascii="微软雅黑" w:hAnsi="微软雅黑" w:eastAsia="微软雅黑" w:cs="微软雅黑"/>
        </w:rPr>
        <w:t xml:space="preserve">            &lt;version&gt;0.8.11&lt;/version&gt;</w:t>
      </w:r>
      <w:r>
        <w:rPr>
          <w:rFonts w:hint="eastAsia" w:ascii="微软雅黑" w:hAnsi="微软雅黑" w:eastAsia="微软雅黑" w:cs="微软雅黑"/>
        </w:rPr>
        <w:br w:type="textWrapping"/>
      </w:r>
      <w:r>
        <w:rPr>
          <w:rFonts w:hint="eastAsia" w:ascii="微软雅黑" w:hAnsi="微软雅黑" w:eastAsia="微软雅黑" w:cs="微软雅黑"/>
        </w:rPr>
        <w:t xml:space="preserve">            &lt;executions&gt;</w:t>
      </w:r>
      <w:r>
        <w:rPr>
          <w:rFonts w:hint="eastAsia" w:ascii="微软雅黑" w:hAnsi="微软雅黑" w:eastAsia="微软雅黑" w:cs="微软雅黑"/>
        </w:rPr>
        <w:br w:type="textWrapping"/>
      </w:r>
      <w:r>
        <w:rPr>
          <w:rFonts w:hint="eastAsia" w:ascii="微软雅黑" w:hAnsi="微软雅黑" w:eastAsia="微软雅黑" w:cs="微软雅黑"/>
        </w:rPr>
        <w:t xml:space="preserve">                &lt;execution&gt;</w:t>
      </w:r>
      <w:r>
        <w:rPr>
          <w:rFonts w:hint="eastAsia" w:ascii="微软雅黑" w:hAnsi="微软雅黑" w:eastAsia="微软雅黑" w:cs="微软雅黑"/>
        </w:rPr>
        <w:br w:type="textWrapping"/>
      </w:r>
      <w:r>
        <w:rPr>
          <w:rFonts w:hint="eastAsia" w:ascii="微软雅黑" w:hAnsi="微软雅黑" w:eastAsia="微软雅黑" w:cs="微软雅黑"/>
        </w:rPr>
        <w:t xml:space="preserve">                    &lt;goals&gt;</w:t>
      </w:r>
      <w:r>
        <w:rPr>
          <w:rFonts w:hint="eastAsia" w:ascii="微软雅黑" w:hAnsi="微软雅黑" w:eastAsia="微软雅黑" w:cs="微软雅黑"/>
        </w:rPr>
        <w:br w:type="textWrapping"/>
      </w:r>
      <w:r>
        <w:rPr>
          <w:rFonts w:hint="eastAsia" w:ascii="微软雅黑" w:hAnsi="微软雅黑" w:eastAsia="微软雅黑" w:cs="微软雅黑"/>
        </w:rPr>
        <w:t xml:space="preserve">                        &lt;goal&gt;prepare-agent&lt;/goal&gt;</w:t>
      </w:r>
      <w:r>
        <w:rPr>
          <w:rFonts w:hint="eastAsia" w:ascii="微软雅黑" w:hAnsi="微软雅黑" w:eastAsia="微软雅黑" w:cs="微软雅黑"/>
        </w:rPr>
        <w:br w:type="textWrapping"/>
      </w:r>
      <w:r>
        <w:rPr>
          <w:rFonts w:hint="eastAsia" w:ascii="微软雅黑" w:hAnsi="微软雅黑" w:eastAsia="微软雅黑" w:cs="微软雅黑"/>
        </w:rPr>
        <w:t xml:space="preserve">                    &lt;/goals&gt;</w:t>
      </w:r>
      <w:r>
        <w:rPr>
          <w:rFonts w:hint="eastAsia" w:ascii="微软雅黑" w:hAnsi="微软雅黑" w:eastAsia="微软雅黑" w:cs="微软雅黑"/>
        </w:rPr>
        <w:br w:type="textWrapping"/>
      </w:r>
      <w:r>
        <w:rPr>
          <w:rFonts w:hint="eastAsia" w:ascii="微软雅黑" w:hAnsi="微软雅黑" w:eastAsia="微软雅黑" w:cs="微软雅黑"/>
        </w:rPr>
        <w:t xml:space="preserve">                &lt;/execution&gt;</w:t>
      </w:r>
      <w:r>
        <w:rPr>
          <w:rFonts w:hint="eastAsia" w:ascii="微软雅黑" w:hAnsi="微软雅黑" w:eastAsia="微软雅黑" w:cs="微软雅黑"/>
        </w:rPr>
        <w:br w:type="textWrapping"/>
      </w:r>
      <w:r>
        <w:rPr>
          <w:rFonts w:hint="eastAsia" w:ascii="微软雅黑" w:hAnsi="微软雅黑" w:eastAsia="微软雅黑" w:cs="微软雅黑"/>
        </w:rPr>
        <w:t xml:space="preserve">                &lt;execution&gt;</w:t>
      </w:r>
      <w:r>
        <w:rPr>
          <w:rFonts w:hint="eastAsia" w:ascii="微软雅黑" w:hAnsi="微软雅黑" w:eastAsia="微软雅黑" w:cs="微软雅黑"/>
        </w:rPr>
        <w:br w:type="textWrapping"/>
      </w:r>
      <w:r>
        <w:rPr>
          <w:rFonts w:hint="eastAsia" w:ascii="微软雅黑" w:hAnsi="微软雅黑" w:eastAsia="微软雅黑" w:cs="微软雅黑"/>
        </w:rPr>
        <w:t xml:space="preserve">                    &lt;id&gt;report&lt;/id&gt;</w:t>
      </w:r>
      <w:r>
        <w:rPr>
          <w:rFonts w:hint="eastAsia" w:ascii="微软雅黑" w:hAnsi="微软雅黑" w:eastAsia="微软雅黑" w:cs="微软雅黑"/>
        </w:rPr>
        <w:br w:type="textWrapping"/>
      </w:r>
      <w:r>
        <w:rPr>
          <w:rFonts w:hint="eastAsia" w:ascii="微软雅黑" w:hAnsi="微软雅黑" w:eastAsia="微软雅黑" w:cs="微软雅黑"/>
        </w:rPr>
        <w:t xml:space="preserve">                    &lt;phase&gt;test&lt;/phase&gt;</w:t>
      </w:r>
      <w:r>
        <w:rPr>
          <w:rFonts w:hint="eastAsia" w:ascii="微软雅黑" w:hAnsi="微软雅黑" w:eastAsia="微软雅黑" w:cs="微软雅黑"/>
        </w:rPr>
        <w:br w:type="textWrapping"/>
      </w:r>
      <w:r>
        <w:rPr>
          <w:rFonts w:hint="eastAsia" w:ascii="微软雅黑" w:hAnsi="微软雅黑" w:eastAsia="微软雅黑" w:cs="微软雅黑"/>
        </w:rPr>
        <w:t xml:space="preserve">                    &lt;goals&gt;</w:t>
      </w:r>
      <w:r>
        <w:rPr>
          <w:rFonts w:hint="eastAsia" w:ascii="微软雅黑" w:hAnsi="微软雅黑" w:eastAsia="微软雅黑" w:cs="微软雅黑"/>
        </w:rPr>
        <w:br w:type="textWrapping"/>
      </w:r>
      <w:r>
        <w:rPr>
          <w:rFonts w:hint="eastAsia" w:ascii="微软雅黑" w:hAnsi="微软雅黑" w:eastAsia="微软雅黑" w:cs="微软雅黑"/>
        </w:rPr>
        <w:t xml:space="preserve">                        &lt;goal&gt;report&lt;/goal&gt;</w:t>
      </w:r>
      <w:r>
        <w:rPr>
          <w:rFonts w:hint="eastAsia" w:ascii="微软雅黑" w:hAnsi="微软雅黑" w:eastAsia="微软雅黑" w:cs="微软雅黑"/>
        </w:rPr>
        <w:br w:type="textWrapping"/>
      </w:r>
      <w:r>
        <w:rPr>
          <w:rFonts w:hint="eastAsia" w:ascii="微软雅黑" w:hAnsi="微软雅黑" w:eastAsia="微软雅黑" w:cs="微软雅黑"/>
        </w:rPr>
        <w:t xml:space="preserve">                    &lt;/goals&gt;</w:t>
      </w:r>
      <w:r>
        <w:rPr>
          <w:rFonts w:hint="eastAsia" w:ascii="微软雅黑" w:hAnsi="微软雅黑" w:eastAsia="微软雅黑" w:cs="微软雅黑"/>
        </w:rPr>
        <w:br w:type="textWrapping"/>
      </w:r>
      <w:r>
        <w:rPr>
          <w:rFonts w:hint="eastAsia" w:ascii="微软雅黑" w:hAnsi="微软雅黑" w:eastAsia="微软雅黑" w:cs="微软雅黑"/>
        </w:rPr>
        <w:t xml:space="preserve">                &lt;/execution&gt;</w:t>
      </w:r>
      <w:r>
        <w:rPr>
          <w:rFonts w:hint="eastAsia" w:ascii="微软雅黑" w:hAnsi="微软雅黑" w:eastAsia="微软雅黑" w:cs="微软雅黑"/>
        </w:rPr>
        <w:br w:type="textWrapping"/>
      </w:r>
      <w:r>
        <w:rPr>
          <w:rFonts w:hint="eastAsia" w:ascii="微软雅黑" w:hAnsi="微软雅黑" w:eastAsia="微软雅黑" w:cs="微软雅黑"/>
        </w:rPr>
        <w:t xml:space="preserve">                &lt;execution&gt;</w:t>
      </w:r>
      <w:r>
        <w:rPr>
          <w:rFonts w:hint="eastAsia" w:ascii="微软雅黑" w:hAnsi="微软雅黑" w:eastAsia="微软雅黑" w:cs="微软雅黑"/>
        </w:rPr>
        <w:br w:type="textWrapping"/>
      </w:r>
      <w:r>
        <w:rPr>
          <w:rFonts w:hint="eastAsia" w:ascii="微软雅黑" w:hAnsi="微软雅黑" w:eastAsia="微软雅黑" w:cs="微软雅黑"/>
        </w:rPr>
        <w:t xml:space="preserve">                    &lt;id&gt;jacoco-check&lt;/id&gt;</w:t>
      </w:r>
      <w:r>
        <w:rPr>
          <w:rFonts w:hint="eastAsia" w:ascii="微软雅黑" w:hAnsi="微软雅黑" w:eastAsia="微软雅黑" w:cs="微软雅黑"/>
        </w:rPr>
        <w:br w:type="textWrapping"/>
      </w:r>
      <w:r>
        <w:rPr>
          <w:rFonts w:hint="eastAsia" w:ascii="微软雅黑" w:hAnsi="微软雅黑" w:eastAsia="微软雅黑" w:cs="微软雅黑"/>
        </w:rPr>
        <w:t xml:space="preserve">                    &lt;goals&gt;</w:t>
      </w:r>
      <w:r>
        <w:rPr>
          <w:rFonts w:hint="eastAsia" w:ascii="微软雅黑" w:hAnsi="微软雅黑" w:eastAsia="微软雅黑" w:cs="微软雅黑"/>
        </w:rPr>
        <w:br w:type="textWrapping"/>
      </w:r>
      <w:r>
        <w:rPr>
          <w:rFonts w:hint="eastAsia" w:ascii="微软雅黑" w:hAnsi="微软雅黑" w:eastAsia="微软雅黑" w:cs="微软雅黑"/>
        </w:rPr>
        <w:t xml:space="preserve">                        &lt;goal&gt;check&lt;/goal&gt;</w:t>
      </w:r>
      <w:r>
        <w:rPr>
          <w:rFonts w:hint="eastAsia" w:ascii="微软雅黑" w:hAnsi="微软雅黑" w:eastAsia="微软雅黑" w:cs="微软雅黑"/>
        </w:rPr>
        <w:br w:type="textWrapping"/>
      </w:r>
      <w:r>
        <w:rPr>
          <w:rFonts w:hint="eastAsia" w:ascii="微软雅黑" w:hAnsi="微软雅黑" w:eastAsia="微软雅黑" w:cs="微软雅黑"/>
        </w:rPr>
        <w:t xml:space="preserve">                    &lt;/goals&gt;</w:t>
      </w:r>
      <w:r>
        <w:rPr>
          <w:rFonts w:hint="eastAsia" w:ascii="微软雅黑" w:hAnsi="微软雅黑" w:eastAsia="微软雅黑" w:cs="微软雅黑"/>
        </w:rPr>
        <w:br w:type="textWrapping"/>
      </w:r>
      <w:r>
        <w:rPr>
          <w:rFonts w:hint="eastAsia" w:ascii="微软雅黑" w:hAnsi="微软雅黑" w:eastAsia="微软雅黑" w:cs="微软雅黑"/>
        </w:rPr>
        <w:t xml:space="preserve">                    &lt;configuration&gt;</w:t>
      </w:r>
      <w:r>
        <w:rPr>
          <w:rFonts w:hint="eastAsia" w:ascii="微软雅黑" w:hAnsi="微软雅黑" w:eastAsia="微软雅黑" w:cs="微软雅黑"/>
        </w:rPr>
        <w:br w:type="textWrapping"/>
      </w:r>
      <w:r>
        <w:rPr>
          <w:rFonts w:hint="eastAsia" w:ascii="微软雅黑" w:hAnsi="微软雅黑" w:eastAsia="微软雅黑" w:cs="微软雅黑"/>
        </w:rPr>
        <w:t xml:space="preserve">                        &lt;rules&gt;</w:t>
      </w:r>
      <w:r>
        <w:rPr>
          <w:rFonts w:hint="eastAsia" w:ascii="微软雅黑" w:hAnsi="微软雅黑" w:eastAsia="微软雅黑" w:cs="微软雅黑"/>
        </w:rPr>
        <w:br w:type="textWrapping"/>
      </w:r>
      <w:r>
        <w:rPr>
          <w:rFonts w:hint="eastAsia" w:ascii="微软雅黑" w:hAnsi="微软雅黑" w:eastAsia="微软雅黑" w:cs="微软雅黑"/>
        </w:rPr>
        <w:t xml:space="preserve">                            &lt;rule&gt;</w:t>
      </w:r>
      <w:r>
        <w:rPr>
          <w:rFonts w:hint="eastAsia" w:ascii="微软雅黑" w:hAnsi="微软雅黑" w:eastAsia="微软雅黑" w:cs="微软雅黑"/>
        </w:rPr>
        <w:br w:type="textWrapping"/>
      </w:r>
      <w:r>
        <w:rPr>
          <w:rFonts w:hint="eastAsia" w:ascii="微软雅黑" w:hAnsi="微软雅黑" w:eastAsia="微软雅黑" w:cs="微软雅黑"/>
        </w:rPr>
        <w:t xml:space="preserve">                                &lt;element&gt;PACKAGE&lt;/element&gt;</w:t>
      </w:r>
      <w:r>
        <w:rPr>
          <w:rFonts w:hint="eastAsia" w:ascii="微软雅黑" w:hAnsi="微软雅黑" w:eastAsia="微软雅黑" w:cs="微软雅黑"/>
        </w:rPr>
        <w:br w:type="textWrapping"/>
      </w:r>
      <w:r>
        <w:rPr>
          <w:rFonts w:hint="eastAsia" w:ascii="微软雅黑" w:hAnsi="微软雅黑" w:eastAsia="微软雅黑" w:cs="微软雅黑"/>
        </w:rPr>
        <w:t xml:space="preserve">                                &lt;limits&gt;</w:t>
      </w:r>
      <w:r>
        <w:rPr>
          <w:rFonts w:hint="eastAsia" w:ascii="微软雅黑" w:hAnsi="微软雅黑" w:eastAsia="微软雅黑" w:cs="微软雅黑"/>
        </w:rPr>
        <w:br w:type="textWrapping"/>
      </w:r>
      <w:r>
        <w:rPr>
          <w:rFonts w:hint="eastAsia" w:ascii="微软雅黑" w:hAnsi="微软雅黑" w:eastAsia="微软雅黑" w:cs="微软雅黑"/>
        </w:rPr>
        <w:t xml:space="preserve">                                    &lt;limit&gt;</w:t>
      </w:r>
      <w:r>
        <w:rPr>
          <w:rFonts w:hint="eastAsia" w:ascii="微软雅黑" w:hAnsi="微软雅黑" w:eastAsia="微软雅黑" w:cs="微软雅黑"/>
        </w:rPr>
        <w:br w:type="textWrapping"/>
      </w:r>
      <w:r>
        <w:rPr>
          <w:rFonts w:hint="eastAsia" w:ascii="微软雅黑" w:hAnsi="微软雅黑" w:eastAsia="微软雅黑" w:cs="微软雅黑"/>
        </w:rPr>
        <w:t xml:space="preserve">                                        &lt;counter&gt;LINE&lt;/counter&gt;</w:t>
      </w:r>
      <w:r>
        <w:rPr>
          <w:rFonts w:hint="eastAsia" w:ascii="微软雅黑" w:hAnsi="微软雅黑" w:eastAsia="微软雅黑" w:cs="微软雅黑"/>
        </w:rPr>
        <w:br w:type="textWrapping"/>
      </w:r>
      <w:r>
        <w:rPr>
          <w:rFonts w:hint="eastAsia" w:ascii="微软雅黑" w:hAnsi="微软雅黑" w:eastAsia="微软雅黑" w:cs="微软雅黑"/>
        </w:rPr>
        <w:t xml:space="preserve">                                        &lt;value&gt;COVEREDRATIO&lt;/value&gt;</w:t>
      </w:r>
      <w:r>
        <w:rPr>
          <w:rFonts w:hint="eastAsia" w:ascii="微软雅黑" w:hAnsi="微软雅黑" w:eastAsia="微软雅黑" w:cs="微软雅黑"/>
        </w:rPr>
        <w:br w:type="textWrapping"/>
      </w:r>
      <w:r>
        <w:rPr>
          <w:rFonts w:hint="eastAsia" w:ascii="微软雅黑" w:hAnsi="微软雅黑" w:eastAsia="微软雅黑" w:cs="微软雅黑"/>
        </w:rPr>
        <w:t xml:space="preserve">                                        &lt;minimum&gt;0.70&lt;/minimum&gt;</w:t>
      </w:r>
      <w:r>
        <w:rPr>
          <w:rFonts w:hint="eastAsia" w:ascii="微软雅黑" w:hAnsi="微软雅黑" w:eastAsia="微软雅黑" w:cs="微软雅黑"/>
        </w:rPr>
        <w:br w:type="textWrapping"/>
      </w:r>
      <w:r>
        <w:rPr>
          <w:rFonts w:hint="eastAsia" w:ascii="微软雅黑" w:hAnsi="微软雅黑" w:eastAsia="微软雅黑" w:cs="微软雅黑"/>
        </w:rPr>
        <w:t xml:space="preserve">                                    &lt;/limit&gt;</w:t>
      </w:r>
      <w:r>
        <w:rPr>
          <w:rFonts w:hint="eastAsia" w:ascii="微软雅黑" w:hAnsi="微软雅黑" w:eastAsia="微软雅黑" w:cs="微软雅黑"/>
        </w:rPr>
        <w:br w:type="textWrapping"/>
      </w:r>
      <w:r>
        <w:rPr>
          <w:rFonts w:hint="eastAsia" w:ascii="微软雅黑" w:hAnsi="微软雅黑" w:eastAsia="微软雅黑" w:cs="微软雅黑"/>
        </w:rPr>
        <w:t xml:space="preserve">                                &lt;/limits&gt;</w:t>
      </w:r>
      <w:r>
        <w:rPr>
          <w:rFonts w:hint="eastAsia" w:ascii="微软雅黑" w:hAnsi="微软雅黑" w:eastAsia="微软雅黑" w:cs="微软雅黑"/>
        </w:rPr>
        <w:br w:type="textWrapping"/>
      </w:r>
      <w:r>
        <w:rPr>
          <w:rFonts w:hint="eastAsia" w:ascii="微软雅黑" w:hAnsi="微软雅黑" w:eastAsia="微软雅黑" w:cs="微软雅黑"/>
        </w:rPr>
        <w:t xml:space="preserve">                            &lt;/rule&gt;</w:t>
      </w:r>
      <w:r>
        <w:rPr>
          <w:rFonts w:hint="eastAsia" w:ascii="微软雅黑" w:hAnsi="微软雅黑" w:eastAsia="微软雅黑" w:cs="微软雅黑"/>
        </w:rPr>
        <w:br w:type="textWrapping"/>
      </w:r>
      <w:r>
        <w:rPr>
          <w:rFonts w:hint="eastAsia" w:ascii="微软雅黑" w:hAnsi="微软雅黑" w:eastAsia="微软雅黑" w:cs="微软雅黑"/>
        </w:rPr>
        <w:t xml:space="preserve">                        &lt;/rules&gt;</w:t>
      </w:r>
      <w:r>
        <w:rPr>
          <w:rFonts w:hint="eastAsia" w:ascii="微软雅黑" w:hAnsi="微软雅黑" w:eastAsia="微软雅黑" w:cs="微软雅黑"/>
        </w:rPr>
        <w:br w:type="textWrapping"/>
      </w:r>
      <w:r>
        <w:rPr>
          <w:rFonts w:hint="eastAsia" w:ascii="微软雅黑" w:hAnsi="微软雅黑" w:eastAsia="微软雅黑" w:cs="微软雅黑"/>
        </w:rPr>
        <w:t xml:space="preserve">                    &lt;/configuration&gt;</w:t>
      </w:r>
      <w:r>
        <w:rPr>
          <w:rFonts w:hint="eastAsia" w:ascii="微软雅黑" w:hAnsi="微软雅黑" w:eastAsia="微软雅黑" w:cs="微软雅黑"/>
        </w:rPr>
        <w:br w:type="textWrapping"/>
      </w:r>
      <w:r>
        <w:rPr>
          <w:rFonts w:hint="eastAsia" w:ascii="微软雅黑" w:hAnsi="微软雅黑" w:eastAsia="微软雅黑" w:cs="微软雅黑"/>
        </w:rPr>
        <w:t xml:space="preserve">                &lt;/execution&gt;</w:t>
      </w:r>
      <w:r>
        <w:rPr>
          <w:rFonts w:hint="eastAsia" w:ascii="微软雅黑" w:hAnsi="微软雅黑" w:eastAsia="微软雅黑" w:cs="微软雅黑"/>
        </w:rPr>
        <w:br w:type="textWrapping"/>
      </w:r>
      <w:r>
        <w:rPr>
          <w:rFonts w:hint="eastAsia" w:ascii="微软雅黑" w:hAnsi="微软雅黑" w:eastAsia="微软雅黑" w:cs="微软雅黑"/>
        </w:rPr>
        <w:t xml:space="preserve">            &lt;/executions&gt;</w:t>
      </w:r>
      <w:r>
        <w:rPr>
          <w:rFonts w:hint="eastAsia" w:ascii="微软雅黑" w:hAnsi="微软雅黑" w:eastAsia="微软雅黑" w:cs="微软雅黑"/>
        </w:rPr>
        <w:br w:type="textWrapping"/>
      </w:r>
      <w:r>
        <w:rPr>
          <w:rFonts w:hint="eastAsia" w:ascii="微软雅黑" w:hAnsi="微软雅黑" w:eastAsia="微软雅黑" w:cs="微软雅黑"/>
        </w:rPr>
        <w:t xml:space="preserve">        &lt;/plugin&gt;</w:t>
      </w:r>
      <w:r>
        <w:rPr>
          <w:rFonts w:hint="eastAsia" w:ascii="微软雅黑" w:hAnsi="微软雅黑" w:eastAsia="微软雅黑" w:cs="微软雅黑"/>
        </w:rPr>
        <w:br w:type="textWrapping"/>
      </w:r>
      <w:r>
        <w:rPr>
          <w:rFonts w:hint="eastAsia" w:ascii="微软雅黑" w:hAnsi="微软雅黑" w:eastAsia="微软雅黑" w:cs="微软雅黑"/>
        </w:rPr>
        <w:t xml:space="preserve">    &lt;/plugins&gt;</w:t>
      </w:r>
      <w:r>
        <w:rPr>
          <w:rFonts w:hint="eastAsia" w:ascii="微软雅黑" w:hAnsi="微软雅黑" w:eastAsia="微软雅黑" w:cs="微软雅黑"/>
        </w:rPr>
        <w:br w:type="textWrapping"/>
      </w:r>
      <w:r>
        <w:rPr>
          <w:rFonts w:hint="eastAsia" w:ascii="微软雅黑" w:hAnsi="微软雅黑" w:eastAsia="微软雅黑" w:cs="微软雅黑"/>
        </w:rPr>
        <w:t>&lt;/build&gt;</w:t>
      </w:r>
    </w:p>
    <w:p w14:paraId="7DC42EE8">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3.3 </w:t>
      </w:r>
      <w:r>
        <w:rPr>
          <w:rFonts w:hint="eastAsia" w:ascii="微软雅黑" w:hAnsi="微软雅黑" w:eastAsia="微软雅黑" w:cs="微软雅黑"/>
        </w:rPr>
        <w:t>单元测试用例设计</w:t>
      </w:r>
    </w:p>
    <w:p w14:paraId="273EBA88">
      <w:pPr>
        <w:pStyle w:val="4"/>
        <w:bidi w:val="0"/>
        <w:jc w:val="left"/>
        <w:rPr>
          <w:rFonts w:hint="eastAsia" w:ascii="微软雅黑" w:hAnsi="微软雅黑" w:eastAsia="微软雅黑" w:cs="微软雅黑"/>
        </w:rPr>
      </w:pPr>
      <w:r>
        <w:rPr>
          <w:rFonts w:hint="eastAsia" w:ascii="微软雅黑" w:hAnsi="微软雅黑" w:eastAsia="微软雅黑" w:cs="微软雅黑"/>
        </w:rPr>
        <w:t>单元测试用例采用 等价类划分法 与 边界值分析法 设计，覆盖正常场景、边界场景与异常场景。每个测试方法对应一个具体的业务场景，使用@DisplayName 注解添加清晰的测试描述，提高用例的可读性。</w:t>
      </w:r>
    </w:p>
    <w:p w14:paraId="6B5DCB95">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3.3.1 </w:t>
      </w:r>
      <w:r>
        <w:rPr>
          <w:rFonts w:hint="eastAsia" w:ascii="微软雅黑" w:hAnsi="微软雅黑" w:eastAsia="微软雅黑" w:cs="微软雅黑"/>
        </w:rPr>
        <w:t>订单服务模块测试用例</w:t>
      </w:r>
    </w:p>
    <w:p w14:paraId="42934EDE">
      <w:pPr>
        <w:pStyle w:val="4"/>
        <w:bidi w:val="0"/>
        <w:jc w:val="left"/>
        <w:rPr>
          <w:rFonts w:hint="eastAsia" w:ascii="微软雅黑" w:hAnsi="微软雅黑" w:eastAsia="微软雅黑" w:cs="微软雅黑"/>
        </w:rPr>
      </w:pPr>
      <w:r>
        <w:rPr>
          <w:rFonts w:hint="eastAsia" w:ascii="微软雅黑" w:hAnsi="微软雅黑" w:eastAsia="微软雅黑" w:cs="微软雅黑"/>
        </w:rPr>
        <w:t>订单服务模块是系统的核心模块，直接影响外卖与跑腿业务的全流程，本次共设计 32 条测试用例，覆盖订单创建、订单支付、订单取消、订单配送等核心功能。典型用例如：</w:t>
      </w:r>
    </w:p>
    <w:tbl>
      <w:tblPr>
        <w:tblStyle w:val="9"/>
        <w:tblW w:w="5000" w:type="pct"/>
        <w:tblInd w:w="-5" w:type="dxa"/>
        <w:tblLayout w:type="fixed"/>
        <w:tblCellMar>
          <w:top w:w="55" w:type="dxa"/>
          <w:left w:w="55" w:type="dxa"/>
          <w:bottom w:w="55" w:type="dxa"/>
          <w:right w:w="55" w:type="dxa"/>
        </w:tblCellMar>
      </w:tblPr>
      <w:tblGrid>
        <w:gridCol w:w="1949"/>
        <w:gridCol w:w="1950"/>
        <w:gridCol w:w="1949"/>
        <w:gridCol w:w="1950"/>
        <w:gridCol w:w="1950"/>
      </w:tblGrid>
      <w:tr w14:paraId="4D884208">
        <w:tblPrEx>
          <w:tblCellMar>
            <w:top w:w="55" w:type="dxa"/>
            <w:left w:w="55" w:type="dxa"/>
            <w:bottom w:w="55" w:type="dxa"/>
            <w:right w:w="55" w:type="dxa"/>
          </w:tblCellMar>
        </w:tblPrEx>
        <w:trPr>
          <w:tblHeader/>
        </w:trPr>
        <w:tc>
          <w:tcPr>
            <w:tcW w:w="1927" w:type="dxa"/>
            <w:tcBorders>
              <w:top w:val="single" w:color="000000" w:sz="4" w:space="0"/>
              <w:left w:val="single" w:color="000000" w:sz="4" w:space="0"/>
              <w:bottom w:val="single" w:color="000000" w:sz="4" w:space="0"/>
            </w:tcBorders>
          </w:tcPr>
          <w:p w14:paraId="57ED991C">
            <w:pPr>
              <w:pStyle w:val="16"/>
              <w:bidi w:val="0"/>
              <w:jc w:val="left"/>
              <w:rPr>
                <w:rFonts w:hint="eastAsia" w:ascii="微软雅黑" w:hAnsi="微软雅黑" w:eastAsia="微软雅黑" w:cs="微软雅黑"/>
              </w:rPr>
            </w:pPr>
            <w:r>
              <w:rPr>
                <w:rFonts w:hint="eastAsia" w:ascii="微软雅黑" w:hAnsi="微软雅黑" w:eastAsia="微软雅黑" w:cs="微软雅黑"/>
              </w:rPr>
              <w:t>用例ID</w:t>
            </w:r>
          </w:p>
        </w:tc>
        <w:tc>
          <w:tcPr>
            <w:tcW w:w="1928" w:type="dxa"/>
            <w:tcBorders>
              <w:top w:val="single" w:color="000000" w:sz="4" w:space="0"/>
              <w:left w:val="single" w:color="000000" w:sz="4" w:space="0"/>
              <w:bottom w:val="single" w:color="000000" w:sz="4" w:space="0"/>
            </w:tcBorders>
          </w:tcPr>
          <w:p w14:paraId="4D6B987C">
            <w:pPr>
              <w:pStyle w:val="16"/>
              <w:bidi w:val="0"/>
              <w:jc w:val="left"/>
              <w:rPr>
                <w:rFonts w:hint="eastAsia" w:ascii="微软雅黑" w:hAnsi="微软雅黑" w:eastAsia="微软雅黑" w:cs="微软雅黑"/>
              </w:rPr>
            </w:pPr>
            <w:r>
              <w:rPr>
                <w:rFonts w:hint="eastAsia" w:ascii="微软雅黑" w:hAnsi="微软雅黑" w:eastAsia="微软雅黑" w:cs="微软雅黑"/>
              </w:rPr>
              <w:t>测试方法</w:t>
            </w:r>
          </w:p>
        </w:tc>
        <w:tc>
          <w:tcPr>
            <w:tcW w:w="1927" w:type="dxa"/>
            <w:tcBorders>
              <w:top w:val="single" w:color="000000" w:sz="4" w:space="0"/>
              <w:left w:val="single" w:color="000000" w:sz="4" w:space="0"/>
              <w:bottom w:val="single" w:color="000000" w:sz="4" w:space="0"/>
            </w:tcBorders>
          </w:tcPr>
          <w:p w14:paraId="207DB81B">
            <w:pPr>
              <w:pStyle w:val="16"/>
              <w:bidi w:val="0"/>
              <w:jc w:val="left"/>
              <w:rPr>
                <w:rFonts w:hint="eastAsia" w:ascii="微软雅黑" w:hAnsi="微软雅黑" w:eastAsia="微软雅黑" w:cs="微软雅黑"/>
              </w:rPr>
            </w:pPr>
            <w:r>
              <w:rPr>
                <w:rFonts w:hint="eastAsia" w:ascii="微软雅黑" w:hAnsi="微软雅黑" w:eastAsia="微软雅黑" w:cs="微软雅黑"/>
              </w:rPr>
              <w:t>测试场景</w:t>
            </w:r>
          </w:p>
        </w:tc>
        <w:tc>
          <w:tcPr>
            <w:tcW w:w="1928" w:type="dxa"/>
            <w:tcBorders>
              <w:top w:val="single" w:color="000000" w:sz="4" w:space="0"/>
              <w:left w:val="single" w:color="000000" w:sz="4" w:space="0"/>
              <w:bottom w:val="single" w:color="000000" w:sz="4" w:space="0"/>
            </w:tcBorders>
          </w:tcPr>
          <w:p w14:paraId="764AD74E">
            <w:pPr>
              <w:pStyle w:val="16"/>
              <w:bidi w:val="0"/>
              <w:jc w:val="left"/>
              <w:rPr>
                <w:rFonts w:hint="eastAsia" w:ascii="微软雅黑" w:hAnsi="微软雅黑" w:eastAsia="微软雅黑" w:cs="微软雅黑"/>
              </w:rPr>
            </w:pPr>
            <w:r>
              <w:rPr>
                <w:rFonts w:hint="eastAsia" w:ascii="微软雅黑" w:hAnsi="微软雅黑" w:eastAsia="微软雅黑" w:cs="微软雅黑"/>
              </w:rPr>
              <w:t>输入参数</w:t>
            </w:r>
          </w:p>
        </w:tc>
        <w:tc>
          <w:tcPr>
            <w:tcW w:w="1928" w:type="dxa"/>
            <w:tcBorders>
              <w:top w:val="single" w:color="000000" w:sz="4" w:space="0"/>
              <w:left w:val="single" w:color="000000" w:sz="4" w:space="0"/>
              <w:bottom w:val="single" w:color="000000" w:sz="4" w:space="0"/>
              <w:right w:val="single" w:color="000000" w:sz="4" w:space="0"/>
            </w:tcBorders>
          </w:tcPr>
          <w:p w14:paraId="7E6D1806">
            <w:pPr>
              <w:pStyle w:val="16"/>
              <w:bidi w:val="0"/>
              <w:jc w:val="left"/>
              <w:rPr>
                <w:rFonts w:hint="eastAsia" w:ascii="微软雅黑" w:hAnsi="微软雅黑" w:eastAsia="微软雅黑" w:cs="微软雅黑"/>
              </w:rPr>
            </w:pPr>
            <w:r>
              <w:rPr>
                <w:rFonts w:hint="eastAsia" w:ascii="微软雅黑" w:hAnsi="微软雅黑" w:eastAsia="微软雅黑" w:cs="微软雅黑"/>
              </w:rPr>
              <w:t>预期结果</w:t>
            </w:r>
          </w:p>
        </w:tc>
      </w:tr>
      <w:tr w14:paraId="0B20D225">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2632317A">
            <w:pPr>
              <w:pStyle w:val="15"/>
              <w:bidi w:val="0"/>
              <w:jc w:val="left"/>
              <w:rPr>
                <w:rFonts w:hint="eastAsia" w:ascii="微软雅黑" w:hAnsi="微软雅黑" w:eastAsia="微软雅黑" w:cs="微软雅黑"/>
              </w:rPr>
            </w:pPr>
            <w:r>
              <w:rPr>
                <w:rFonts w:hint="eastAsia" w:ascii="微软雅黑" w:hAnsi="微软雅黑" w:eastAsia="微软雅黑" w:cs="微软雅黑"/>
              </w:rPr>
              <w:t>ORDER-UT-001</w:t>
            </w:r>
          </w:p>
        </w:tc>
        <w:tc>
          <w:tcPr>
            <w:tcW w:w="1928" w:type="dxa"/>
            <w:tcBorders>
              <w:left w:val="single" w:color="000000" w:sz="4" w:space="0"/>
              <w:bottom w:val="single" w:color="000000" w:sz="4" w:space="0"/>
            </w:tcBorders>
          </w:tcPr>
          <w:p w14:paraId="3B57CA03">
            <w:pPr>
              <w:pStyle w:val="15"/>
              <w:bidi w:val="0"/>
              <w:jc w:val="left"/>
              <w:rPr>
                <w:rFonts w:hint="eastAsia" w:ascii="微软雅黑" w:hAnsi="微软雅黑" w:eastAsia="微软雅黑" w:cs="微软雅黑"/>
              </w:rPr>
            </w:pPr>
            <w:r>
              <w:rPr>
                <w:rFonts w:hint="eastAsia" w:ascii="微软雅黑" w:hAnsi="微软雅黑" w:eastAsia="微软雅黑" w:cs="微软雅黑"/>
              </w:rPr>
              <w:t>createOrder</w:t>
            </w:r>
          </w:p>
        </w:tc>
        <w:tc>
          <w:tcPr>
            <w:tcW w:w="1927" w:type="dxa"/>
            <w:tcBorders>
              <w:left w:val="single" w:color="000000" w:sz="4" w:space="0"/>
              <w:bottom w:val="single" w:color="000000" w:sz="4" w:space="0"/>
            </w:tcBorders>
          </w:tcPr>
          <w:p w14:paraId="59F1709F">
            <w:pPr>
              <w:pStyle w:val="15"/>
              <w:bidi w:val="0"/>
              <w:jc w:val="left"/>
              <w:rPr>
                <w:rFonts w:hint="eastAsia" w:ascii="微软雅黑" w:hAnsi="微软雅黑" w:eastAsia="微软雅黑" w:cs="微软雅黑"/>
              </w:rPr>
            </w:pPr>
            <w:r>
              <w:rPr>
                <w:rFonts w:hint="eastAsia" w:ascii="微软雅黑" w:hAnsi="微软雅黑" w:eastAsia="微软雅黑" w:cs="微软雅黑"/>
              </w:rPr>
              <w:t>正常创建外卖订单</w:t>
            </w:r>
          </w:p>
        </w:tc>
        <w:tc>
          <w:tcPr>
            <w:tcW w:w="1928" w:type="dxa"/>
            <w:tcBorders>
              <w:left w:val="single" w:color="000000" w:sz="4" w:space="0"/>
              <w:bottom w:val="single" w:color="000000" w:sz="4" w:space="0"/>
            </w:tcBorders>
          </w:tcPr>
          <w:p w14:paraId="62A753C9">
            <w:pPr>
              <w:pStyle w:val="15"/>
              <w:bidi w:val="0"/>
              <w:jc w:val="left"/>
              <w:rPr>
                <w:rFonts w:hint="eastAsia" w:ascii="微软雅黑" w:hAnsi="微软雅黑" w:eastAsia="微软雅黑" w:cs="微软雅黑"/>
              </w:rPr>
            </w:pPr>
            <w:r>
              <w:rPr>
                <w:rFonts w:hint="eastAsia" w:ascii="微软雅黑" w:hAnsi="微软雅黑" w:eastAsia="微软雅黑" w:cs="微软雅黑"/>
              </w:rPr>
              <w:t>商品列表：[{id:1,quantity:2}],用户ID:1</w:t>
            </w:r>
          </w:p>
        </w:tc>
        <w:tc>
          <w:tcPr>
            <w:tcW w:w="1928" w:type="dxa"/>
            <w:tcBorders>
              <w:left w:val="single" w:color="000000" w:sz="4" w:space="0"/>
              <w:bottom w:val="single" w:color="000000" w:sz="4" w:space="0"/>
              <w:right w:val="single" w:color="000000" w:sz="4" w:space="0"/>
            </w:tcBorders>
          </w:tcPr>
          <w:p w14:paraId="3D3ABBF1">
            <w:pPr>
              <w:pStyle w:val="15"/>
              <w:bidi w:val="0"/>
              <w:jc w:val="left"/>
              <w:rPr>
                <w:rFonts w:hint="eastAsia" w:ascii="微软雅黑" w:hAnsi="微软雅黑" w:eastAsia="微软雅黑" w:cs="微软雅黑"/>
              </w:rPr>
            </w:pPr>
            <w:r>
              <w:rPr>
                <w:rFonts w:hint="eastAsia" w:ascii="微软雅黑" w:hAnsi="微软雅黑" w:eastAsia="微软雅黑" w:cs="微软雅黑"/>
              </w:rPr>
              <w:t>订单创建成功，状态为"待支付"</w:t>
            </w:r>
          </w:p>
        </w:tc>
      </w:tr>
      <w:tr w14:paraId="0A30BDD4">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36AE99A4">
            <w:pPr>
              <w:pStyle w:val="15"/>
              <w:bidi w:val="0"/>
              <w:jc w:val="left"/>
              <w:rPr>
                <w:rFonts w:hint="eastAsia" w:ascii="微软雅黑" w:hAnsi="微软雅黑" w:eastAsia="微软雅黑" w:cs="微软雅黑"/>
              </w:rPr>
            </w:pPr>
            <w:r>
              <w:rPr>
                <w:rFonts w:hint="eastAsia" w:ascii="微软雅黑" w:hAnsi="微软雅黑" w:eastAsia="微软雅黑" w:cs="微软雅黑"/>
              </w:rPr>
              <w:t>ORDER-UT-002</w:t>
            </w:r>
          </w:p>
        </w:tc>
        <w:tc>
          <w:tcPr>
            <w:tcW w:w="1928" w:type="dxa"/>
            <w:tcBorders>
              <w:left w:val="single" w:color="000000" w:sz="4" w:space="0"/>
              <w:bottom w:val="single" w:color="000000" w:sz="4" w:space="0"/>
            </w:tcBorders>
          </w:tcPr>
          <w:p w14:paraId="74F3F967">
            <w:pPr>
              <w:pStyle w:val="15"/>
              <w:bidi w:val="0"/>
              <w:jc w:val="left"/>
              <w:rPr>
                <w:rFonts w:hint="eastAsia" w:ascii="微软雅黑" w:hAnsi="微软雅黑" w:eastAsia="微软雅黑" w:cs="微软雅黑"/>
              </w:rPr>
            </w:pPr>
            <w:r>
              <w:rPr>
                <w:rFonts w:hint="eastAsia" w:ascii="微软雅黑" w:hAnsi="微软雅黑" w:eastAsia="微软雅黑" w:cs="微软雅黑"/>
              </w:rPr>
              <w:t>createOrder</w:t>
            </w:r>
          </w:p>
        </w:tc>
        <w:tc>
          <w:tcPr>
            <w:tcW w:w="1927" w:type="dxa"/>
            <w:tcBorders>
              <w:left w:val="single" w:color="000000" w:sz="4" w:space="0"/>
              <w:bottom w:val="single" w:color="000000" w:sz="4" w:space="0"/>
            </w:tcBorders>
          </w:tcPr>
          <w:p w14:paraId="1FACA905">
            <w:pPr>
              <w:pStyle w:val="15"/>
              <w:bidi w:val="0"/>
              <w:jc w:val="left"/>
              <w:rPr>
                <w:rFonts w:hint="eastAsia" w:ascii="微软雅黑" w:hAnsi="微软雅黑" w:eastAsia="微软雅黑" w:cs="微软雅黑"/>
              </w:rPr>
            </w:pPr>
            <w:r>
              <w:rPr>
                <w:rFonts w:hint="eastAsia" w:ascii="微软雅黑" w:hAnsi="微软雅黑" w:eastAsia="微软雅黑" w:cs="微软雅黑"/>
              </w:rPr>
              <w:t>创建跑腿订单</w:t>
            </w:r>
          </w:p>
        </w:tc>
        <w:tc>
          <w:tcPr>
            <w:tcW w:w="1928" w:type="dxa"/>
            <w:tcBorders>
              <w:left w:val="single" w:color="000000" w:sz="4" w:space="0"/>
              <w:bottom w:val="single" w:color="000000" w:sz="4" w:space="0"/>
            </w:tcBorders>
          </w:tcPr>
          <w:p w14:paraId="45CBC353">
            <w:pPr>
              <w:pStyle w:val="15"/>
              <w:bidi w:val="0"/>
              <w:jc w:val="left"/>
              <w:rPr>
                <w:rFonts w:hint="eastAsia" w:ascii="微软雅黑" w:hAnsi="微软雅黑" w:eastAsia="微软雅黑" w:cs="微软雅黑"/>
              </w:rPr>
            </w:pPr>
            <w:r>
              <w:rPr>
                <w:rFonts w:hint="eastAsia" w:ascii="微软雅黑" w:hAnsi="微软雅黑" w:eastAsia="微软雅黑" w:cs="微软雅黑"/>
              </w:rPr>
              <w:t>跑腿类型：代取快递，地址：XX宿舍</w:t>
            </w:r>
          </w:p>
        </w:tc>
        <w:tc>
          <w:tcPr>
            <w:tcW w:w="1928" w:type="dxa"/>
            <w:tcBorders>
              <w:left w:val="single" w:color="000000" w:sz="4" w:space="0"/>
              <w:bottom w:val="single" w:color="000000" w:sz="4" w:space="0"/>
              <w:right w:val="single" w:color="000000" w:sz="4" w:space="0"/>
            </w:tcBorders>
          </w:tcPr>
          <w:p w14:paraId="646644B0">
            <w:pPr>
              <w:pStyle w:val="15"/>
              <w:bidi w:val="0"/>
              <w:jc w:val="left"/>
              <w:rPr>
                <w:rFonts w:hint="eastAsia" w:ascii="微软雅黑" w:hAnsi="微软雅黑" w:eastAsia="微软雅黑" w:cs="微软雅黑"/>
              </w:rPr>
            </w:pPr>
            <w:r>
              <w:rPr>
                <w:rFonts w:hint="eastAsia" w:ascii="微软雅黑" w:hAnsi="微软雅黑" w:eastAsia="微软雅黑" w:cs="微软雅黑"/>
              </w:rPr>
              <w:t>订单创建成功，状态为"待接单"</w:t>
            </w:r>
          </w:p>
        </w:tc>
      </w:tr>
      <w:tr w14:paraId="09E93607">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005F886A">
            <w:pPr>
              <w:pStyle w:val="15"/>
              <w:bidi w:val="0"/>
              <w:jc w:val="left"/>
              <w:rPr>
                <w:rFonts w:hint="eastAsia" w:ascii="微软雅黑" w:hAnsi="微软雅黑" w:eastAsia="微软雅黑" w:cs="微软雅黑"/>
              </w:rPr>
            </w:pPr>
            <w:r>
              <w:rPr>
                <w:rFonts w:hint="eastAsia" w:ascii="微软雅黑" w:hAnsi="微软雅黑" w:eastAsia="微软雅黑" w:cs="微软雅黑"/>
              </w:rPr>
              <w:t>ORDER-UT-003</w:t>
            </w:r>
          </w:p>
        </w:tc>
        <w:tc>
          <w:tcPr>
            <w:tcW w:w="1928" w:type="dxa"/>
            <w:tcBorders>
              <w:left w:val="single" w:color="000000" w:sz="4" w:space="0"/>
              <w:bottom w:val="single" w:color="000000" w:sz="4" w:space="0"/>
            </w:tcBorders>
          </w:tcPr>
          <w:p w14:paraId="4FB8BE0E">
            <w:pPr>
              <w:pStyle w:val="15"/>
              <w:bidi w:val="0"/>
              <w:jc w:val="left"/>
              <w:rPr>
                <w:rFonts w:hint="eastAsia" w:ascii="微软雅黑" w:hAnsi="微软雅黑" w:eastAsia="微软雅黑" w:cs="微软雅黑"/>
              </w:rPr>
            </w:pPr>
            <w:r>
              <w:rPr>
                <w:rFonts w:hint="eastAsia" w:ascii="微软雅黑" w:hAnsi="微软雅黑" w:eastAsia="微软雅黑" w:cs="微软雅黑"/>
              </w:rPr>
              <w:t>createOrder</w:t>
            </w:r>
          </w:p>
        </w:tc>
        <w:tc>
          <w:tcPr>
            <w:tcW w:w="1927" w:type="dxa"/>
            <w:tcBorders>
              <w:left w:val="single" w:color="000000" w:sz="4" w:space="0"/>
              <w:bottom w:val="single" w:color="000000" w:sz="4" w:space="0"/>
            </w:tcBorders>
          </w:tcPr>
          <w:p w14:paraId="026EF390">
            <w:pPr>
              <w:pStyle w:val="15"/>
              <w:bidi w:val="0"/>
              <w:jc w:val="left"/>
              <w:rPr>
                <w:rFonts w:hint="eastAsia" w:ascii="微软雅黑" w:hAnsi="微软雅黑" w:eastAsia="微软雅黑" w:cs="微软雅黑"/>
              </w:rPr>
            </w:pPr>
            <w:r>
              <w:rPr>
                <w:rFonts w:hint="eastAsia" w:ascii="微软雅黑" w:hAnsi="微软雅黑" w:eastAsia="微软雅黑" w:cs="微软雅黑"/>
              </w:rPr>
              <w:t>商品库存不足</w:t>
            </w:r>
          </w:p>
        </w:tc>
        <w:tc>
          <w:tcPr>
            <w:tcW w:w="1928" w:type="dxa"/>
            <w:tcBorders>
              <w:left w:val="single" w:color="000000" w:sz="4" w:space="0"/>
              <w:bottom w:val="single" w:color="000000" w:sz="4" w:space="0"/>
            </w:tcBorders>
          </w:tcPr>
          <w:p w14:paraId="18BA0881">
            <w:pPr>
              <w:pStyle w:val="15"/>
              <w:bidi w:val="0"/>
              <w:jc w:val="left"/>
              <w:rPr>
                <w:rFonts w:hint="eastAsia" w:ascii="微软雅黑" w:hAnsi="微软雅黑" w:eastAsia="微软雅黑" w:cs="微软雅黑"/>
              </w:rPr>
            </w:pPr>
            <w:r>
              <w:rPr>
                <w:rFonts w:hint="eastAsia" w:ascii="微软雅黑" w:hAnsi="微软雅黑" w:eastAsia="微软雅黑" w:cs="微软雅黑"/>
              </w:rPr>
              <w:t>商品列表：[{id:1,quantity:100}],用户ID:1</w:t>
            </w:r>
          </w:p>
        </w:tc>
        <w:tc>
          <w:tcPr>
            <w:tcW w:w="1928" w:type="dxa"/>
            <w:tcBorders>
              <w:left w:val="single" w:color="000000" w:sz="4" w:space="0"/>
              <w:bottom w:val="single" w:color="000000" w:sz="4" w:space="0"/>
              <w:right w:val="single" w:color="000000" w:sz="4" w:space="0"/>
            </w:tcBorders>
          </w:tcPr>
          <w:p w14:paraId="71CD3195">
            <w:pPr>
              <w:pStyle w:val="15"/>
              <w:bidi w:val="0"/>
              <w:jc w:val="left"/>
              <w:rPr>
                <w:rFonts w:hint="eastAsia" w:ascii="微软雅黑" w:hAnsi="微软雅黑" w:eastAsia="微软雅黑" w:cs="微软雅黑"/>
              </w:rPr>
            </w:pPr>
            <w:r>
              <w:rPr>
                <w:rFonts w:hint="eastAsia" w:ascii="微软雅黑" w:hAnsi="微软雅黑" w:eastAsia="微软雅黑" w:cs="微软雅黑"/>
              </w:rPr>
              <w:t>抛出InsufficientStockException异常</w:t>
            </w:r>
          </w:p>
        </w:tc>
      </w:tr>
      <w:tr w14:paraId="466CB5AE">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20513CE4">
            <w:pPr>
              <w:pStyle w:val="15"/>
              <w:bidi w:val="0"/>
              <w:jc w:val="left"/>
              <w:rPr>
                <w:rFonts w:hint="eastAsia" w:ascii="微软雅黑" w:hAnsi="微软雅黑" w:eastAsia="微软雅黑" w:cs="微软雅黑"/>
              </w:rPr>
            </w:pPr>
            <w:r>
              <w:rPr>
                <w:rFonts w:hint="eastAsia" w:ascii="微软雅黑" w:hAnsi="微软雅黑" w:eastAsia="微软雅黑" w:cs="微软雅黑"/>
              </w:rPr>
              <w:t>ORDER-UT-004</w:t>
            </w:r>
          </w:p>
        </w:tc>
        <w:tc>
          <w:tcPr>
            <w:tcW w:w="1928" w:type="dxa"/>
            <w:tcBorders>
              <w:left w:val="single" w:color="000000" w:sz="4" w:space="0"/>
              <w:bottom w:val="single" w:color="000000" w:sz="4" w:space="0"/>
            </w:tcBorders>
          </w:tcPr>
          <w:p w14:paraId="2567177E">
            <w:pPr>
              <w:pStyle w:val="15"/>
              <w:bidi w:val="0"/>
              <w:jc w:val="left"/>
              <w:rPr>
                <w:rFonts w:hint="eastAsia" w:ascii="微软雅黑" w:hAnsi="微软雅黑" w:eastAsia="微软雅黑" w:cs="微软雅黑"/>
              </w:rPr>
            </w:pPr>
            <w:r>
              <w:rPr>
                <w:rFonts w:hint="eastAsia" w:ascii="微软雅黑" w:hAnsi="微软雅黑" w:eastAsia="微软雅黑" w:cs="微软雅黑"/>
              </w:rPr>
              <w:t>createOrder</w:t>
            </w:r>
          </w:p>
        </w:tc>
        <w:tc>
          <w:tcPr>
            <w:tcW w:w="1927" w:type="dxa"/>
            <w:tcBorders>
              <w:left w:val="single" w:color="000000" w:sz="4" w:space="0"/>
              <w:bottom w:val="single" w:color="000000" w:sz="4" w:space="0"/>
            </w:tcBorders>
          </w:tcPr>
          <w:p w14:paraId="4EDE9908">
            <w:pPr>
              <w:pStyle w:val="15"/>
              <w:bidi w:val="0"/>
              <w:jc w:val="left"/>
              <w:rPr>
                <w:rFonts w:hint="eastAsia" w:ascii="微软雅黑" w:hAnsi="微软雅黑" w:eastAsia="微软雅黑" w:cs="微软雅黑"/>
              </w:rPr>
            </w:pPr>
            <w:r>
              <w:rPr>
                <w:rFonts w:hint="eastAsia" w:ascii="微软雅黑" w:hAnsi="微软雅黑" w:eastAsia="微软雅黑" w:cs="微软雅黑"/>
              </w:rPr>
              <w:t>订单金额为0</w:t>
            </w:r>
          </w:p>
        </w:tc>
        <w:tc>
          <w:tcPr>
            <w:tcW w:w="1928" w:type="dxa"/>
            <w:tcBorders>
              <w:left w:val="single" w:color="000000" w:sz="4" w:space="0"/>
              <w:bottom w:val="single" w:color="000000" w:sz="4" w:space="0"/>
            </w:tcBorders>
          </w:tcPr>
          <w:p w14:paraId="2E0C88CC">
            <w:pPr>
              <w:pStyle w:val="15"/>
              <w:bidi w:val="0"/>
              <w:jc w:val="left"/>
              <w:rPr>
                <w:rFonts w:hint="eastAsia" w:ascii="微软雅黑" w:hAnsi="微软雅黑" w:eastAsia="微软雅黑" w:cs="微软雅黑"/>
              </w:rPr>
            </w:pPr>
            <w:r>
              <w:rPr>
                <w:rFonts w:hint="eastAsia" w:ascii="微软雅黑" w:hAnsi="微软雅黑" w:eastAsia="微软雅黑" w:cs="微软雅黑"/>
              </w:rPr>
              <w:t>商品列表：[]</w:t>
            </w:r>
          </w:p>
        </w:tc>
        <w:tc>
          <w:tcPr>
            <w:tcW w:w="1928" w:type="dxa"/>
            <w:tcBorders>
              <w:left w:val="single" w:color="000000" w:sz="4" w:space="0"/>
              <w:bottom w:val="single" w:color="000000" w:sz="4" w:space="0"/>
              <w:right w:val="single" w:color="000000" w:sz="4" w:space="0"/>
            </w:tcBorders>
          </w:tcPr>
          <w:p w14:paraId="117B368B">
            <w:pPr>
              <w:pStyle w:val="15"/>
              <w:bidi w:val="0"/>
              <w:jc w:val="left"/>
              <w:rPr>
                <w:rFonts w:hint="eastAsia" w:ascii="微软雅黑" w:hAnsi="微软雅黑" w:eastAsia="微软雅黑" w:cs="微软雅黑"/>
              </w:rPr>
            </w:pPr>
            <w:r>
              <w:rPr>
                <w:rFonts w:hint="eastAsia" w:ascii="微软雅黑" w:hAnsi="微软雅黑" w:eastAsia="微软雅黑" w:cs="微软雅黑"/>
              </w:rPr>
              <w:t>抛出IllegalArgumentException异常</w:t>
            </w:r>
          </w:p>
        </w:tc>
      </w:tr>
      <w:tr w14:paraId="57EB2D1E">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06519248">
            <w:pPr>
              <w:pStyle w:val="15"/>
              <w:bidi w:val="0"/>
              <w:jc w:val="left"/>
              <w:rPr>
                <w:rFonts w:hint="eastAsia" w:ascii="微软雅黑" w:hAnsi="微软雅黑" w:eastAsia="微软雅黑" w:cs="微软雅黑"/>
              </w:rPr>
            </w:pPr>
            <w:r>
              <w:rPr>
                <w:rFonts w:hint="eastAsia" w:ascii="微软雅黑" w:hAnsi="微软雅黑" w:eastAsia="微软雅黑" w:cs="微软雅黑"/>
              </w:rPr>
              <w:t>ORDER-UT-005</w:t>
            </w:r>
          </w:p>
        </w:tc>
        <w:tc>
          <w:tcPr>
            <w:tcW w:w="1928" w:type="dxa"/>
            <w:tcBorders>
              <w:left w:val="single" w:color="000000" w:sz="4" w:space="0"/>
              <w:bottom w:val="single" w:color="000000" w:sz="4" w:space="0"/>
            </w:tcBorders>
          </w:tcPr>
          <w:p w14:paraId="06A720DD">
            <w:pPr>
              <w:pStyle w:val="15"/>
              <w:bidi w:val="0"/>
              <w:jc w:val="left"/>
              <w:rPr>
                <w:rFonts w:hint="eastAsia" w:ascii="微软雅黑" w:hAnsi="微软雅黑" w:eastAsia="微软雅黑" w:cs="微软雅黑"/>
              </w:rPr>
            </w:pPr>
            <w:r>
              <w:rPr>
                <w:rFonts w:hint="eastAsia" w:ascii="微软雅黑" w:hAnsi="微软雅黑" w:eastAsia="微软雅黑" w:cs="微软雅黑"/>
              </w:rPr>
              <w:t>payOrder</w:t>
            </w:r>
          </w:p>
        </w:tc>
        <w:tc>
          <w:tcPr>
            <w:tcW w:w="1927" w:type="dxa"/>
            <w:tcBorders>
              <w:left w:val="single" w:color="000000" w:sz="4" w:space="0"/>
              <w:bottom w:val="single" w:color="000000" w:sz="4" w:space="0"/>
            </w:tcBorders>
          </w:tcPr>
          <w:p w14:paraId="733109D4">
            <w:pPr>
              <w:pStyle w:val="15"/>
              <w:bidi w:val="0"/>
              <w:jc w:val="left"/>
              <w:rPr>
                <w:rFonts w:hint="eastAsia" w:ascii="微软雅黑" w:hAnsi="微软雅黑" w:eastAsia="微软雅黑" w:cs="微软雅黑"/>
              </w:rPr>
            </w:pPr>
            <w:r>
              <w:rPr>
                <w:rFonts w:hint="eastAsia" w:ascii="微软雅黑" w:hAnsi="微软雅黑" w:eastAsia="微软雅黑" w:cs="微软雅黑"/>
              </w:rPr>
              <w:t>正常支付订单</w:t>
            </w:r>
          </w:p>
        </w:tc>
        <w:tc>
          <w:tcPr>
            <w:tcW w:w="1928" w:type="dxa"/>
            <w:tcBorders>
              <w:left w:val="single" w:color="000000" w:sz="4" w:space="0"/>
              <w:bottom w:val="single" w:color="000000" w:sz="4" w:space="0"/>
            </w:tcBorders>
          </w:tcPr>
          <w:p w14:paraId="1B9F1045">
            <w:pPr>
              <w:pStyle w:val="15"/>
              <w:bidi w:val="0"/>
              <w:jc w:val="left"/>
              <w:rPr>
                <w:rFonts w:hint="eastAsia" w:ascii="微软雅黑" w:hAnsi="微软雅黑" w:eastAsia="微软雅黑" w:cs="微软雅黑"/>
              </w:rPr>
            </w:pPr>
            <w:r>
              <w:rPr>
                <w:rFonts w:hint="eastAsia" w:ascii="微软雅黑" w:hAnsi="微软雅黑" w:eastAsia="微软雅黑" w:cs="微软雅黑"/>
              </w:rPr>
              <w:t>orderId=1,payAmount=20</w:t>
            </w:r>
          </w:p>
        </w:tc>
        <w:tc>
          <w:tcPr>
            <w:tcW w:w="1928" w:type="dxa"/>
            <w:tcBorders>
              <w:left w:val="single" w:color="000000" w:sz="4" w:space="0"/>
              <w:bottom w:val="single" w:color="000000" w:sz="4" w:space="0"/>
              <w:right w:val="single" w:color="000000" w:sz="4" w:space="0"/>
            </w:tcBorders>
          </w:tcPr>
          <w:p w14:paraId="6C116A89">
            <w:pPr>
              <w:pStyle w:val="15"/>
              <w:bidi w:val="0"/>
              <w:jc w:val="left"/>
              <w:rPr>
                <w:rFonts w:hint="eastAsia" w:ascii="微软雅黑" w:hAnsi="微软雅黑" w:eastAsia="微软雅黑" w:cs="微软雅黑"/>
              </w:rPr>
            </w:pPr>
            <w:r>
              <w:rPr>
                <w:rFonts w:hint="eastAsia" w:ascii="微软雅黑" w:hAnsi="微软雅黑" w:eastAsia="微软雅黑" w:cs="微软雅黑"/>
              </w:rPr>
              <w:t>订单状态更新为"待接单"</w:t>
            </w:r>
          </w:p>
        </w:tc>
      </w:tr>
      <w:tr w14:paraId="34F3ADAA">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3A0EB25C">
            <w:pPr>
              <w:pStyle w:val="15"/>
              <w:bidi w:val="0"/>
              <w:jc w:val="left"/>
              <w:rPr>
                <w:rFonts w:hint="eastAsia" w:ascii="微软雅黑" w:hAnsi="微软雅黑" w:eastAsia="微软雅黑" w:cs="微软雅黑"/>
              </w:rPr>
            </w:pPr>
            <w:r>
              <w:rPr>
                <w:rFonts w:hint="eastAsia" w:ascii="微软雅黑" w:hAnsi="微软雅黑" w:eastAsia="微软雅黑" w:cs="微软雅黑"/>
              </w:rPr>
              <w:t>ORDER-UT-006</w:t>
            </w:r>
          </w:p>
        </w:tc>
        <w:tc>
          <w:tcPr>
            <w:tcW w:w="1928" w:type="dxa"/>
            <w:tcBorders>
              <w:left w:val="single" w:color="000000" w:sz="4" w:space="0"/>
              <w:bottom w:val="single" w:color="000000" w:sz="4" w:space="0"/>
            </w:tcBorders>
          </w:tcPr>
          <w:p w14:paraId="4E3B350F">
            <w:pPr>
              <w:pStyle w:val="15"/>
              <w:bidi w:val="0"/>
              <w:jc w:val="left"/>
              <w:rPr>
                <w:rFonts w:hint="eastAsia" w:ascii="微软雅黑" w:hAnsi="微软雅黑" w:eastAsia="微软雅黑" w:cs="微软雅黑"/>
              </w:rPr>
            </w:pPr>
            <w:r>
              <w:rPr>
                <w:rFonts w:hint="eastAsia" w:ascii="微软雅黑" w:hAnsi="微软雅黑" w:eastAsia="微软雅黑" w:cs="微软雅黑"/>
              </w:rPr>
              <w:t>payOrder</w:t>
            </w:r>
          </w:p>
        </w:tc>
        <w:tc>
          <w:tcPr>
            <w:tcW w:w="1927" w:type="dxa"/>
            <w:tcBorders>
              <w:left w:val="single" w:color="000000" w:sz="4" w:space="0"/>
              <w:bottom w:val="single" w:color="000000" w:sz="4" w:space="0"/>
            </w:tcBorders>
          </w:tcPr>
          <w:p w14:paraId="36F4A450">
            <w:pPr>
              <w:pStyle w:val="15"/>
              <w:bidi w:val="0"/>
              <w:jc w:val="left"/>
              <w:rPr>
                <w:rFonts w:hint="eastAsia" w:ascii="微软雅黑" w:hAnsi="微软雅黑" w:eastAsia="微软雅黑" w:cs="微软雅黑"/>
              </w:rPr>
            </w:pPr>
            <w:r>
              <w:rPr>
                <w:rFonts w:hint="eastAsia" w:ascii="微软雅黑" w:hAnsi="微软雅黑" w:eastAsia="微软雅黑" w:cs="微软雅黑"/>
              </w:rPr>
              <w:t>支付金额不足</w:t>
            </w:r>
          </w:p>
        </w:tc>
        <w:tc>
          <w:tcPr>
            <w:tcW w:w="1928" w:type="dxa"/>
            <w:tcBorders>
              <w:left w:val="single" w:color="000000" w:sz="4" w:space="0"/>
              <w:bottom w:val="single" w:color="000000" w:sz="4" w:space="0"/>
            </w:tcBorders>
          </w:tcPr>
          <w:p w14:paraId="7BFF5720">
            <w:pPr>
              <w:pStyle w:val="15"/>
              <w:bidi w:val="0"/>
              <w:jc w:val="left"/>
              <w:rPr>
                <w:rFonts w:hint="eastAsia" w:ascii="微软雅黑" w:hAnsi="微软雅黑" w:eastAsia="微软雅黑" w:cs="微软雅黑"/>
              </w:rPr>
            </w:pPr>
            <w:r>
              <w:rPr>
                <w:rFonts w:hint="eastAsia" w:ascii="微软雅黑" w:hAnsi="微软雅黑" w:eastAsia="微软雅黑" w:cs="微软雅黑"/>
              </w:rPr>
              <w:t>orderId=1,payAmount=10</w:t>
            </w:r>
          </w:p>
        </w:tc>
        <w:tc>
          <w:tcPr>
            <w:tcW w:w="1928" w:type="dxa"/>
            <w:tcBorders>
              <w:left w:val="single" w:color="000000" w:sz="4" w:space="0"/>
              <w:bottom w:val="single" w:color="000000" w:sz="4" w:space="0"/>
              <w:right w:val="single" w:color="000000" w:sz="4" w:space="0"/>
            </w:tcBorders>
          </w:tcPr>
          <w:p w14:paraId="43C6A146">
            <w:pPr>
              <w:pStyle w:val="15"/>
              <w:bidi w:val="0"/>
              <w:jc w:val="left"/>
              <w:rPr>
                <w:rFonts w:hint="eastAsia" w:ascii="微软雅黑" w:hAnsi="微软雅黑" w:eastAsia="微软雅黑" w:cs="微软雅黑"/>
              </w:rPr>
            </w:pPr>
            <w:r>
              <w:rPr>
                <w:rFonts w:hint="eastAsia" w:ascii="微软雅黑" w:hAnsi="微软雅黑" w:eastAsia="微软雅黑" w:cs="微软雅黑"/>
              </w:rPr>
              <w:t>抛出PaymentAmountMismatchException异常</w:t>
            </w:r>
          </w:p>
        </w:tc>
      </w:tr>
      <w:tr w14:paraId="767762D8">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28107FEA">
            <w:pPr>
              <w:pStyle w:val="15"/>
              <w:bidi w:val="0"/>
              <w:jc w:val="left"/>
              <w:rPr>
                <w:rFonts w:hint="eastAsia" w:ascii="微软雅黑" w:hAnsi="微软雅黑" w:eastAsia="微软雅黑" w:cs="微软雅黑"/>
              </w:rPr>
            </w:pPr>
            <w:r>
              <w:rPr>
                <w:rFonts w:hint="eastAsia" w:ascii="微软雅黑" w:hAnsi="微软雅黑" w:eastAsia="微软雅黑" w:cs="微软雅黑"/>
              </w:rPr>
              <w:t>ORDER-UT-007</w:t>
            </w:r>
          </w:p>
        </w:tc>
        <w:tc>
          <w:tcPr>
            <w:tcW w:w="1928" w:type="dxa"/>
            <w:tcBorders>
              <w:left w:val="single" w:color="000000" w:sz="4" w:space="0"/>
              <w:bottom w:val="single" w:color="000000" w:sz="4" w:space="0"/>
            </w:tcBorders>
          </w:tcPr>
          <w:p w14:paraId="14AE567A">
            <w:pPr>
              <w:pStyle w:val="15"/>
              <w:bidi w:val="0"/>
              <w:jc w:val="left"/>
              <w:rPr>
                <w:rFonts w:hint="eastAsia" w:ascii="微软雅黑" w:hAnsi="微软雅黑" w:eastAsia="微软雅黑" w:cs="微软雅黑"/>
              </w:rPr>
            </w:pPr>
            <w:r>
              <w:rPr>
                <w:rFonts w:hint="eastAsia" w:ascii="微软雅黑" w:hAnsi="微软雅黑" w:eastAsia="微软雅黑" w:cs="微软雅黑"/>
              </w:rPr>
              <w:t>cancelOrder</w:t>
            </w:r>
          </w:p>
        </w:tc>
        <w:tc>
          <w:tcPr>
            <w:tcW w:w="1927" w:type="dxa"/>
            <w:tcBorders>
              <w:left w:val="single" w:color="000000" w:sz="4" w:space="0"/>
              <w:bottom w:val="single" w:color="000000" w:sz="4" w:space="0"/>
            </w:tcBorders>
          </w:tcPr>
          <w:p w14:paraId="72CA14CD">
            <w:pPr>
              <w:pStyle w:val="15"/>
              <w:bidi w:val="0"/>
              <w:jc w:val="left"/>
              <w:rPr>
                <w:rFonts w:hint="eastAsia" w:ascii="微软雅黑" w:hAnsi="微软雅黑" w:eastAsia="微软雅黑" w:cs="微软雅黑"/>
              </w:rPr>
            </w:pPr>
            <w:r>
              <w:rPr>
                <w:rFonts w:hint="eastAsia" w:ascii="微软雅黑" w:hAnsi="微软雅黑" w:eastAsia="微软雅黑" w:cs="微软雅黑"/>
              </w:rPr>
              <w:t>取消待支付订单</w:t>
            </w:r>
          </w:p>
        </w:tc>
        <w:tc>
          <w:tcPr>
            <w:tcW w:w="1928" w:type="dxa"/>
            <w:tcBorders>
              <w:left w:val="single" w:color="000000" w:sz="4" w:space="0"/>
              <w:bottom w:val="single" w:color="000000" w:sz="4" w:space="0"/>
            </w:tcBorders>
          </w:tcPr>
          <w:p w14:paraId="63ECCFB8">
            <w:pPr>
              <w:pStyle w:val="15"/>
              <w:bidi w:val="0"/>
              <w:jc w:val="left"/>
              <w:rPr>
                <w:rFonts w:hint="eastAsia" w:ascii="微软雅黑" w:hAnsi="微软雅黑" w:eastAsia="微软雅黑" w:cs="微软雅黑"/>
              </w:rPr>
            </w:pPr>
            <w:r>
              <w:rPr>
                <w:rFonts w:hint="eastAsia" w:ascii="微软雅黑" w:hAnsi="微软雅黑" w:eastAsia="微软雅黑" w:cs="微软雅黑"/>
              </w:rPr>
              <w:t>orderId=1（待支付）</w:t>
            </w:r>
          </w:p>
        </w:tc>
        <w:tc>
          <w:tcPr>
            <w:tcW w:w="1928" w:type="dxa"/>
            <w:tcBorders>
              <w:left w:val="single" w:color="000000" w:sz="4" w:space="0"/>
              <w:bottom w:val="single" w:color="000000" w:sz="4" w:space="0"/>
              <w:right w:val="single" w:color="000000" w:sz="4" w:space="0"/>
            </w:tcBorders>
          </w:tcPr>
          <w:p w14:paraId="3C8AE788">
            <w:pPr>
              <w:pStyle w:val="15"/>
              <w:bidi w:val="0"/>
              <w:jc w:val="left"/>
              <w:rPr>
                <w:rFonts w:hint="eastAsia" w:ascii="微软雅黑" w:hAnsi="微软雅黑" w:eastAsia="微软雅黑" w:cs="微软雅黑"/>
              </w:rPr>
            </w:pPr>
            <w:r>
              <w:rPr>
                <w:rFonts w:hint="eastAsia" w:ascii="微软雅黑" w:hAnsi="微软雅黑" w:eastAsia="微软雅黑" w:cs="微软雅黑"/>
              </w:rPr>
              <w:t>订单状态更新为"已取消"</w:t>
            </w:r>
          </w:p>
        </w:tc>
      </w:tr>
      <w:tr w14:paraId="628FF084">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68144678">
            <w:pPr>
              <w:pStyle w:val="15"/>
              <w:bidi w:val="0"/>
              <w:jc w:val="left"/>
              <w:rPr>
                <w:rFonts w:hint="eastAsia" w:ascii="微软雅黑" w:hAnsi="微软雅黑" w:eastAsia="微软雅黑" w:cs="微软雅黑"/>
              </w:rPr>
            </w:pPr>
            <w:r>
              <w:rPr>
                <w:rFonts w:hint="eastAsia" w:ascii="微软雅黑" w:hAnsi="微软雅黑" w:eastAsia="微软雅黑" w:cs="微软雅黑"/>
              </w:rPr>
              <w:t>ORDER-UT-008</w:t>
            </w:r>
          </w:p>
        </w:tc>
        <w:tc>
          <w:tcPr>
            <w:tcW w:w="1928" w:type="dxa"/>
            <w:tcBorders>
              <w:left w:val="single" w:color="000000" w:sz="4" w:space="0"/>
              <w:bottom w:val="single" w:color="000000" w:sz="4" w:space="0"/>
            </w:tcBorders>
          </w:tcPr>
          <w:p w14:paraId="56C85F58">
            <w:pPr>
              <w:pStyle w:val="15"/>
              <w:bidi w:val="0"/>
              <w:jc w:val="left"/>
              <w:rPr>
                <w:rFonts w:hint="eastAsia" w:ascii="微软雅黑" w:hAnsi="微软雅黑" w:eastAsia="微软雅黑" w:cs="微软雅黑"/>
              </w:rPr>
            </w:pPr>
            <w:r>
              <w:rPr>
                <w:rFonts w:hint="eastAsia" w:ascii="微软雅黑" w:hAnsi="微软雅黑" w:eastAsia="微软雅黑" w:cs="微软雅黑"/>
              </w:rPr>
              <w:t>cancelOrder</w:t>
            </w:r>
          </w:p>
        </w:tc>
        <w:tc>
          <w:tcPr>
            <w:tcW w:w="1927" w:type="dxa"/>
            <w:tcBorders>
              <w:left w:val="single" w:color="000000" w:sz="4" w:space="0"/>
              <w:bottom w:val="single" w:color="000000" w:sz="4" w:space="0"/>
            </w:tcBorders>
          </w:tcPr>
          <w:p w14:paraId="0D030A88">
            <w:pPr>
              <w:pStyle w:val="15"/>
              <w:bidi w:val="0"/>
              <w:jc w:val="left"/>
              <w:rPr>
                <w:rFonts w:hint="eastAsia" w:ascii="微软雅黑" w:hAnsi="微软雅黑" w:eastAsia="微软雅黑" w:cs="微软雅黑"/>
              </w:rPr>
            </w:pPr>
            <w:r>
              <w:rPr>
                <w:rFonts w:hint="eastAsia" w:ascii="微软雅黑" w:hAnsi="微软雅黑" w:eastAsia="微软雅黑" w:cs="微软雅黑"/>
              </w:rPr>
              <w:t>取消已接单订单</w:t>
            </w:r>
          </w:p>
        </w:tc>
        <w:tc>
          <w:tcPr>
            <w:tcW w:w="1928" w:type="dxa"/>
            <w:tcBorders>
              <w:left w:val="single" w:color="000000" w:sz="4" w:space="0"/>
              <w:bottom w:val="single" w:color="000000" w:sz="4" w:space="0"/>
            </w:tcBorders>
          </w:tcPr>
          <w:p w14:paraId="3D6B2AD4">
            <w:pPr>
              <w:pStyle w:val="15"/>
              <w:bidi w:val="0"/>
              <w:jc w:val="left"/>
              <w:rPr>
                <w:rFonts w:hint="eastAsia" w:ascii="微软雅黑" w:hAnsi="微软雅黑" w:eastAsia="微软雅黑" w:cs="微软雅黑"/>
              </w:rPr>
            </w:pPr>
            <w:r>
              <w:rPr>
                <w:rFonts w:hint="eastAsia" w:ascii="微软雅黑" w:hAnsi="微软雅黑" w:eastAsia="微软雅黑" w:cs="微软雅黑"/>
              </w:rPr>
              <w:t>orderId=2（已接单）</w:t>
            </w:r>
          </w:p>
        </w:tc>
        <w:tc>
          <w:tcPr>
            <w:tcW w:w="1928" w:type="dxa"/>
            <w:tcBorders>
              <w:left w:val="single" w:color="000000" w:sz="4" w:space="0"/>
              <w:bottom w:val="single" w:color="000000" w:sz="4" w:space="0"/>
              <w:right w:val="single" w:color="000000" w:sz="4" w:space="0"/>
            </w:tcBorders>
          </w:tcPr>
          <w:p w14:paraId="646E9789">
            <w:pPr>
              <w:pStyle w:val="15"/>
              <w:bidi w:val="0"/>
              <w:jc w:val="left"/>
              <w:rPr>
                <w:rFonts w:hint="eastAsia" w:ascii="微软雅黑" w:hAnsi="微软雅黑" w:eastAsia="微软雅黑" w:cs="微软雅黑"/>
              </w:rPr>
            </w:pPr>
            <w:r>
              <w:rPr>
                <w:rFonts w:hint="eastAsia" w:ascii="微软雅黑" w:hAnsi="微软雅黑" w:eastAsia="微软雅黑" w:cs="微软雅黑"/>
              </w:rPr>
              <w:t>抛出OrderCannotCancelException异常</w:t>
            </w:r>
          </w:p>
        </w:tc>
      </w:tr>
      <w:tr w14:paraId="03EEACB3">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378BEBC1">
            <w:pPr>
              <w:pStyle w:val="15"/>
              <w:bidi w:val="0"/>
              <w:jc w:val="left"/>
              <w:rPr>
                <w:rFonts w:hint="eastAsia" w:ascii="微软雅黑" w:hAnsi="微软雅黑" w:eastAsia="微软雅黑" w:cs="微软雅黑"/>
              </w:rPr>
            </w:pPr>
            <w:r>
              <w:rPr>
                <w:rFonts w:hint="eastAsia" w:ascii="微软雅黑" w:hAnsi="微软雅黑" w:eastAsia="微软雅黑" w:cs="微软雅黑"/>
              </w:rPr>
              <w:t>ORDER-UT-009</w:t>
            </w:r>
          </w:p>
        </w:tc>
        <w:tc>
          <w:tcPr>
            <w:tcW w:w="1928" w:type="dxa"/>
            <w:tcBorders>
              <w:left w:val="single" w:color="000000" w:sz="4" w:space="0"/>
              <w:bottom w:val="single" w:color="000000" w:sz="4" w:space="0"/>
            </w:tcBorders>
          </w:tcPr>
          <w:p w14:paraId="2F9F30A7">
            <w:pPr>
              <w:pStyle w:val="15"/>
              <w:bidi w:val="0"/>
              <w:jc w:val="left"/>
              <w:rPr>
                <w:rFonts w:hint="eastAsia" w:ascii="微软雅黑" w:hAnsi="微软雅黑" w:eastAsia="微软雅黑" w:cs="微软雅黑"/>
              </w:rPr>
            </w:pPr>
            <w:r>
              <w:rPr>
                <w:rFonts w:hint="eastAsia" w:ascii="微软雅黑" w:hAnsi="微软雅黑" w:eastAsia="微软雅黑" w:cs="微软雅黑"/>
              </w:rPr>
              <w:t>assignOrder</w:t>
            </w:r>
          </w:p>
        </w:tc>
        <w:tc>
          <w:tcPr>
            <w:tcW w:w="1927" w:type="dxa"/>
            <w:tcBorders>
              <w:left w:val="single" w:color="000000" w:sz="4" w:space="0"/>
              <w:bottom w:val="single" w:color="000000" w:sz="4" w:space="0"/>
            </w:tcBorders>
          </w:tcPr>
          <w:p w14:paraId="40942471">
            <w:pPr>
              <w:pStyle w:val="15"/>
              <w:bidi w:val="0"/>
              <w:jc w:val="left"/>
              <w:rPr>
                <w:rFonts w:hint="eastAsia" w:ascii="微软雅黑" w:hAnsi="微软雅黑" w:eastAsia="微软雅黑" w:cs="微软雅黑"/>
              </w:rPr>
            </w:pPr>
            <w:r>
              <w:rPr>
                <w:rFonts w:hint="eastAsia" w:ascii="微软雅黑" w:hAnsi="微软雅黑" w:eastAsia="微软雅黑" w:cs="微软雅黑"/>
              </w:rPr>
              <w:t>骑手接单</w:t>
            </w:r>
          </w:p>
        </w:tc>
        <w:tc>
          <w:tcPr>
            <w:tcW w:w="1928" w:type="dxa"/>
            <w:tcBorders>
              <w:left w:val="single" w:color="000000" w:sz="4" w:space="0"/>
              <w:bottom w:val="single" w:color="000000" w:sz="4" w:space="0"/>
            </w:tcBorders>
          </w:tcPr>
          <w:p w14:paraId="2EFE035A">
            <w:pPr>
              <w:pStyle w:val="15"/>
              <w:bidi w:val="0"/>
              <w:jc w:val="left"/>
              <w:rPr>
                <w:rFonts w:hint="eastAsia" w:ascii="微软雅黑" w:hAnsi="微软雅黑" w:eastAsia="微软雅黑" w:cs="微软雅黑"/>
              </w:rPr>
            </w:pPr>
            <w:r>
              <w:rPr>
                <w:rFonts w:hint="eastAsia" w:ascii="微软雅黑" w:hAnsi="微软雅黑" w:eastAsia="微软雅黑" w:cs="微软雅黑"/>
              </w:rPr>
              <w:t>orderId=1,riderId=1</w:t>
            </w:r>
          </w:p>
        </w:tc>
        <w:tc>
          <w:tcPr>
            <w:tcW w:w="1928" w:type="dxa"/>
            <w:tcBorders>
              <w:left w:val="single" w:color="000000" w:sz="4" w:space="0"/>
              <w:bottom w:val="single" w:color="000000" w:sz="4" w:space="0"/>
              <w:right w:val="single" w:color="000000" w:sz="4" w:space="0"/>
            </w:tcBorders>
          </w:tcPr>
          <w:p w14:paraId="2CBAF18E">
            <w:pPr>
              <w:pStyle w:val="15"/>
              <w:bidi w:val="0"/>
              <w:jc w:val="left"/>
              <w:rPr>
                <w:rFonts w:hint="eastAsia" w:ascii="微软雅黑" w:hAnsi="微软雅黑" w:eastAsia="微软雅黑" w:cs="微软雅黑"/>
              </w:rPr>
            </w:pPr>
            <w:r>
              <w:rPr>
                <w:rFonts w:hint="eastAsia" w:ascii="微软雅黑" w:hAnsi="微软雅黑" w:eastAsia="微软雅黑" w:cs="微软雅黑"/>
              </w:rPr>
              <w:t>订单状态更新为"配送中"</w:t>
            </w:r>
          </w:p>
        </w:tc>
      </w:tr>
      <w:tr w14:paraId="38F2573B">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53F94B93">
            <w:pPr>
              <w:pStyle w:val="15"/>
              <w:bidi w:val="0"/>
              <w:jc w:val="left"/>
              <w:rPr>
                <w:rFonts w:hint="eastAsia" w:ascii="微软雅黑" w:hAnsi="微软雅黑" w:eastAsia="微软雅黑" w:cs="微软雅黑"/>
              </w:rPr>
            </w:pPr>
            <w:r>
              <w:rPr>
                <w:rFonts w:hint="eastAsia" w:ascii="微软雅黑" w:hAnsi="微软雅黑" w:eastAsia="微软雅黑" w:cs="微软雅黑"/>
              </w:rPr>
              <w:t>ORDER-UT-010</w:t>
            </w:r>
          </w:p>
        </w:tc>
        <w:tc>
          <w:tcPr>
            <w:tcW w:w="1928" w:type="dxa"/>
            <w:tcBorders>
              <w:left w:val="single" w:color="000000" w:sz="4" w:space="0"/>
              <w:bottom w:val="single" w:color="000000" w:sz="4" w:space="0"/>
            </w:tcBorders>
          </w:tcPr>
          <w:p w14:paraId="4BDB3883">
            <w:pPr>
              <w:pStyle w:val="15"/>
              <w:bidi w:val="0"/>
              <w:jc w:val="left"/>
              <w:rPr>
                <w:rFonts w:hint="eastAsia" w:ascii="微软雅黑" w:hAnsi="微软雅黑" w:eastAsia="微软雅黑" w:cs="微软雅黑"/>
              </w:rPr>
            </w:pPr>
            <w:r>
              <w:rPr>
                <w:rFonts w:hint="eastAsia" w:ascii="微软雅黑" w:hAnsi="微软雅黑" w:eastAsia="微软雅黑" w:cs="微软雅黑"/>
              </w:rPr>
              <w:t>completeOrder</w:t>
            </w:r>
          </w:p>
        </w:tc>
        <w:tc>
          <w:tcPr>
            <w:tcW w:w="1927" w:type="dxa"/>
            <w:tcBorders>
              <w:left w:val="single" w:color="000000" w:sz="4" w:space="0"/>
              <w:bottom w:val="single" w:color="000000" w:sz="4" w:space="0"/>
            </w:tcBorders>
          </w:tcPr>
          <w:p w14:paraId="365A65D9">
            <w:pPr>
              <w:pStyle w:val="15"/>
              <w:bidi w:val="0"/>
              <w:jc w:val="left"/>
              <w:rPr>
                <w:rFonts w:hint="eastAsia" w:ascii="微软雅黑" w:hAnsi="微软雅黑" w:eastAsia="微软雅黑" w:cs="微软雅黑"/>
              </w:rPr>
            </w:pPr>
            <w:r>
              <w:rPr>
                <w:rFonts w:hint="eastAsia" w:ascii="微软雅黑" w:hAnsi="微软雅黑" w:eastAsia="微软雅黑" w:cs="微软雅黑"/>
              </w:rPr>
              <w:t>订单完成</w:t>
            </w:r>
          </w:p>
        </w:tc>
        <w:tc>
          <w:tcPr>
            <w:tcW w:w="1928" w:type="dxa"/>
            <w:tcBorders>
              <w:left w:val="single" w:color="000000" w:sz="4" w:space="0"/>
              <w:bottom w:val="single" w:color="000000" w:sz="4" w:space="0"/>
            </w:tcBorders>
          </w:tcPr>
          <w:p w14:paraId="76A2F0EB">
            <w:pPr>
              <w:pStyle w:val="15"/>
              <w:bidi w:val="0"/>
              <w:jc w:val="left"/>
              <w:rPr>
                <w:rFonts w:hint="eastAsia" w:ascii="微软雅黑" w:hAnsi="微软雅黑" w:eastAsia="微软雅黑" w:cs="微软雅黑"/>
              </w:rPr>
            </w:pPr>
            <w:r>
              <w:rPr>
                <w:rFonts w:hint="eastAsia" w:ascii="微软雅黑" w:hAnsi="微软雅黑" w:eastAsia="微软雅黑" w:cs="微软雅黑"/>
              </w:rPr>
              <w:t>orderId=1</w:t>
            </w:r>
          </w:p>
        </w:tc>
        <w:tc>
          <w:tcPr>
            <w:tcW w:w="1928" w:type="dxa"/>
            <w:tcBorders>
              <w:left w:val="single" w:color="000000" w:sz="4" w:space="0"/>
              <w:bottom w:val="single" w:color="000000" w:sz="4" w:space="0"/>
              <w:right w:val="single" w:color="000000" w:sz="4" w:space="0"/>
            </w:tcBorders>
          </w:tcPr>
          <w:p w14:paraId="2A89E81B">
            <w:pPr>
              <w:pStyle w:val="15"/>
              <w:bidi w:val="0"/>
              <w:jc w:val="left"/>
              <w:rPr>
                <w:rFonts w:hint="eastAsia" w:ascii="微软雅黑" w:hAnsi="微软雅黑" w:eastAsia="微软雅黑" w:cs="微软雅黑"/>
              </w:rPr>
            </w:pPr>
            <w:r>
              <w:rPr>
                <w:rFonts w:hint="eastAsia" w:ascii="微软雅黑" w:hAnsi="微软雅黑" w:eastAsia="微软雅黑" w:cs="微软雅黑"/>
              </w:rPr>
              <w:t>订单状态更新为"已完成"</w:t>
            </w:r>
          </w:p>
        </w:tc>
      </w:tr>
    </w:tbl>
    <w:p w14:paraId="384E3B35">
      <w:pPr>
        <w:pStyle w:val="4"/>
        <w:bidi w:val="0"/>
        <w:jc w:val="left"/>
        <w:rPr>
          <w:rFonts w:hint="eastAsia" w:ascii="微软雅黑" w:hAnsi="微软雅黑" w:eastAsia="微软雅黑" w:cs="微软雅黑"/>
        </w:rPr>
      </w:pPr>
    </w:p>
    <w:p w14:paraId="116AB87C">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3.3.2 </w:t>
      </w:r>
      <w:r>
        <w:rPr>
          <w:rFonts w:hint="eastAsia" w:ascii="微软雅黑" w:hAnsi="微软雅黑" w:eastAsia="微软雅黑" w:cs="微软雅黑"/>
        </w:rPr>
        <w:t>用户服务模块测试用例</w:t>
      </w:r>
    </w:p>
    <w:p w14:paraId="0C16B9E2">
      <w:pPr>
        <w:pStyle w:val="4"/>
        <w:bidi w:val="0"/>
        <w:jc w:val="left"/>
        <w:rPr>
          <w:rFonts w:hint="eastAsia" w:ascii="微软雅黑" w:hAnsi="微软雅黑" w:eastAsia="微软雅黑" w:cs="微软雅黑"/>
        </w:rPr>
      </w:pPr>
      <w:r>
        <w:rPr>
          <w:rFonts w:hint="eastAsia" w:ascii="微软雅黑" w:hAnsi="微软雅黑" w:eastAsia="微软雅黑" w:cs="微软雅黑"/>
        </w:rPr>
        <w:t>用户服务模块负责用户注册、登录、信息管理等功能，本次共设计 28 条测试用例，覆盖用户注册、用户登录、信息修改、地址管理等核心功能。典型用例如：</w:t>
      </w:r>
    </w:p>
    <w:tbl>
      <w:tblPr>
        <w:tblStyle w:val="9"/>
        <w:tblW w:w="5000" w:type="pct"/>
        <w:tblInd w:w="-5" w:type="dxa"/>
        <w:tblLayout w:type="fixed"/>
        <w:tblCellMar>
          <w:top w:w="55" w:type="dxa"/>
          <w:left w:w="55" w:type="dxa"/>
          <w:bottom w:w="55" w:type="dxa"/>
          <w:right w:w="55" w:type="dxa"/>
        </w:tblCellMar>
      </w:tblPr>
      <w:tblGrid>
        <w:gridCol w:w="1949"/>
        <w:gridCol w:w="1950"/>
        <w:gridCol w:w="1949"/>
        <w:gridCol w:w="1950"/>
        <w:gridCol w:w="1950"/>
      </w:tblGrid>
      <w:tr w14:paraId="0DF9688C">
        <w:tblPrEx>
          <w:tblCellMar>
            <w:top w:w="55" w:type="dxa"/>
            <w:left w:w="55" w:type="dxa"/>
            <w:bottom w:w="55" w:type="dxa"/>
            <w:right w:w="55" w:type="dxa"/>
          </w:tblCellMar>
        </w:tblPrEx>
        <w:trPr>
          <w:tblHeader/>
        </w:trPr>
        <w:tc>
          <w:tcPr>
            <w:tcW w:w="1927" w:type="dxa"/>
            <w:tcBorders>
              <w:top w:val="single" w:color="000000" w:sz="4" w:space="0"/>
              <w:left w:val="single" w:color="000000" w:sz="4" w:space="0"/>
              <w:bottom w:val="single" w:color="000000" w:sz="4" w:space="0"/>
            </w:tcBorders>
          </w:tcPr>
          <w:p w14:paraId="28BC39AC">
            <w:pPr>
              <w:pStyle w:val="16"/>
              <w:bidi w:val="0"/>
              <w:jc w:val="left"/>
              <w:rPr>
                <w:rFonts w:hint="eastAsia" w:ascii="微软雅黑" w:hAnsi="微软雅黑" w:eastAsia="微软雅黑" w:cs="微软雅黑"/>
              </w:rPr>
            </w:pPr>
            <w:r>
              <w:rPr>
                <w:rFonts w:hint="eastAsia" w:ascii="微软雅黑" w:hAnsi="微软雅黑" w:eastAsia="微软雅黑" w:cs="微软雅黑"/>
              </w:rPr>
              <w:t>用例ID</w:t>
            </w:r>
          </w:p>
        </w:tc>
        <w:tc>
          <w:tcPr>
            <w:tcW w:w="1928" w:type="dxa"/>
            <w:tcBorders>
              <w:top w:val="single" w:color="000000" w:sz="4" w:space="0"/>
              <w:left w:val="single" w:color="000000" w:sz="4" w:space="0"/>
              <w:bottom w:val="single" w:color="000000" w:sz="4" w:space="0"/>
            </w:tcBorders>
          </w:tcPr>
          <w:p w14:paraId="563A8A4E">
            <w:pPr>
              <w:pStyle w:val="16"/>
              <w:bidi w:val="0"/>
              <w:jc w:val="left"/>
              <w:rPr>
                <w:rFonts w:hint="eastAsia" w:ascii="微软雅黑" w:hAnsi="微软雅黑" w:eastAsia="微软雅黑" w:cs="微软雅黑"/>
              </w:rPr>
            </w:pPr>
            <w:r>
              <w:rPr>
                <w:rFonts w:hint="eastAsia" w:ascii="微软雅黑" w:hAnsi="微软雅黑" w:eastAsia="微软雅黑" w:cs="微软雅黑"/>
              </w:rPr>
              <w:t>测试方法</w:t>
            </w:r>
          </w:p>
        </w:tc>
        <w:tc>
          <w:tcPr>
            <w:tcW w:w="1927" w:type="dxa"/>
            <w:tcBorders>
              <w:top w:val="single" w:color="000000" w:sz="4" w:space="0"/>
              <w:left w:val="single" w:color="000000" w:sz="4" w:space="0"/>
              <w:bottom w:val="single" w:color="000000" w:sz="4" w:space="0"/>
            </w:tcBorders>
          </w:tcPr>
          <w:p w14:paraId="13D631F9">
            <w:pPr>
              <w:pStyle w:val="16"/>
              <w:bidi w:val="0"/>
              <w:jc w:val="left"/>
              <w:rPr>
                <w:rFonts w:hint="eastAsia" w:ascii="微软雅黑" w:hAnsi="微软雅黑" w:eastAsia="微软雅黑" w:cs="微软雅黑"/>
              </w:rPr>
            </w:pPr>
            <w:r>
              <w:rPr>
                <w:rFonts w:hint="eastAsia" w:ascii="微软雅黑" w:hAnsi="微软雅黑" w:eastAsia="微软雅黑" w:cs="微软雅黑"/>
              </w:rPr>
              <w:t>测试场景</w:t>
            </w:r>
          </w:p>
        </w:tc>
        <w:tc>
          <w:tcPr>
            <w:tcW w:w="1928" w:type="dxa"/>
            <w:tcBorders>
              <w:top w:val="single" w:color="000000" w:sz="4" w:space="0"/>
              <w:left w:val="single" w:color="000000" w:sz="4" w:space="0"/>
              <w:bottom w:val="single" w:color="000000" w:sz="4" w:space="0"/>
            </w:tcBorders>
          </w:tcPr>
          <w:p w14:paraId="5B18C246">
            <w:pPr>
              <w:pStyle w:val="16"/>
              <w:bidi w:val="0"/>
              <w:jc w:val="left"/>
              <w:rPr>
                <w:rFonts w:hint="eastAsia" w:ascii="微软雅黑" w:hAnsi="微软雅黑" w:eastAsia="微软雅黑" w:cs="微软雅黑"/>
              </w:rPr>
            </w:pPr>
            <w:r>
              <w:rPr>
                <w:rFonts w:hint="eastAsia" w:ascii="微软雅黑" w:hAnsi="微软雅黑" w:eastAsia="微软雅黑" w:cs="微软雅黑"/>
              </w:rPr>
              <w:t>输入参数</w:t>
            </w:r>
          </w:p>
        </w:tc>
        <w:tc>
          <w:tcPr>
            <w:tcW w:w="1928" w:type="dxa"/>
            <w:tcBorders>
              <w:top w:val="single" w:color="000000" w:sz="4" w:space="0"/>
              <w:left w:val="single" w:color="000000" w:sz="4" w:space="0"/>
              <w:bottom w:val="single" w:color="000000" w:sz="4" w:space="0"/>
              <w:right w:val="single" w:color="000000" w:sz="4" w:space="0"/>
            </w:tcBorders>
          </w:tcPr>
          <w:p w14:paraId="035B2D94">
            <w:pPr>
              <w:pStyle w:val="16"/>
              <w:bidi w:val="0"/>
              <w:jc w:val="left"/>
              <w:rPr>
                <w:rFonts w:hint="eastAsia" w:ascii="微软雅黑" w:hAnsi="微软雅黑" w:eastAsia="微软雅黑" w:cs="微软雅黑"/>
              </w:rPr>
            </w:pPr>
            <w:r>
              <w:rPr>
                <w:rFonts w:hint="eastAsia" w:ascii="微软雅黑" w:hAnsi="微软雅黑" w:eastAsia="微软雅黑" w:cs="微软雅黑"/>
              </w:rPr>
              <w:t>预期结果</w:t>
            </w:r>
          </w:p>
        </w:tc>
      </w:tr>
      <w:tr w14:paraId="019B9221">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57DD7356">
            <w:pPr>
              <w:pStyle w:val="15"/>
              <w:bidi w:val="0"/>
              <w:jc w:val="left"/>
              <w:rPr>
                <w:rFonts w:hint="eastAsia" w:ascii="微软雅黑" w:hAnsi="微软雅黑" w:eastAsia="微软雅黑" w:cs="微软雅黑"/>
              </w:rPr>
            </w:pPr>
            <w:r>
              <w:rPr>
                <w:rFonts w:hint="eastAsia" w:ascii="微软雅黑" w:hAnsi="微软雅黑" w:eastAsia="微软雅黑" w:cs="微软雅黑"/>
              </w:rPr>
              <w:t>USER-UT-001</w:t>
            </w:r>
          </w:p>
        </w:tc>
        <w:tc>
          <w:tcPr>
            <w:tcW w:w="1928" w:type="dxa"/>
            <w:tcBorders>
              <w:left w:val="single" w:color="000000" w:sz="4" w:space="0"/>
              <w:bottom w:val="single" w:color="000000" w:sz="4" w:space="0"/>
            </w:tcBorders>
          </w:tcPr>
          <w:p w14:paraId="1EA1655E">
            <w:pPr>
              <w:pStyle w:val="15"/>
              <w:bidi w:val="0"/>
              <w:jc w:val="left"/>
              <w:rPr>
                <w:rFonts w:hint="eastAsia" w:ascii="微软雅黑" w:hAnsi="微软雅黑" w:eastAsia="微软雅黑" w:cs="微软雅黑"/>
              </w:rPr>
            </w:pPr>
            <w:r>
              <w:rPr>
                <w:rFonts w:hint="eastAsia" w:ascii="微软雅黑" w:hAnsi="微软雅黑" w:eastAsia="微软雅黑" w:cs="微软雅黑"/>
              </w:rPr>
              <w:t>register</w:t>
            </w:r>
          </w:p>
        </w:tc>
        <w:tc>
          <w:tcPr>
            <w:tcW w:w="1927" w:type="dxa"/>
            <w:tcBorders>
              <w:left w:val="single" w:color="000000" w:sz="4" w:space="0"/>
              <w:bottom w:val="single" w:color="000000" w:sz="4" w:space="0"/>
            </w:tcBorders>
          </w:tcPr>
          <w:p w14:paraId="76D0658A">
            <w:pPr>
              <w:pStyle w:val="15"/>
              <w:bidi w:val="0"/>
              <w:jc w:val="left"/>
              <w:rPr>
                <w:rFonts w:hint="eastAsia" w:ascii="微软雅黑" w:hAnsi="微软雅黑" w:eastAsia="微软雅黑" w:cs="微软雅黑"/>
              </w:rPr>
            </w:pPr>
            <w:r>
              <w:rPr>
                <w:rFonts w:hint="eastAsia" w:ascii="微软雅黑" w:hAnsi="微软雅黑" w:eastAsia="微软雅黑" w:cs="微软雅黑"/>
              </w:rPr>
              <w:t>正常注册用户</w:t>
            </w:r>
          </w:p>
        </w:tc>
        <w:tc>
          <w:tcPr>
            <w:tcW w:w="1928" w:type="dxa"/>
            <w:tcBorders>
              <w:left w:val="single" w:color="000000" w:sz="4" w:space="0"/>
              <w:bottom w:val="single" w:color="000000" w:sz="4" w:space="0"/>
            </w:tcBorders>
          </w:tcPr>
          <w:p w14:paraId="666EF812">
            <w:pPr>
              <w:pStyle w:val="15"/>
              <w:bidi w:val="0"/>
              <w:jc w:val="left"/>
              <w:rPr>
                <w:rFonts w:hint="eastAsia" w:ascii="微软雅黑" w:hAnsi="微软雅黑" w:eastAsia="微软雅黑" w:cs="微软雅黑"/>
              </w:rPr>
            </w:pPr>
            <w:r>
              <w:rPr>
                <w:rFonts w:hint="eastAsia" w:ascii="微软雅黑" w:hAnsi="微软雅黑" w:eastAsia="微软雅黑" w:cs="微软雅黑"/>
              </w:rPr>
              <w:t>手机号：13800138000，密码：123456</w:t>
            </w:r>
          </w:p>
        </w:tc>
        <w:tc>
          <w:tcPr>
            <w:tcW w:w="1928" w:type="dxa"/>
            <w:tcBorders>
              <w:left w:val="single" w:color="000000" w:sz="4" w:space="0"/>
              <w:bottom w:val="single" w:color="000000" w:sz="4" w:space="0"/>
              <w:right w:val="single" w:color="000000" w:sz="4" w:space="0"/>
            </w:tcBorders>
          </w:tcPr>
          <w:p w14:paraId="41631C43">
            <w:pPr>
              <w:pStyle w:val="15"/>
              <w:bidi w:val="0"/>
              <w:jc w:val="left"/>
              <w:rPr>
                <w:rFonts w:hint="eastAsia" w:ascii="微软雅黑" w:hAnsi="微软雅黑" w:eastAsia="微软雅黑" w:cs="微软雅黑"/>
              </w:rPr>
            </w:pPr>
            <w:r>
              <w:rPr>
                <w:rFonts w:hint="eastAsia" w:ascii="微软雅黑" w:hAnsi="微软雅黑" w:eastAsia="微软雅黑" w:cs="微软雅黑"/>
              </w:rPr>
              <w:t>用户注册成功，返回用户ID</w:t>
            </w:r>
          </w:p>
        </w:tc>
      </w:tr>
      <w:tr w14:paraId="5636115E">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089D2C7F">
            <w:pPr>
              <w:pStyle w:val="15"/>
              <w:bidi w:val="0"/>
              <w:jc w:val="left"/>
              <w:rPr>
                <w:rFonts w:hint="eastAsia" w:ascii="微软雅黑" w:hAnsi="微软雅黑" w:eastAsia="微软雅黑" w:cs="微软雅黑"/>
              </w:rPr>
            </w:pPr>
            <w:r>
              <w:rPr>
                <w:rFonts w:hint="eastAsia" w:ascii="微软雅黑" w:hAnsi="微软雅黑" w:eastAsia="微软雅黑" w:cs="微软雅黑"/>
              </w:rPr>
              <w:t>USER-UT-002</w:t>
            </w:r>
          </w:p>
        </w:tc>
        <w:tc>
          <w:tcPr>
            <w:tcW w:w="1928" w:type="dxa"/>
            <w:tcBorders>
              <w:left w:val="single" w:color="000000" w:sz="4" w:space="0"/>
              <w:bottom w:val="single" w:color="000000" w:sz="4" w:space="0"/>
            </w:tcBorders>
          </w:tcPr>
          <w:p w14:paraId="6340BFED">
            <w:pPr>
              <w:pStyle w:val="15"/>
              <w:bidi w:val="0"/>
              <w:jc w:val="left"/>
              <w:rPr>
                <w:rFonts w:hint="eastAsia" w:ascii="微软雅黑" w:hAnsi="微软雅黑" w:eastAsia="微软雅黑" w:cs="微软雅黑"/>
              </w:rPr>
            </w:pPr>
            <w:r>
              <w:rPr>
                <w:rFonts w:hint="eastAsia" w:ascii="微软雅黑" w:hAnsi="微软雅黑" w:eastAsia="微软雅黑" w:cs="微软雅黑"/>
              </w:rPr>
              <w:t>register</w:t>
            </w:r>
          </w:p>
        </w:tc>
        <w:tc>
          <w:tcPr>
            <w:tcW w:w="1927" w:type="dxa"/>
            <w:tcBorders>
              <w:left w:val="single" w:color="000000" w:sz="4" w:space="0"/>
              <w:bottom w:val="single" w:color="000000" w:sz="4" w:space="0"/>
            </w:tcBorders>
          </w:tcPr>
          <w:p w14:paraId="5BF6D17F">
            <w:pPr>
              <w:pStyle w:val="15"/>
              <w:bidi w:val="0"/>
              <w:jc w:val="left"/>
              <w:rPr>
                <w:rFonts w:hint="eastAsia" w:ascii="微软雅黑" w:hAnsi="微软雅黑" w:eastAsia="微软雅黑" w:cs="微软雅黑"/>
              </w:rPr>
            </w:pPr>
            <w:r>
              <w:rPr>
                <w:rFonts w:hint="eastAsia" w:ascii="微软雅黑" w:hAnsi="微软雅黑" w:eastAsia="微软雅黑" w:cs="微软雅黑"/>
              </w:rPr>
              <w:t>手机号已注册</w:t>
            </w:r>
          </w:p>
        </w:tc>
        <w:tc>
          <w:tcPr>
            <w:tcW w:w="1928" w:type="dxa"/>
            <w:tcBorders>
              <w:left w:val="single" w:color="000000" w:sz="4" w:space="0"/>
              <w:bottom w:val="single" w:color="000000" w:sz="4" w:space="0"/>
            </w:tcBorders>
          </w:tcPr>
          <w:p w14:paraId="3990C4B1">
            <w:pPr>
              <w:pStyle w:val="15"/>
              <w:bidi w:val="0"/>
              <w:jc w:val="left"/>
              <w:rPr>
                <w:rFonts w:hint="eastAsia" w:ascii="微软雅黑" w:hAnsi="微软雅黑" w:eastAsia="微软雅黑" w:cs="微软雅黑"/>
              </w:rPr>
            </w:pPr>
            <w:r>
              <w:rPr>
                <w:rFonts w:hint="eastAsia" w:ascii="微软雅黑" w:hAnsi="微软雅黑" w:eastAsia="微软雅黑" w:cs="微软雅黑"/>
              </w:rPr>
              <w:t>手机号：13800138000（已存在）</w:t>
            </w:r>
          </w:p>
        </w:tc>
        <w:tc>
          <w:tcPr>
            <w:tcW w:w="1928" w:type="dxa"/>
            <w:tcBorders>
              <w:left w:val="single" w:color="000000" w:sz="4" w:space="0"/>
              <w:bottom w:val="single" w:color="000000" w:sz="4" w:space="0"/>
              <w:right w:val="single" w:color="000000" w:sz="4" w:space="0"/>
            </w:tcBorders>
          </w:tcPr>
          <w:p w14:paraId="7316BF3E">
            <w:pPr>
              <w:pStyle w:val="15"/>
              <w:bidi w:val="0"/>
              <w:jc w:val="left"/>
              <w:rPr>
                <w:rFonts w:hint="eastAsia" w:ascii="微软雅黑" w:hAnsi="微软雅黑" w:eastAsia="微软雅黑" w:cs="微软雅黑"/>
              </w:rPr>
            </w:pPr>
            <w:r>
              <w:rPr>
                <w:rFonts w:hint="eastAsia" w:ascii="微软雅黑" w:hAnsi="微软雅黑" w:eastAsia="微软雅黑" w:cs="微软雅黑"/>
              </w:rPr>
              <w:t>抛出PhoneAlreadyExistsException异常</w:t>
            </w:r>
          </w:p>
        </w:tc>
      </w:tr>
      <w:tr w14:paraId="13ADD541">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56694D2B">
            <w:pPr>
              <w:pStyle w:val="15"/>
              <w:bidi w:val="0"/>
              <w:jc w:val="left"/>
              <w:rPr>
                <w:rFonts w:hint="eastAsia" w:ascii="微软雅黑" w:hAnsi="微软雅黑" w:eastAsia="微软雅黑" w:cs="微软雅黑"/>
              </w:rPr>
            </w:pPr>
            <w:r>
              <w:rPr>
                <w:rFonts w:hint="eastAsia" w:ascii="微软雅黑" w:hAnsi="微软雅黑" w:eastAsia="微软雅黑" w:cs="微软雅黑"/>
              </w:rPr>
              <w:t>USER-UT-003</w:t>
            </w:r>
          </w:p>
        </w:tc>
        <w:tc>
          <w:tcPr>
            <w:tcW w:w="1928" w:type="dxa"/>
            <w:tcBorders>
              <w:left w:val="single" w:color="000000" w:sz="4" w:space="0"/>
              <w:bottom w:val="single" w:color="000000" w:sz="4" w:space="0"/>
            </w:tcBorders>
          </w:tcPr>
          <w:p w14:paraId="33F3F86F">
            <w:pPr>
              <w:pStyle w:val="15"/>
              <w:bidi w:val="0"/>
              <w:jc w:val="left"/>
              <w:rPr>
                <w:rFonts w:hint="eastAsia" w:ascii="微软雅黑" w:hAnsi="微软雅黑" w:eastAsia="微软雅黑" w:cs="微软雅黑"/>
              </w:rPr>
            </w:pPr>
            <w:r>
              <w:rPr>
                <w:rFonts w:hint="eastAsia" w:ascii="微软雅黑" w:hAnsi="微软雅黑" w:eastAsia="微软雅黑" w:cs="微软雅黑"/>
              </w:rPr>
              <w:t>register</w:t>
            </w:r>
          </w:p>
        </w:tc>
        <w:tc>
          <w:tcPr>
            <w:tcW w:w="1927" w:type="dxa"/>
            <w:tcBorders>
              <w:left w:val="single" w:color="000000" w:sz="4" w:space="0"/>
              <w:bottom w:val="single" w:color="000000" w:sz="4" w:space="0"/>
            </w:tcBorders>
          </w:tcPr>
          <w:p w14:paraId="38F3FE30">
            <w:pPr>
              <w:pStyle w:val="15"/>
              <w:bidi w:val="0"/>
              <w:jc w:val="left"/>
              <w:rPr>
                <w:rFonts w:hint="eastAsia" w:ascii="微软雅黑" w:hAnsi="微软雅黑" w:eastAsia="微软雅黑" w:cs="微软雅黑"/>
              </w:rPr>
            </w:pPr>
            <w:r>
              <w:rPr>
                <w:rFonts w:hint="eastAsia" w:ascii="微软雅黑" w:hAnsi="微软雅黑" w:eastAsia="微软雅黑" w:cs="微软雅黑"/>
              </w:rPr>
              <w:t>密码长度不足</w:t>
            </w:r>
          </w:p>
        </w:tc>
        <w:tc>
          <w:tcPr>
            <w:tcW w:w="1928" w:type="dxa"/>
            <w:tcBorders>
              <w:left w:val="single" w:color="000000" w:sz="4" w:space="0"/>
              <w:bottom w:val="single" w:color="000000" w:sz="4" w:space="0"/>
            </w:tcBorders>
          </w:tcPr>
          <w:p w14:paraId="0B08C200">
            <w:pPr>
              <w:pStyle w:val="15"/>
              <w:bidi w:val="0"/>
              <w:jc w:val="left"/>
              <w:rPr>
                <w:rFonts w:hint="eastAsia" w:ascii="微软雅黑" w:hAnsi="微软雅黑" w:eastAsia="微软雅黑" w:cs="微软雅黑"/>
              </w:rPr>
            </w:pPr>
            <w:r>
              <w:rPr>
                <w:rFonts w:hint="eastAsia" w:ascii="微软雅黑" w:hAnsi="微软雅黑" w:eastAsia="微软雅黑" w:cs="微软雅黑"/>
              </w:rPr>
              <w:t>密码：123</w:t>
            </w:r>
          </w:p>
        </w:tc>
        <w:tc>
          <w:tcPr>
            <w:tcW w:w="1928" w:type="dxa"/>
            <w:tcBorders>
              <w:left w:val="single" w:color="000000" w:sz="4" w:space="0"/>
              <w:bottom w:val="single" w:color="000000" w:sz="4" w:space="0"/>
              <w:right w:val="single" w:color="000000" w:sz="4" w:space="0"/>
            </w:tcBorders>
          </w:tcPr>
          <w:p w14:paraId="06132C42">
            <w:pPr>
              <w:pStyle w:val="15"/>
              <w:bidi w:val="0"/>
              <w:jc w:val="left"/>
              <w:rPr>
                <w:rFonts w:hint="eastAsia" w:ascii="微软雅黑" w:hAnsi="微软雅黑" w:eastAsia="微软雅黑" w:cs="微软雅黑"/>
              </w:rPr>
            </w:pPr>
            <w:r>
              <w:rPr>
                <w:rFonts w:hint="eastAsia" w:ascii="微软雅黑" w:hAnsi="微软雅黑" w:eastAsia="微软雅黑" w:cs="微软雅黑"/>
              </w:rPr>
              <w:t>抛出IllegalArgumentException异常</w:t>
            </w:r>
          </w:p>
        </w:tc>
      </w:tr>
      <w:tr w14:paraId="70E8CD70">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3D9355F9">
            <w:pPr>
              <w:pStyle w:val="15"/>
              <w:bidi w:val="0"/>
              <w:jc w:val="left"/>
              <w:rPr>
                <w:rFonts w:hint="eastAsia" w:ascii="微软雅黑" w:hAnsi="微软雅黑" w:eastAsia="微软雅黑" w:cs="微软雅黑"/>
              </w:rPr>
            </w:pPr>
            <w:r>
              <w:rPr>
                <w:rFonts w:hint="eastAsia" w:ascii="微软雅黑" w:hAnsi="微软雅黑" w:eastAsia="微软雅黑" w:cs="微软雅黑"/>
              </w:rPr>
              <w:t>USER-UT-004</w:t>
            </w:r>
          </w:p>
        </w:tc>
        <w:tc>
          <w:tcPr>
            <w:tcW w:w="1928" w:type="dxa"/>
            <w:tcBorders>
              <w:left w:val="single" w:color="000000" w:sz="4" w:space="0"/>
              <w:bottom w:val="single" w:color="000000" w:sz="4" w:space="0"/>
            </w:tcBorders>
          </w:tcPr>
          <w:p w14:paraId="7AB29ECD">
            <w:pPr>
              <w:pStyle w:val="15"/>
              <w:bidi w:val="0"/>
              <w:jc w:val="left"/>
              <w:rPr>
                <w:rFonts w:hint="eastAsia" w:ascii="微软雅黑" w:hAnsi="微软雅黑" w:eastAsia="微软雅黑" w:cs="微软雅黑"/>
              </w:rPr>
            </w:pPr>
            <w:r>
              <w:rPr>
                <w:rFonts w:hint="eastAsia" w:ascii="微软雅黑" w:hAnsi="微软雅黑" w:eastAsia="微软雅黑" w:cs="微软雅黑"/>
              </w:rPr>
              <w:t>login</w:t>
            </w:r>
          </w:p>
        </w:tc>
        <w:tc>
          <w:tcPr>
            <w:tcW w:w="1927" w:type="dxa"/>
            <w:tcBorders>
              <w:left w:val="single" w:color="000000" w:sz="4" w:space="0"/>
              <w:bottom w:val="single" w:color="000000" w:sz="4" w:space="0"/>
            </w:tcBorders>
          </w:tcPr>
          <w:p w14:paraId="2045B9E7">
            <w:pPr>
              <w:pStyle w:val="15"/>
              <w:bidi w:val="0"/>
              <w:jc w:val="left"/>
              <w:rPr>
                <w:rFonts w:hint="eastAsia" w:ascii="微软雅黑" w:hAnsi="微软雅黑" w:eastAsia="微软雅黑" w:cs="微软雅黑"/>
              </w:rPr>
            </w:pPr>
            <w:r>
              <w:rPr>
                <w:rFonts w:hint="eastAsia" w:ascii="微软雅黑" w:hAnsi="微软雅黑" w:eastAsia="微软雅黑" w:cs="微软雅黑"/>
              </w:rPr>
              <w:t>正常登录</w:t>
            </w:r>
          </w:p>
        </w:tc>
        <w:tc>
          <w:tcPr>
            <w:tcW w:w="1928" w:type="dxa"/>
            <w:tcBorders>
              <w:left w:val="single" w:color="000000" w:sz="4" w:space="0"/>
              <w:bottom w:val="single" w:color="000000" w:sz="4" w:space="0"/>
            </w:tcBorders>
          </w:tcPr>
          <w:p w14:paraId="37DFBBD0">
            <w:pPr>
              <w:pStyle w:val="15"/>
              <w:bidi w:val="0"/>
              <w:jc w:val="left"/>
              <w:rPr>
                <w:rFonts w:hint="eastAsia" w:ascii="微软雅黑" w:hAnsi="微软雅黑" w:eastAsia="微软雅黑" w:cs="微软雅黑"/>
              </w:rPr>
            </w:pPr>
            <w:r>
              <w:rPr>
                <w:rFonts w:hint="eastAsia" w:ascii="微软雅黑" w:hAnsi="微软雅黑" w:eastAsia="微软雅黑" w:cs="微软雅黑"/>
              </w:rPr>
              <w:t>手机号：13800138000，密码：123456</w:t>
            </w:r>
          </w:p>
        </w:tc>
        <w:tc>
          <w:tcPr>
            <w:tcW w:w="1928" w:type="dxa"/>
            <w:tcBorders>
              <w:left w:val="single" w:color="000000" w:sz="4" w:space="0"/>
              <w:bottom w:val="single" w:color="000000" w:sz="4" w:space="0"/>
              <w:right w:val="single" w:color="000000" w:sz="4" w:space="0"/>
            </w:tcBorders>
          </w:tcPr>
          <w:p w14:paraId="133AE636">
            <w:pPr>
              <w:pStyle w:val="15"/>
              <w:bidi w:val="0"/>
              <w:jc w:val="left"/>
              <w:rPr>
                <w:rFonts w:hint="eastAsia" w:ascii="微软雅黑" w:hAnsi="微软雅黑" w:eastAsia="微软雅黑" w:cs="微软雅黑"/>
              </w:rPr>
            </w:pPr>
            <w:r>
              <w:rPr>
                <w:rFonts w:hint="eastAsia" w:ascii="微软雅黑" w:hAnsi="微软雅黑" w:eastAsia="微软雅黑" w:cs="微软雅黑"/>
              </w:rPr>
              <w:t>登录成功，返回Token</w:t>
            </w:r>
          </w:p>
        </w:tc>
      </w:tr>
      <w:tr w14:paraId="5AD523D3">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7029AEEB">
            <w:pPr>
              <w:pStyle w:val="15"/>
              <w:bidi w:val="0"/>
              <w:jc w:val="left"/>
              <w:rPr>
                <w:rFonts w:hint="eastAsia" w:ascii="微软雅黑" w:hAnsi="微软雅黑" w:eastAsia="微软雅黑" w:cs="微软雅黑"/>
              </w:rPr>
            </w:pPr>
            <w:r>
              <w:rPr>
                <w:rFonts w:hint="eastAsia" w:ascii="微软雅黑" w:hAnsi="微软雅黑" w:eastAsia="微软雅黑" w:cs="微软雅黑"/>
              </w:rPr>
              <w:t>USER-UT-005</w:t>
            </w:r>
          </w:p>
        </w:tc>
        <w:tc>
          <w:tcPr>
            <w:tcW w:w="1928" w:type="dxa"/>
            <w:tcBorders>
              <w:left w:val="single" w:color="000000" w:sz="4" w:space="0"/>
              <w:bottom w:val="single" w:color="000000" w:sz="4" w:space="0"/>
            </w:tcBorders>
          </w:tcPr>
          <w:p w14:paraId="6CE2937E">
            <w:pPr>
              <w:pStyle w:val="15"/>
              <w:bidi w:val="0"/>
              <w:jc w:val="left"/>
              <w:rPr>
                <w:rFonts w:hint="eastAsia" w:ascii="微软雅黑" w:hAnsi="微软雅黑" w:eastAsia="微软雅黑" w:cs="微软雅黑"/>
              </w:rPr>
            </w:pPr>
            <w:r>
              <w:rPr>
                <w:rFonts w:hint="eastAsia" w:ascii="微软雅黑" w:hAnsi="微软雅黑" w:eastAsia="微软雅黑" w:cs="微软雅黑"/>
              </w:rPr>
              <w:t>login</w:t>
            </w:r>
          </w:p>
        </w:tc>
        <w:tc>
          <w:tcPr>
            <w:tcW w:w="1927" w:type="dxa"/>
            <w:tcBorders>
              <w:left w:val="single" w:color="000000" w:sz="4" w:space="0"/>
              <w:bottom w:val="single" w:color="000000" w:sz="4" w:space="0"/>
            </w:tcBorders>
          </w:tcPr>
          <w:p w14:paraId="77631634">
            <w:pPr>
              <w:pStyle w:val="15"/>
              <w:bidi w:val="0"/>
              <w:jc w:val="left"/>
              <w:rPr>
                <w:rFonts w:hint="eastAsia" w:ascii="微软雅黑" w:hAnsi="微软雅黑" w:eastAsia="微软雅黑" w:cs="微软雅黑"/>
              </w:rPr>
            </w:pPr>
            <w:r>
              <w:rPr>
                <w:rFonts w:hint="eastAsia" w:ascii="微软雅黑" w:hAnsi="微软雅黑" w:eastAsia="微软雅黑" w:cs="微软雅黑"/>
              </w:rPr>
              <w:t>密码错误</w:t>
            </w:r>
          </w:p>
        </w:tc>
        <w:tc>
          <w:tcPr>
            <w:tcW w:w="1928" w:type="dxa"/>
            <w:tcBorders>
              <w:left w:val="single" w:color="000000" w:sz="4" w:space="0"/>
              <w:bottom w:val="single" w:color="000000" w:sz="4" w:space="0"/>
            </w:tcBorders>
          </w:tcPr>
          <w:p w14:paraId="532A35B5">
            <w:pPr>
              <w:pStyle w:val="15"/>
              <w:bidi w:val="0"/>
              <w:jc w:val="left"/>
              <w:rPr>
                <w:rFonts w:hint="eastAsia" w:ascii="微软雅黑" w:hAnsi="微软雅黑" w:eastAsia="微软雅黑" w:cs="微软雅黑"/>
              </w:rPr>
            </w:pPr>
            <w:r>
              <w:rPr>
                <w:rFonts w:hint="eastAsia" w:ascii="微软雅黑" w:hAnsi="微软雅黑" w:eastAsia="微软雅黑" w:cs="微软雅黑"/>
              </w:rPr>
              <w:t>手机号：13800138000，密码：1234567</w:t>
            </w:r>
          </w:p>
        </w:tc>
        <w:tc>
          <w:tcPr>
            <w:tcW w:w="1928" w:type="dxa"/>
            <w:tcBorders>
              <w:left w:val="single" w:color="000000" w:sz="4" w:space="0"/>
              <w:bottom w:val="single" w:color="000000" w:sz="4" w:space="0"/>
              <w:right w:val="single" w:color="000000" w:sz="4" w:space="0"/>
            </w:tcBorders>
          </w:tcPr>
          <w:p w14:paraId="2D0C125E">
            <w:pPr>
              <w:pStyle w:val="15"/>
              <w:bidi w:val="0"/>
              <w:jc w:val="left"/>
              <w:rPr>
                <w:rFonts w:hint="eastAsia" w:ascii="微软雅黑" w:hAnsi="微软雅黑" w:eastAsia="微软雅黑" w:cs="微软雅黑"/>
              </w:rPr>
            </w:pPr>
            <w:r>
              <w:rPr>
                <w:rFonts w:hint="eastAsia" w:ascii="微软雅黑" w:hAnsi="微软雅黑" w:eastAsia="微软雅黑" w:cs="微软雅黑"/>
              </w:rPr>
              <w:t>抛出LoginFailedException异常</w:t>
            </w:r>
          </w:p>
        </w:tc>
      </w:tr>
      <w:tr w14:paraId="097FDFE3">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17C1FA47">
            <w:pPr>
              <w:pStyle w:val="15"/>
              <w:bidi w:val="0"/>
              <w:jc w:val="left"/>
              <w:rPr>
                <w:rFonts w:hint="eastAsia" w:ascii="微软雅黑" w:hAnsi="微软雅黑" w:eastAsia="微软雅黑" w:cs="微软雅黑"/>
              </w:rPr>
            </w:pPr>
            <w:r>
              <w:rPr>
                <w:rFonts w:hint="eastAsia" w:ascii="微软雅黑" w:hAnsi="微软雅黑" w:eastAsia="微软雅黑" w:cs="微软雅黑"/>
              </w:rPr>
              <w:t>USER-UT-006</w:t>
            </w:r>
          </w:p>
        </w:tc>
        <w:tc>
          <w:tcPr>
            <w:tcW w:w="1928" w:type="dxa"/>
            <w:tcBorders>
              <w:left w:val="single" w:color="000000" w:sz="4" w:space="0"/>
              <w:bottom w:val="single" w:color="000000" w:sz="4" w:space="0"/>
            </w:tcBorders>
          </w:tcPr>
          <w:p w14:paraId="13676F15">
            <w:pPr>
              <w:pStyle w:val="15"/>
              <w:bidi w:val="0"/>
              <w:jc w:val="left"/>
              <w:rPr>
                <w:rFonts w:hint="eastAsia" w:ascii="微软雅黑" w:hAnsi="微软雅黑" w:eastAsia="微软雅黑" w:cs="微软雅黑"/>
              </w:rPr>
            </w:pPr>
            <w:r>
              <w:rPr>
                <w:rFonts w:hint="eastAsia" w:ascii="微软雅黑" w:hAnsi="微软雅黑" w:eastAsia="微软雅黑" w:cs="微软雅黑"/>
              </w:rPr>
              <w:t>updateUserInfo</w:t>
            </w:r>
          </w:p>
        </w:tc>
        <w:tc>
          <w:tcPr>
            <w:tcW w:w="1927" w:type="dxa"/>
            <w:tcBorders>
              <w:left w:val="single" w:color="000000" w:sz="4" w:space="0"/>
              <w:bottom w:val="single" w:color="000000" w:sz="4" w:space="0"/>
            </w:tcBorders>
          </w:tcPr>
          <w:p w14:paraId="38A57287">
            <w:pPr>
              <w:pStyle w:val="15"/>
              <w:bidi w:val="0"/>
              <w:jc w:val="left"/>
              <w:rPr>
                <w:rFonts w:hint="eastAsia" w:ascii="微软雅黑" w:hAnsi="微软雅黑" w:eastAsia="微软雅黑" w:cs="微软雅黑"/>
              </w:rPr>
            </w:pPr>
            <w:r>
              <w:rPr>
                <w:rFonts w:hint="eastAsia" w:ascii="微软雅黑" w:hAnsi="微软雅黑" w:eastAsia="微软雅黑" w:cs="微软雅黑"/>
              </w:rPr>
              <w:t>更新用户信息</w:t>
            </w:r>
          </w:p>
        </w:tc>
        <w:tc>
          <w:tcPr>
            <w:tcW w:w="1928" w:type="dxa"/>
            <w:tcBorders>
              <w:left w:val="single" w:color="000000" w:sz="4" w:space="0"/>
              <w:bottom w:val="single" w:color="000000" w:sz="4" w:space="0"/>
            </w:tcBorders>
          </w:tcPr>
          <w:p w14:paraId="6565625D">
            <w:pPr>
              <w:pStyle w:val="15"/>
              <w:bidi w:val="0"/>
              <w:jc w:val="left"/>
              <w:rPr>
                <w:rFonts w:hint="eastAsia" w:ascii="微软雅黑" w:hAnsi="微软雅黑" w:eastAsia="微软雅黑" w:cs="微软雅黑"/>
              </w:rPr>
            </w:pPr>
            <w:r>
              <w:rPr>
                <w:rFonts w:hint="eastAsia" w:ascii="微软雅黑" w:hAnsi="微软雅黑" w:eastAsia="微软雅黑" w:cs="微软雅黑"/>
              </w:rPr>
              <w:t>userId=1，昵称：小明</w:t>
            </w:r>
          </w:p>
        </w:tc>
        <w:tc>
          <w:tcPr>
            <w:tcW w:w="1928" w:type="dxa"/>
            <w:tcBorders>
              <w:left w:val="single" w:color="000000" w:sz="4" w:space="0"/>
              <w:bottom w:val="single" w:color="000000" w:sz="4" w:space="0"/>
              <w:right w:val="single" w:color="000000" w:sz="4" w:space="0"/>
            </w:tcBorders>
          </w:tcPr>
          <w:p w14:paraId="57CFC127">
            <w:pPr>
              <w:pStyle w:val="15"/>
              <w:bidi w:val="0"/>
              <w:jc w:val="left"/>
              <w:rPr>
                <w:rFonts w:hint="eastAsia" w:ascii="微软雅黑" w:hAnsi="微软雅黑" w:eastAsia="微软雅黑" w:cs="微软雅黑"/>
              </w:rPr>
            </w:pPr>
            <w:r>
              <w:rPr>
                <w:rFonts w:hint="eastAsia" w:ascii="微软雅黑" w:hAnsi="微软雅黑" w:eastAsia="微软雅黑" w:cs="微软雅黑"/>
              </w:rPr>
              <w:t>用户信息更新成功</w:t>
            </w:r>
          </w:p>
        </w:tc>
      </w:tr>
      <w:tr w14:paraId="550494F5">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6929C625">
            <w:pPr>
              <w:pStyle w:val="15"/>
              <w:bidi w:val="0"/>
              <w:jc w:val="left"/>
              <w:rPr>
                <w:rFonts w:hint="eastAsia" w:ascii="微软雅黑" w:hAnsi="微软雅黑" w:eastAsia="微软雅黑" w:cs="微软雅黑"/>
              </w:rPr>
            </w:pPr>
            <w:r>
              <w:rPr>
                <w:rFonts w:hint="eastAsia" w:ascii="微软雅黑" w:hAnsi="微软雅黑" w:eastAsia="微软雅黑" w:cs="微软雅黑"/>
              </w:rPr>
              <w:t>USER-UT-007</w:t>
            </w:r>
          </w:p>
        </w:tc>
        <w:tc>
          <w:tcPr>
            <w:tcW w:w="1928" w:type="dxa"/>
            <w:tcBorders>
              <w:left w:val="single" w:color="000000" w:sz="4" w:space="0"/>
              <w:bottom w:val="single" w:color="000000" w:sz="4" w:space="0"/>
            </w:tcBorders>
          </w:tcPr>
          <w:p w14:paraId="55968D45">
            <w:pPr>
              <w:pStyle w:val="15"/>
              <w:bidi w:val="0"/>
              <w:jc w:val="left"/>
              <w:rPr>
                <w:rFonts w:hint="eastAsia" w:ascii="微软雅黑" w:hAnsi="微软雅黑" w:eastAsia="微软雅黑" w:cs="微软雅黑"/>
              </w:rPr>
            </w:pPr>
            <w:r>
              <w:rPr>
                <w:rFonts w:hint="eastAsia" w:ascii="微软雅黑" w:hAnsi="微软雅黑" w:eastAsia="微软雅黑" w:cs="微软雅黑"/>
              </w:rPr>
              <w:t>addAddress</w:t>
            </w:r>
          </w:p>
        </w:tc>
        <w:tc>
          <w:tcPr>
            <w:tcW w:w="1927" w:type="dxa"/>
            <w:tcBorders>
              <w:left w:val="single" w:color="000000" w:sz="4" w:space="0"/>
              <w:bottom w:val="single" w:color="000000" w:sz="4" w:space="0"/>
            </w:tcBorders>
          </w:tcPr>
          <w:p w14:paraId="4609E8DE">
            <w:pPr>
              <w:pStyle w:val="15"/>
              <w:bidi w:val="0"/>
              <w:jc w:val="left"/>
              <w:rPr>
                <w:rFonts w:hint="eastAsia" w:ascii="微软雅黑" w:hAnsi="微软雅黑" w:eastAsia="微软雅黑" w:cs="微软雅黑"/>
              </w:rPr>
            </w:pPr>
            <w:r>
              <w:rPr>
                <w:rFonts w:hint="eastAsia" w:ascii="微软雅黑" w:hAnsi="微软雅黑" w:eastAsia="微软雅黑" w:cs="微软雅黑"/>
              </w:rPr>
              <w:t>添加收货地址</w:t>
            </w:r>
          </w:p>
        </w:tc>
        <w:tc>
          <w:tcPr>
            <w:tcW w:w="1928" w:type="dxa"/>
            <w:tcBorders>
              <w:left w:val="single" w:color="000000" w:sz="4" w:space="0"/>
              <w:bottom w:val="single" w:color="000000" w:sz="4" w:space="0"/>
            </w:tcBorders>
          </w:tcPr>
          <w:p w14:paraId="341FFEF9">
            <w:pPr>
              <w:pStyle w:val="15"/>
              <w:bidi w:val="0"/>
              <w:jc w:val="left"/>
              <w:rPr>
                <w:rFonts w:hint="eastAsia" w:ascii="微软雅黑" w:hAnsi="微软雅黑" w:eastAsia="微软雅黑" w:cs="微软雅黑"/>
              </w:rPr>
            </w:pPr>
            <w:r>
              <w:rPr>
                <w:rFonts w:hint="eastAsia" w:ascii="微软雅黑" w:hAnsi="微软雅黑" w:eastAsia="微软雅黑" w:cs="微软雅黑"/>
              </w:rPr>
              <w:t>userId=1，地址：XX宿舍</w:t>
            </w:r>
          </w:p>
        </w:tc>
        <w:tc>
          <w:tcPr>
            <w:tcW w:w="1928" w:type="dxa"/>
            <w:tcBorders>
              <w:left w:val="single" w:color="000000" w:sz="4" w:space="0"/>
              <w:bottom w:val="single" w:color="000000" w:sz="4" w:space="0"/>
              <w:right w:val="single" w:color="000000" w:sz="4" w:space="0"/>
            </w:tcBorders>
          </w:tcPr>
          <w:p w14:paraId="6A5F29F0">
            <w:pPr>
              <w:pStyle w:val="15"/>
              <w:bidi w:val="0"/>
              <w:jc w:val="left"/>
              <w:rPr>
                <w:rFonts w:hint="eastAsia" w:ascii="微软雅黑" w:hAnsi="微软雅黑" w:eastAsia="微软雅黑" w:cs="微软雅黑"/>
              </w:rPr>
            </w:pPr>
            <w:r>
              <w:rPr>
                <w:rFonts w:hint="eastAsia" w:ascii="微软雅黑" w:hAnsi="微软雅黑" w:eastAsia="微软雅黑" w:cs="微软雅黑"/>
              </w:rPr>
              <w:t>地址添加成功</w:t>
            </w:r>
          </w:p>
        </w:tc>
      </w:tr>
      <w:tr w14:paraId="4BB76042">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0F9B5254">
            <w:pPr>
              <w:pStyle w:val="15"/>
              <w:bidi w:val="0"/>
              <w:jc w:val="left"/>
              <w:rPr>
                <w:rFonts w:hint="eastAsia" w:ascii="微软雅黑" w:hAnsi="微软雅黑" w:eastAsia="微软雅黑" w:cs="微软雅黑"/>
              </w:rPr>
            </w:pPr>
            <w:r>
              <w:rPr>
                <w:rFonts w:hint="eastAsia" w:ascii="微软雅黑" w:hAnsi="微软雅黑" w:eastAsia="微软雅黑" w:cs="微软雅黑"/>
              </w:rPr>
              <w:t>USER-UT-008</w:t>
            </w:r>
          </w:p>
        </w:tc>
        <w:tc>
          <w:tcPr>
            <w:tcW w:w="1928" w:type="dxa"/>
            <w:tcBorders>
              <w:left w:val="single" w:color="000000" w:sz="4" w:space="0"/>
              <w:bottom w:val="single" w:color="000000" w:sz="4" w:space="0"/>
            </w:tcBorders>
          </w:tcPr>
          <w:p w14:paraId="39392C6D">
            <w:pPr>
              <w:pStyle w:val="15"/>
              <w:bidi w:val="0"/>
              <w:jc w:val="left"/>
              <w:rPr>
                <w:rFonts w:hint="eastAsia" w:ascii="微软雅黑" w:hAnsi="微软雅黑" w:eastAsia="微软雅黑" w:cs="微软雅黑"/>
              </w:rPr>
            </w:pPr>
            <w:r>
              <w:rPr>
                <w:rFonts w:hint="eastAsia" w:ascii="微软雅黑" w:hAnsi="微软雅黑" w:eastAsia="微软雅黑" w:cs="微软雅黑"/>
              </w:rPr>
              <w:t>deleteAddress</w:t>
            </w:r>
          </w:p>
        </w:tc>
        <w:tc>
          <w:tcPr>
            <w:tcW w:w="1927" w:type="dxa"/>
            <w:tcBorders>
              <w:left w:val="single" w:color="000000" w:sz="4" w:space="0"/>
              <w:bottom w:val="single" w:color="000000" w:sz="4" w:space="0"/>
            </w:tcBorders>
          </w:tcPr>
          <w:p w14:paraId="5353E6A6">
            <w:pPr>
              <w:pStyle w:val="15"/>
              <w:bidi w:val="0"/>
              <w:jc w:val="left"/>
              <w:rPr>
                <w:rFonts w:hint="eastAsia" w:ascii="微软雅黑" w:hAnsi="微软雅黑" w:eastAsia="微软雅黑" w:cs="微软雅黑"/>
              </w:rPr>
            </w:pPr>
            <w:r>
              <w:rPr>
                <w:rFonts w:hint="eastAsia" w:ascii="微软雅黑" w:hAnsi="微软雅黑" w:eastAsia="微软雅黑" w:cs="微软雅黑"/>
              </w:rPr>
              <w:t>删除地址</w:t>
            </w:r>
          </w:p>
        </w:tc>
        <w:tc>
          <w:tcPr>
            <w:tcW w:w="1928" w:type="dxa"/>
            <w:tcBorders>
              <w:left w:val="single" w:color="000000" w:sz="4" w:space="0"/>
              <w:bottom w:val="single" w:color="000000" w:sz="4" w:space="0"/>
            </w:tcBorders>
          </w:tcPr>
          <w:p w14:paraId="16D0A32B">
            <w:pPr>
              <w:pStyle w:val="15"/>
              <w:bidi w:val="0"/>
              <w:jc w:val="left"/>
              <w:rPr>
                <w:rFonts w:hint="eastAsia" w:ascii="微软雅黑" w:hAnsi="微软雅黑" w:eastAsia="微软雅黑" w:cs="微软雅黑"/>
              </w:rPr>
            </w:pPr>
            <w:r>
              <w:rPr>
                <w:rFonts w:hint="eastAsia" w:ascii="微软雅黑" w:hAnsi="微软雅黑" w:eastAsia="微软雅黑" w:cs="微软雅黑"/>
              </w:rPr>
              <w:t>addressId=1</w:t>
            </w:r>
          </w:p>
        </w:tc>
        <w:tc>
          <w:tcPr>
            <w:tcW w:w="1928" w:type="dxa"/>
            <w:tcBorders>
              <w:left w:val="single" w:color="000000" w:sz="4" w:space="0"/>
              <w:bottom w:val="single" w:color="000000" w:sz="4" w:space="0"/>
              <w:right w:val="single" w:color="000000" w:sz="4" w:space="0"/>
            </w:tcBorders>
          </w:tcPr>
          <w:p w14:paraId="28B3EDC5">
            <w:pPr>
              <w:pStyle w:val="15"/>
              <w:bidi w:val="0"/>
              <w:jc w:val="left"/>
              <w:rPr>
                <w:rFonts w:hint="eastAsia" w:ascii="微软雅黑" w:hAnsi="微软雅黑" w:eastAsia="微软雅黑" w:cs="微软雅黑"/>
              </w:rPr>
            </w:pPr>
            <w:r>
              <w:rPr>
                <w:rFonts w:hint="eastAsia" w:ascii="微软雅黑" w:hAnsi="微软雅黑" w:eastAsia="微软雅黑" w:cs="微软雅黑"/>
              </w:rPr>
              <w:t>地址删除成功</w:t>
            </w:r>
          </w:p>
        </w:tc>
      </w:tr>
    </w:tbl>
    <w:p w14:paraId="25E31D55">
      <w:pPr>
        <w:pStyle w:val="4"/>
        <w:bidi w:val="0"/>
        <w:jc w:val="left"/>
        <w:rPr>
          <w:rFonts w:hint="eastAsia" w:ascii="微软雅黑" w:hAnsi="微软雅黑" w:eastAsia="微软雅黑" w:cs="微软雅黑"/>
        </w:rPr>
      </w:pPr>
    </w:p>
    <w:p w14:paraId="51016BFB">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3.3.3 </w:t>
      </w:r>
      <w:r>
        <w:rPr>
          <w:rFonts w:hint="eastAsia" w:ascii="微软雅黑" w:hAnsi="微软雅黑" w:eastAsia="微软雅黑" w:cs="微软雅黑"/>
        </w:rPr>
        <w:t>骑手服务模块测试用例</w:t>
      </w:r>
    </w:p>
    <w:p w14:paraId="23EEBAAC">
      <w:pPr>
        <w:pStyle w:val="4"/>
        <w:bidi w:val="0"/>
        <w:jc w:val="left"/>
        <w:rPr>
          <w:rFonts w:hint="eastAsia" w:ascii="微软雅黑" w:hAnsi="微软雅黑" w:eastAsia="微软雅黑" w:cs="微软雅黑"/>
        </w:rPr>
      </w:pPr>
      <w:r>
        <w:rPr>
          <w:rFonts w:hint="eastAsia" w:ascii="微软雅黑" w:hAnsi="微软雅黑" w:eastAsia="微软雅黑" w:cs="微软雅黑"/>
        </w:rPr>
        <w:t>骑手服务模块负责骑手注册、抢单、配送等功能，本次共设计 25 条测试用例，覆盖骑手注册、订单抢单、配送状态更新、收入统计等核心功能。典型用例如：</w:t>
      </w:r>
    </w:p>
    <w:tbl>
      <w:tblPr>
        <w:tblStyle w:val="9"/>
        <w:tblW w:w="5000" w:type="pct"/>
        <w:tblInd w:w="-5" w:type="dxa"/>
        <w:tblLayout w:type="fixed"/>
        <w:tblCellMar>
          <w:top w:w="55" w:type="dxa"/>
          <w:left w:w="55" w:type="dxa"/>
          <w:bottom w:w="55" w:type="dxa"/>
          <w:right w:w="55" w:type="dxa"/>
        </w:tblCellMar>
      </w:tblPr>
      <w:tblGrid>
        <w:gridCol w:w="1949"/>
        <w:gridCol w:w="1950"/>
        <w:gridCol w:w="1949"/>
        <w:gridCol w:w="1950"/>
        <w:gridCol w:w="1950"/>
      </w:tblGrid>
      <w:tr w14:paraId="15EC35BD">
        <w:tblPrEx>
          <w:tblCellMar>
            <w:top w:w="55" w:type="dxa"/>
            <w:left w:w="55" w:type="dxa"/>
            <w:bottom w:w="55" w:type="dxa"/>
            <w:right w:w="55" w:type="dxa"/>
          </w:tblCellMar>
        </w:tblPrEx>
        <w:trPr>
          <w:tblHeader/>
        </w:trPr>
        <w:tc>
          <w:tcPr>
            <w:tcW w:w="1927" w:type="dxa"/>
            <w:tcBorders>
              <w:top w:val="single" w:color="000000" w:sz="4" w:space="0"/>
              <w:left w:val="single" w:color="000000" w:sz="4" w:space="0"/>
              <w:bottom w:val="single" w:color="000000" w:sz="4" w:space="0"/>
            </w:tcBorders>
          </w:tcPr>
          <w:p w14:paraId="2A48FB4B">
            <w:pPr>
              <w:pStyle w:val="16"/>
              <w:bidi w:val="0"/>
              <w:jc w:val="left"/>
              <w:rPr>
                <w:rFonts w:hint="eastAsia" w:ascii="微软雅黑" w:hAnsi="微软雅黑" w:eastAsia="微软雅黑" w:cs="微软雅黑"/>
              </w:rPr>
            </w:pPr>
            <w:r>
              <w:rPr>
                <w:rFonts w:hint="eastAsia" w:ascii="微软雅黑" w:hAnsi="微软雅黑" w:eastAsia="微软雅黑" w:cs="微软雅黑"/>
              </w:rPr>
              <w:t>用例ID</w:t>
            </w:r>
          </w:p>
        </w:tc>
        <w:tc>
          <w:tcPr>
            <w:tcW w:w="1928" w:type="dxa"/>
            <w:tcBorders>
              <w:top w:val="single" w:color="000000" w:sz="4" w:space="0"/>
              <w:left w:val="single" w:color="000000" w:sz="4" w:space="0"/>
              <w:bottom w:val="single" w:color="000000" w:sz="4" w:space="0"/>
            </w:tcBorders>
          </w:tcPr>
          <w:p w14:paraId="43E6D267">
            <w:pPr>
              <w:pStyle w:val="16"/>
              <w:bidi w:val="0"/>
              <w:jc w:val="left"/>
              <w:rPr>
                <w:rFonts w:hint="eastAsia" w:ascii="微软雅黑" w:hAnsi="微软雅黑" w:eastAsia="微软雅黑" w:cs="微软雅黑"/>
              </w:rPr>
            </w:pPr>
            <w:r>
              <w:rPr>
                <w:rFonts w:hint="eastAsia" w:ascii="微软雅黑" w:hAnsi="微软雅黑" w:eastAsia="微软雅黑" w:cs="微软雅黑"/>
              </w:rPr>
              <w:t>测试方法</w:t>
            </w:r>
          </w:p>
        </w:tc>
        <w:tc>
          <w:tcPr>
            <w:tcW w:w="1927" w:type="dxa"/>
            <w:tcBorders>
              <w:top w:val="single" w:color="000000" w:sz="4" w:space="0"/>
              <w:left w:val="single" w:color="000000" w:sz="4" w:space="0"/>
              <w:bottom w:val="single" w:color="000000" w:sz="4" w:space="0"/>
            </w:tcBorders>
          </w:tcPr>
          <w:p w14:paraId="107CE275">
            <w:pPr>
              <w:pStyle w:val="16"/>
              <w:bidi w:val="0"/>
              <w:jc w:val="left"/>
              <w:rPr>
                <w:rFonts w:hint="eastAsia" w:ascii="微软雅黑" w:hAnsi="微软雅黑" w:eastAsia="微软雅黑" w:cs="微软雅黑"/>
              </w:rPr>
            </w:pPr>
            <w:r>
              <w:rPr>
                <w:rFonts w:hint="eastAsia" w:ascii="微软雅黑" w:hAnsi="微软雅黑" w:eastAsia="微软雅黑" w:cs="微软雅黑"/>
              </w:rPr>
              <w:t>测试场景</w:t>
            </w:r>
          </w:p>
        </w:tc>
        <w:tc>
          <w:tcPr>
            <w:tcW w:w="1928" w:type="dxa"/>
            <w:tcBorders>
              <w:top w:val="single" w:color="000000" w:sz="4" w:space="0"/>
              <w:left w:val="single" w:color="000000" w:sz="4" w:space="0"/>
              <w:bottom w:val="single" w:color="000000" w:sz="4" w:space="0"/>
            </w:tcBorders>
          </w:tcPr>
          <w:p w14:paraId="0BE750AF">
            <w:pPr>
              <w:pStyle w:val="16"/>
              <w:bidi w:val="0"/>
              <w:jc w:val="left"/>
              <w:rPr>
                <w:rFonts w:hint="eastAsia" w:ascii="微软雅黑" w:hAnsi="微软雅黑" w:eastAsia="微软雅黑" w:cs="微软雅黑"/>
              </w:rPr>
            </w:pPr>
            <w:r>
              <w:rPr>
                <w:rFonts w:hint="eastAsia" w:ascii="微软雅黑" w:hAnsi="微软雅黑" w:eastAsia="微软雅黑" w:cs="微软雅黑"/>
              </w:rPr>
              <w:t>输入参数</w:t>
            </w:r>
          </w:p>
        </w:tc>
        <w:tc>
          <w:tcPr>
            <w:tcW w:w="1928" w:type="dxa"/>
            <w:tcBorders>
              <w:top w:val="single" w:color="000000" w:sz="4" w:space="0"/>
              <w:left w:val="single" w:color="000000" w:sz="4" w:space="0"/>
              <w:bottom w:val="single" w:color="000000" w:sz="4" w:space="0"/>
              <w:right w:val="single" w:color="000000" w:sz="4" w:space="0"/>
            </w:tcBorders>
          </w:tcPr>
          <w:p w14:paraId="0EF6C9B7">
            <w:pPr>
              <w:pStyle w:val="16"/>
              <w:bidi w:val="0"/>
              <w:jc w:val="left"/>
              <w:rPr>
                <w:rFonts w:hint="eastAsia" w:ascii="微软雅黑" w:hAnsi="微软雅黑" w:eastAsia="微软雅黑" w:cs="微软雅黑"/>
              </w:rPr>
            </w:pPr>
            <w:r>
              <w:rPr>
                <w:rFonts w:hint="eastAsia" w:ascii="微软雅黑" w:hAnsi="微软雅黑" w:eastAsia="微软雅黑" w:cs="微软雅黑"/>
              </w:rPr>
              <w:t>预期结果</w:t>
            </w:r>
          </w:p>
        </w:tc>
      </w:tr>
      <w:tr w14:paraId="4DEB6177">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094F3FBD">
            <w:pPr>
              <w:pStyle w:val="15"/>
              <w:bidi w:val="0"/>
              <w:jc w:val="left"/>
              <w:rPr>
                <w:rFonts w:hint="eastAsia" w:ascii="微软雅黑" w:hAnsi="微软雅黑" w:eastAsia="微软雅黑" w:cs="微软雅黑"/>
              </w:rPr>
            </w:pPr>
            <w:r>
              <w:rPr>
                <w:rFonts w:hint="eastAsia" w:ascii="微软雅黑" w:hAnsi="微软雅黑" w:eastAsia="微软雅黑" w:cs="微软雅黑"/>
              </w:rPr>
              <w:t>RIDER-UT-001</w:t>
            </w:r>
          </w:p>
        </w:tc>
        <w:tc>
          <w:tcPr>
            <w:tcW w:w="1928" w:type="dxa"/>
            <w:tcBorders>
              <w:left w:val="single" w:color="000000" w:sz="4" w:space="0"/>
              <w:bottom w:val="single" w:color="000000" w:sz="4" w:space="0"/>
            </w:tcBorders>
          </w:tcPr>
          <w:p w14:paraId="5CC7AEF8">
            <w:pPr>
              <w:pStyle w:val="15"/>
              <w:bidi w:val="0"/>
              <w:jc w:val="left"/>
              <w:rPr>
                <w:rFonts w:hint="eastAsia" w:ascii="微软雅黑" w:hAnsi="微软雅黑" w:eastAsia="微软雅黑" w:cs="微软雅黑"/>
              </w:rPr>
            </w:pPr>
            <w:r>
              <w:rPr>
                <w:rFonts w:hint="eastAsia" w:ascii="微软雅黑" w:hAnsi="微软雅黑" w:eastAsia="微软雅黑" w:cs="微软雅黑"/>
              </w:rPr>
              <w:t>register</w:t>
            </w:r>
          </w:p>
        </w:tc>
        <w:tc>
          <w:tcPr>
            <w:tcW w:w="1927" w:type="dxa"/>
            <w:tcBorders>
              <w:left w:val="single" w:color="000000" w:sz="4" w:space="0"/>
              <w:bottom w:val="single" w:color="000000" w:sz="4" w:space="0"/>
            </w:tcBorders>
          </w:tcPr>
          <w:p w14:paraId="2E2BB5C3">
            <w:pPr>
              <w:pStyle w:val="15"/>
              <w:bidi w:val="0"/>
              <w:jc w:val="left"/>
              <w:rPr>
                <w:rFonts w:hint="eastAsia" w:ascii="微软雅黑" w:hAnsi="微软雅黑" w:eastAsia="微软雅黑" w:cs="微软雅黑"/>
              </w:rPr>
            </w:pPr>
            <w:r>
              <w:rPr>
                <w:rFonts w:hint="eastAsia" w:ascii="微软雅黑" w:hAnsi="微软雅黑" w:eastAsia="微软雅黑" w:cs="微软雅黑"/>
              </w:rPr>
              <w:t>正常注册骑手</w:t>
            </w:r>
          </w:p>
        </w:tc>
        <w:tc>
          <w:tcPr>
            <w:tcW w:w="1928" w:type="dxa"/>
            <w:tcBorders>
              <w:left w:val="single" w:color="000000" w:sz="4" w:space="0"/>
              <w:bottom w:val="single" w:color="000000" w:sz="4" w:space="0"/>
            </w:tcBorders>
          </w:tcPr>
          <w:p w14:paraId="1CE90E1E">
            <w:pPr>
              <w:pStyle w:val="15"/>
              <w:bidi w:val="0"/>
              <w:jc w:val="left"/>
              <w:rPr>
                <w:rFonts w:hint="eastAsia" w:ascii="微软雅黑" w:hAnsi="微软雅黑" w:eastAsia="微软雅黑" w:cs="微软雅黑"/>
              </w:rPr>
            </w:pPr>
            <w:r>
              <w:rPr>
                <w:rFonts w:hint="eastAsia" w:ascii="微软雅黑" w:hAnsi="微软雅黑" w:eastAsia="微软雅黑" w:cs="微软雅黑"/>
              </w:rPr>
              <w:t>手机号：13900139000，姓名：骑手小王</w:t>
            </w:r>
          </w:p>
        </w:tc>
        <w:tc>
          <w:tcPr>
            <w:tcW w:w="1928" w:type="dxa"/>
            <w:tcBorders>
              <w:left w:val="single" w:color="000000" w:sz="4" w:space="0"/>
              <w:bottom w:val="single" w:color="000000" w:sz="4" w:space="0"/>
              <w:right w:val="single" w:color="000000" w:sz="4" w:space="0"/>
            </w:tcBorders>
          </w:tcPr>
          <w:p w14:paraId="490FC6AE">
            <w:pPr>
              <w:pStyle w:val="15"/>
              <w:bidi w:val="0"/>
              <w:jc w:val="left"/>
              <w:rPr>
                <w:rFonts w:hint="eastAsia" w:ascii="微软雅黑" w:hAnsi="微软雅黑" w:eastAsia="微软雅黑" w:cs="微软雅黑"/>
              </w:rPr>
            </w:pPr>
            <w:r>
              <w:rPr>
                <w:rFonts w:hint="eastAsia" w:ascii="微软雅黑" w:hAnsi="微软雅黑" w:eastAsia="微软雅黑" w:cs="微软雅黑"/>
              </w:rPr>
              <w:t>骑手注册成功</w:t>
            </w:r>
          </w:p>
        </w:tc>
      </w:tr>
      <w:tr w14:paraId="58FD5FDB">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46C5B3C3">
            <w:pPr>
              <w:pStyle w:val="15"/>
              <w:bidi w:val="0"/>
              <w:jc w:val="left"/>
              <w:rPr>
                <w:rFonts w:hint="eastAsia" w:ascii="微软雅黑" w:hAnsi="微软雅黑" w:eastAsia="微软雅黑" w:cs="微软雅黑"/>
              </w:rPr>
            </w:pPr>
            <w:r>
              <w:rPr>
                <w:rFonts w:hint="eastAsia" w:ascii="微软雅黑" w:hAnsi="微软雅黑" w:eastAsia="微软雅黑" w:cs="微软雅黑"/>
              </w:rPr>
              <w:t>RIDER-UT-002</w:t>
            </w:r>
          </w:p>
        </w:tc>
        <w:tc>
          <w:tcPr>
            <w:tcW w:w="1928" w:type="dxa"/>
            <w:tcBorders>
              <w:left w:val="single" w:color="000000" w:sz="4" w:space="0"/>
              <w:bottom w:val="single" w:color="000000" w:sz="4" w:space="0"/>
            </w:tcBorders>
          </w:tcPr>
          <w:p w14:paraId="56202D50">
            <w:pPr>
              <w:pStyle w:val="15"/>
              <w:bidi w:val="0"/>
              <w:jc w:val="left"/>
              <w:rPr>
                <w:rFonts w:hint="eastAsia" w:ascii="微软雅黑" w:hAnsi="微软雅黑" w:eastAsia="微软雅黑" w:cs="微软雅黑"/>
              </w:rPr>
            </w:pPr>
            <w:r>
              <w:rPr>
                <w:rFonts w:hint="eastAsia" w:ascii="微软雅黑" w:hAnsi="微软雅黑" w:eastAsia="微软雅黑" w:cs="微软雅黑"/>
              </w:rPr>
              <w:t>register</w:t>
            </w:r>
          </w:p>
        </w:tc>
        <w:tc>
          <w:tcPr>
            <w:tcW w:w="1927" w:type="dxa"/>
            <w:tcBorders>
              <w:left w:val="single" w:color="000000" w:sz="4" w:space="0"/>
              <w:bottom w:val="single" w:color="000000" w:sz="4" w:space="0"/>
            </w:tcBorders>
          </w:tcPr>
          <w:p w14:paraId="599D40D2">
            <w:pPr>
              <w:pStyle w:val="15"/>
              <w:bidi w:val="0"/>
              <w:jc w:val="left"/>
              <w:rPr>
                <w:rFonts w:hint="eastAsia" w:ascii="微软雅黑" w:hAnsi="微软雅黑" w:eastAsia="微软雅黑" w:cs="微软雅黑"/>
              </w:rPr>
            </w:pPr>
            <w:r>
              <w:rPr>
                <w:rFonts w:hint="eastAsia" w:ascii="微软雅黑" w:hAnsi="微软雅黑" w:eastAsia="微软雅黑" w:cs="微软雅黑"/>
              </w:rPr>
              <w:t>骑手已存在</w:t>
            </w:r>
          </w:p>
        </w:tc>
        <w:tc>
          <w:tcPr>
            <w:tcW w:w="1928" w:type="dxa"/>
            <w:tcBorders>
              <w:left w:val="single" w:color="000000" w:sz="4" w:space="0"/>
              <w:bottom w:val="single" w:color="000000" w:sz="4" w:space="0"/>
            </w:tcBorders>
          </w:tcPr>
          <w:p w14:paraId="361636AF">
            <w:pPr>
              <w:pStyle w:val="15"/>
              <w:bidi w:val="0"/>
              <w:jc w:val="left"/>
              <w:rPr>
                <w:rFonts w:hint="eastAsia" w:ascii="微软雅黑" w:hAnsi="微软雅黑" w:eastAsia="微软雅黑" w:cs="微软雅黑"/>
              </w:rPr>
            </w:pPr>
            <w:r>
              <w:rPr>
                <w:rFonts w:hint="eastAsia" w:ascii="微软雅黑" w:hAnsi="微软雅黑" w:eastAsia="微软雅黑" w:cs="微软雅黑"/>
              </w:rPr>
              <w:t>手机号：13900139000（已存在）</w:t>
            </w:r>
          </w:p>
        </w:tc>
        <w:tc>
          <w:tcPr>
            <w:tcW w:w="1928" w:type="dxa"/>
            <w:tcBorders>
              <w:left w:val="single" w:color="000000" w:sz="4" w:space="0"/>
              <w:bottom w:val="single" w:color="000000" w:sz="4" w:space="0"/>
              <w:right w:val="single" w:color="000000" w:sz="4" w:space="0"/>
            </w:tcBorders>
          </w:tcPr>
          <w:p w14:paraId="5145B422">
            <w:pPr>
              <w:pStyle w:val="15"/>
              <w:bidi w:val="0"/>
              <w:jc w:val="left"/>
              <w:rPr>
                <w:rFonts w:hint="eastAsia" w:ascii="微软雅黑" w:hAnsi="微软雅黑" w:eastAsia="微软雅黑" w:cs="微软雅黑"/>
              </w:rPr>
            </w:pPr>
            <w:r>
              <w:rPr>
                <w:rFonts w:hint="eastAsia" w:ascii="微软雅黑" w:hAnsi="微软雅黑" w:eastAsia="微软雅黑" w:cs="微软雅黑"/>
              </w:rPr>
              <w:t>抛出RiderAlreadyExistsException异常</w:t>
            </w:r>
          </w:p>
        </w:tc>
      </w:tr>
      <w:tr w14:paraId="578C86F2">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51726491">
            <w:pPr>
              <w:pStyle w:val="15"/>
              <w:bidi w:val="0"/>
              <w:jc w:val="left"/>
              <w:rPr>
                <w:rFonts w:hint="eastAsia" w:ascii="微软雅黑" w:hAnsi="微软雅黑" w:eastAsia="微软雅黑" w:cs="微软雅黑"/>
              </w:rPr>
            </w:pPr>
            <w:r>
              <w:rPr>
                <w:rFonts w:hint="eastAsia" w:ascii="微软雅黑" w:hAnsi="微软雅黑" w:eastAsia="微软雅黑" w:cs="微软雅黑"/>
              </w:rPr>
              <w:t>RIDER-UT-003</w:t>
            </w:r>
          </w:p>
        </w:tc>
        <w:tc>
          <w:tcPr>
            <w:tcW w:w="1928" w:type="dxa"/>
            <w:tcBorders>
              <w:left w:val="single" w:color="000000" w:sz="4" w:space="0"/>
              <w:bottom w:val="single" w:color="000000" w:sz="4" w:space="0"/>
            </w:tcBorders>
          </w:tcPr>
          <w:p w14:paraId="3EC291CA">
            <w:pPr>
              <w:pStyle w:val="15"/>
              <w:bidi w:val="0"/>
              <w:jc w:val="left"/>
              <w:rPr>
                <w:rFonts w:hint="eastAsia" w:ascii="微软雅黑" w:hAnsi="微软雅黑" w:eastAsia="微软雅黑" w:cs="微软雅黑"/>
              </w:rPr>
            </w:pPr>
            <w:r>
              <w:rPr>
                <w:rFonts w:hint="eastAsia" w:ascii="微软雅黑" w:hAnsi="微软雅黑" w:eastAsia="微软雅黑" w:cs="微软雅黑"/>
              </w:rPr>
              <w:t>acceptOrder</w:t>
            </w:r>
          </w:p>
        </w:tc>
        <w:tc>
          <w:tcPr>
            <w:tcW w:w="1927" w:type="dxa"/>
            <w:tcBorders>
              <w:left w:val="single" w:color="000000" w:sz="4" w:space="0"/>
              <w:bottom w:val="single" w:color="000000" w:sz="4" w:space="0"/>
            </w:tcBorders>
          </w:tcPr>
          <w:p w14:paraId="2F70E294">
            <w:pPr>
              <w:pStyle w:val="15"/>
              <w:bidi w:val="0"/>
              <w:jc w:val="left"/>
              <w:rPr>
                <w:rFonts w:hint="eastAsia" w:ascii="微软雅黑" w:hAnsi="微软雅黑" w:eastAsia="微软雅黑" w:cs="微软雅黑"/>
              </w:rPr>
            </w:pPr>
            <w:r>
              <w:rPr>
                <w:rFonts w:hint="eastAsia" w:ascii="微软雅黑" w:hAnsi="微软雅黑" w:eastAsia="微软雅黑" w:cs="微软雅黑"/>
              </w:rPr>
              <w:t>抢单成功</w:t>
            </w:r>
          </w:p>
        </w:tc>
        <w:tc>
          <w:tcPr>
            <w:tcW w:w="1928" w:type="dxa"/>
            <w:tcBorders>
              <w:left w:val="single" w:color="000000" w:sz="4" w:space="0"/>
              <w:bottom w:val="single" w:color="000000" w:sz="4" w:space="0"/>
            </w:tcBorders>
          </w:tcPr>
          <w:p w14:paraId="0D22D0FF">
            <w:pPr>
              <w:pStyle w:val="15"/>
              <w:bidi w:val="0"/>
              <w:jc w:val="left"/>
              <w:rPr>
                <w:rFonts w:hint="eastAsia" w:ascii="微软雅黑" w:hAnsi="微软雅黑" w:eastAsia="微软雅黑" w:cs="微软雅黑"/>
              </w:rPr>
            </w:pPr>
            <w:r>
              <w:rPr>
                <w:rFonts w:hint="eastAsia" w:ascii="微软雅黑" w:hAnsi="微软雅黑" w:eastAsia="微软雅黑" w:cs="微软雅黑"/>
              </w:rPr>
              <w:t>orderId=1,riderId=1</w:t>
            </w:r>
          </w:p>
        </w:tc>
        <w:tc>
          <w:tcPr>
            <w:tcW w:w="1928" w:type="dxa"/>
            <w:tcBorders>
              <w:left w:val="single" w:color="000000" w:sz="4" w:space="0"/>
              <w:bottom w:val="single" w:color="000000" w:sz="4" w:space="0"/>
              <w:right w:val="single" w:color="000000" w:sz="4" w:space="0"/>
            </w:tcBorders>
          </w:tcPr>
          <w:p w14:paraId="40CC7145">
            <w:pPr>
              <w:pStyle w:val="15"/>
              <w:bidi w:val="0"/>
              <w:jc w:val="left"/>
              <w:rPr>
                <w:rFonts w:hint="eastAsia" w:ascii="微软雅黑" w:hAnsi="微软雅黑" w:eastAsia="微软雅黑" w:cs="微软雅黑"/>
              </w:rPr>
            </w:pPr>
            <w:r>
              <w:rPr>
                <w:rFonts w:hint="eastAsia" w:ascii="微软雅黑" w:hAnsi="微软雅黑" w:eastAsia="微软雅黑" w:cs="微软雅黑"/>
              </w:rPr>
              <w:t>订单状态更新为"配送中"</w:t>
            </w:r>
          </w:p>
        </w:tc>
      </w:tr>
      <w:tr w14:paraId="12B99BC5">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22EC57F6">
            <w:pPr>
              <w:pStyle w:val="15"/>
              <w:bidi w:val="0"/>
              <w:jc w:val="left"/>
              <w:rPr>
                <w:rFonts w:hint="eastAsia" w:ascii="微软雅黑" w:hAnsi="微软雅黑" w:eastAsia="微软雅黑" w:cs="微软雅黑"/>
              </w:rPr>
            </w:pPr>
            <w:r>
              <w:rPr>
                <w:rFonts w:hint="eastAsia" w:ascii="微软雅黑" w:hAnsi="微软雅黑" w:eastAsia="微软雅黑" w:cs="微软雅黑"/>
              </w:rPr>
              <w:t>RIDER-UT-004</w:t>
            </w:r>
          </w:p>
        </w:tc>
        <w:tc>
          <w:tcPr>
            <w:tcW w:w="1928" w:type="dxa"/>
            <w:tcBorders>
              <w:left w:val="single" w:color="000000" w:sz="4" w:space="0"/>
              <w:bottom w:val="single" w:color="000000" w:sz="4" w:space="0"/>
            </w:tcBorders>
          </w:tcPr>
          <w:p w14:paraId="0AD59786">
            <w:pPr>
              <w:pStyle w:val="15"/>
              <w:bidi w:val="0"/>
              <w:jc w:val="left"/>
              <w:rPr>
                <w:rFonts w:hint="eastAsia" w:ascii="微软雅黑" w:hAnsi="微软雅黑" w:eastAsia="微软雅黑" w:cs="微软雅黑"/>
              </w:rPr>
            </w:pPr>
            <w:r>
              <w:rPr>
                <w:rFonts w:hint="eastAsia" w:ascii="微软雅黑" w:hAnsi="微软雅黑" w:eastAsia="微软雅黑" w:cs="微软雅黑"/>
              </w:rPr>
              <w:t>acceptOrder</w:t>
            </w:r>
          </w:p>
        </w:tc>
        <w:tc>
          <w:tcPr>
            <w:tcW w:w="1927" w:type="dxa"/>
            <w:tcBorders>
              <w:left w:val="single" w:color="000000" w:sz="4" w:space="0"/>
              <w:bottom w:val="single" w:color="000000" w:sz="4" w:space="0"/>
            </w:tcBorders>
          </w:tcPr>
          <w:p w14:paraId="15382BF4">
            <w:pPr>
              <w:pStyle w:val="15"/>
              <w:bidi w:val="0"/>
              <w:jc w:val="left"/>
              <w:rPr>
                <w:rFonts w:hint="eastAsia" w:ascii="微软雅黑" w:hAnsi="微软雅黑" w:eastAsia="微软雅黑" w:cs="微软雅黑"/>
              </w:rPr>
            </w:pPr>
            <w:r>
              <w:rPr>
                <w:rFonts w:hint="eastAsia" w:ascii="微软雅黑" w:hAnsi="微软雅黑" w:eastAsia="微软雅黑" w:cs="微软雅黑"/>
              </w:rPr>
              <w:t>订单已被抢</w:t>
            </w:r>
          </w:p>
        </w:tc>
        <w:tc>
          <w:tcPr>
            <w:tcW w:w="1928" w:type="dxa"/>
            <w:tcBorders>
              <w:left w:val="single" w:color="000000" w:sz="4" w:space="0"/>
              <w:bottom w:val="single" w:color="000000" w:sz="4" w:space="0"/>
            </w:tcBorders>
          </w:tcPr>
          <w:p w14:paraId="72AAA01A">
            <w:pPr>
              <w:pStyle w:val="15"/>
              <w:bidi w:val="0"/>
              <w:jc w:val="left"/>
              <w:rPr>
                <w:rFonts w:hint="eastAsia" w:ascii="微软雅黑" w:hAnsi="微软雅黑" w:eastAsia="微软雅黑" w:cs="微软雅黑"/>
              </w:rPr>
            </w:pPr>
            <w:r>
              <w:rPr>
                <w:rFonts w:hint="eastAsia" w:ascii="微软雅黑" w:hAnsi="微软雅黑" w:eastAsia="微软雅黑" w:cs="微软雅黑"/>
              </w:rPr>
              <w:t>orderId=1（已被抢）</w:t>
            </w:r>
          </w:p>
        </w:tc>
        <w:tc>
          <w:tcPr>
            <w:tcW w:w="1928" w:type="dxa"/>
            <w:tcBorders>
              <w:left w:val="single" w:color="000000" w:sz="4" w:space="0"/>
              <w:bottom w:val="single" w:color="000000" w:sz="4" w:space="0"/>
              <w:right w:val="single" w:color="000000" w:sz="4" w:space="0"/>
            </w:tcBorders>
          </w:tcPr>
          <w:p w14:paraId="19CE98B3">
            <w:pPr>
              <w:pStyle w:val="15"/>
              <w:bidi w:val="0"/>
              <w:jc w:val="left"/>
              <w:rPr>
                <w:rFonts w:hint="eastAsia" w:ascii="微软雅黑" w:hAnsi="微软雅黑" w:eastAsia="微软雅黑" w:cs="微软雅黑"/>
              </w:rPr>
            </w:pPr>
            <w:r>
              <w:rPr>
                <w:rFonts w:hint="eastAsia" w:ascii="微软雅黑" w:hAnsi="微软雅黑" w:eastAsia="微软雅黑" w:cs="微软雅黑"/>
              </w:rPr>
              <w:t>抛出OrderAlreadyAcceptedException异常</w:t>
            </w:r>
          </w:p>
        </w:tc>
      </w:tr>
      <w:tr w14:paraId="64E6AC5A">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586B89C6">
            <w:pPr>
              <w:pStyle w:val="15"/>
              <w:bidi w:val="0"/>
              <w:jc w:val="left"/>
              <w:rPr>
                <w:rFonts w:hint="eastAsia" w:ascii="微软雅黑" w:hAnsi="微软雅黑" w:eastAsia="微软雅黑" w:cs="微软雅黑"/>
              </w:rPr>
            </w:pPr>
            <w:r>
              <w:rPr>
                <w:rFonts w:hint="eastAsia" w:ascii="微软雅黑" w:hAnsi="微软雅黑" w:eastAsia="微软雅黑" w:cs="微软雅黑"/>
              </w:rPr>
              <w:t>RIDER-UT-005</w:t>
            </w:r>
          </w:p>
        </w:tc>
        <w:tc>
          <w:tcPr>
            <w:tcW w:w="1928" w:type="dxa"/>
            <w:tcBorders>
              <w:left w:val="single" w:color="000000" w:sz="4" w:space="0"/>
              <w:bottom w:val="single" w:color="000000" w:sz="4" w:space="0"/>
            </w:tcBorders>
          </w:tcPr>
          <w:p w14:paraId="341DF666">
            <w:pPr>
              <w:pStyle w:val="15"/>
              <w:bidi w:val="0"/>
              <w:jc w:val="left"/>
              <w:rPr>
                <w:rFonts w:hint="eastAsia" w:ascii="微软雅黑" w:hAnsi="微软雅黑" w:eastAsia="微软雅黑" w:cs="微软雅黑"/>
              </w:rPr>
            </w:pPr>
            <w:r>
              <w:rPr>
                <w:rFonts w:hint="eastAsia" w:ascii="微软雅黑" w:hAnsi="微软雅黑" w:eastAsia="微软雅黑" w:cs="微软雅黑"/>
              </w:rPr>
              <w:t>acceptOrder</w:t>
            </w:r>
          </w:p>
        </w:tc>
        <w:tc>
          <w:tcPr>
            <w:tcW w:w="1927" w:type="dxa"/>
            <w:tcBorders>
              <w:left w:val="single" w:color="000000" w:sz="4" w:space="0"/>
              <w:bottom w:val="single" w:color="000000" w:sz="4" w:space="0"/>
            </w:tcBorders>
          </w:tcPr>
          <w:p w14:paraId="27086B68">
            <w:pPr>
              <w:pStyle w:val="15"/>
              <w:bidi w:val="0"/>
              <w:jc w:val="left"/>
              <w:rPr>
                <w:rFonts w:hint="eastAsia" w:ascii="微软雅黑" w:hAnsi="微软雅黑" w:eastAsia="微软雅黑" w:cs="微软雅黑"/>
              </w:rPr>
            </w:pPr>
            <w:r>
              <w:rPr>
                <w:rFonts w:hint="eastAsia" w:ascii="微软雅黑" w:hAnsi="微软雅黑" w:eastAsia="微软雅黑" w:cs="微软雅黑"/>
              </w:rPr>
              <w:t>超出抢单范围</w:t>
            </w:r>
          </w:p>
        </w:tc>
        <w:tc>
          <w:tcPr>
            <w:tcW w:w="1928" w:type="dxa"/>
            <w:tcBorders>
              <w:left w:val="single" w:color="000000" w:sz="4" w:space="0"/>
              <w:bottom w:val="single" w:color="000000" w:sz="4" w:space="0"/>
            </w:tcBorders>
          </w:tcPr>
          <w:p w14:paraId="6817CBC9">
            <w:pPr>
              <w:pStyle w:val="15"/>
              <w:bidi w:val="0"/>
              <w:jc w:val="left"/>
              <w:rPr>
                <w:rFonts w:hint="eastAsia" w:ascii="微软雅黑" w:hAnsi="微软雅黑" w:eastAsia="微软雅黑" w:cs="微软雅黑"/>
              </w:rPr>
            </w:pPr>
            <w:r>
              <w:rPr>
                <w:rFonts w:hint="eastAsia" w:ascii="微软雅黑" w:hAnsi="微软雅黑" w:eastAsia="微软雅黑" w:cs="微软雅黑"/>
              </w:rPr>
              <w:t>orderId=1,riderId=1（距离5公里）</w:t>
            </w:r>
          </w:p>
        </w:tc>
        <w:tc>
          <w:tcPr>
            <w:tcW w:w="1928" w:type="dxa"/>
            <w:tcBorders>
              <w:left w:val="single" w:color="000000" w:sz="4" w:space="0"/>
              <w:bottom w:val="single" w:color="000000" w:sz="4" w:space="0"/>
              <w:right w:val="single" w:color="000000" w:sz="4" w:space="0"/>
            </w:tcBorders>
          </w:tcPr>
          <w:p w14:paraId="78C96B18">
            <w:pPr>
              <w:pStyle w:val="15"/>
              <w:bidi w:val="0"/>
              <w:jc w:val="left"/>
              <w:rPr>
                <w:rFonts w:hint="eastAsia" w:ascii="微软雅黑" w:hAnsi="微软雅黑" w:eastAsia="微软雅黑" w:cs="微软雅黑"/>
              </w:rPr>
            </w:pPr>
            <w:r>
              <w:rPr>
                <w:rFonts w:hint="eastAsia" w:ascii="微软雅黑" w:hAnsi="微软雅黑" w:eastAsia="微软雅黑" w:cs="微软雅黑"/>
              </w:rPr>
              <w:t>抛出OutOfRangeException异常</w:t>
            </w:r>
          </w:p>
        </w:tc>
      </w:tr>
      <w:tr w14:paraId="610D8237">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7D7ABB6A">
            <w:pPr>
              <w:pStyle w:val="15"/>
              <w:bidi w:val="0"/>
              <w:jc w:val="left"/>
              <w:rPr>
                <w:rFonts w:hint="eastAsia" w:ascii="微软雅黑" w:hAnsi="微软雅黑" w:eastAsia="微软雅黑" w:cs="微软雅黑"/>
              </w:rPr>
            </w:pPr>
            <w:r>
              <w:rPr>
                <w:rFonts w:hint="eastAsia" w:ascii="微软雅黑" w:hAnsi="微软雅黑" w:eastAsia="微软雅黑" w:cs="微软雅黑"/>
              </w:rPr>
              <w:t>RIDER-UT-006</w:t>
            </w:r>
          </w:p>
        </w:tc>
        <w:tc>
          <w:tcPr>
            <w:tcW w:w="1928" w:type="dxa"/>
            <w:tcBorders>
              <w:left w:val="single" w:color="000000" w:sz="4" w:space="0"/>
              <w:bottom w:val="single" w:color="000000" w:sz="4" w:space="0"/>
            </w:tcBorders>
          </w:tcPr>
          <w:p w14:paraId="6D93B844">
            <w:pPr>
              <w:pStyle w:val="15"/>
              <w:bidi w:val="0"/>
              <w:jc w:val="left"/>
              <w:rPr>
                <w:rFonts w:hint="eastAsia" w:ascii="微软雅黑" w:hAnsi="微软雅黑" w:eastAsia="微软雅黑" w:cs="微软雅黑"/>
              </w:rPr>
            </w:pPr>
            <w:r>
              <w:rPr>
                <w:rFonts w:hint="eastAsia" w:ascii="微软雅黑" w:hAnsi="微软雅黑" w:eastAsia="微软雅黑" w:cs="微软雅黑"/>
              </w:rPr>
              <w:t>updateDeliveryStatus</w:t>
            </w:r>
          </w:p>
        </w:tc>
        <w:tc>
          <w:tcPr>
            <w:tcW w:w="1927" w:type="dxa"/>
            <w:tcBorders>
              <w:left w:val="single" w:color="000000" w:sz="4" w:space="0"/>
              <w:bottom w:val="single" w:color="000000" w:sz="4" w:space="0"/>
            </w:tcBorders>
          </w:tcPr>
          <w:p w14:paraId="339E350F">
            <w:pPr>
              <w:pStyle w:val="15"/>
              <w:bidi w:val="0"/>
              <w:jc w:val="left"/>
              <w:rPr>
                <w:rFonts w:hint="eastAsia" w:ascii="微软雅黑" w:hAnsi="微软雅黑" w:eastAsia="微软雅黑" w:cs="微软雅黑"/>
              </w:rPr>
            </w:pPr>
            <w:r>
              <w:rPr>
                <w:rFonts w:hint="eastAsia" w:ascii="微软雅黑" w:hAnsi="微软雅黑" w:eastAsia="微软雅黑" w:cs="微软雅黑"/>
              </w:rPr>
              <w:t>更新配送状态</w:t>
            </w:r>
          </w:p>
        </w:tc>
        <w:tc>
          <w:tcPr>
            <w:tcW w:w="1928" w:type="dxa"/>
            <w:tcBorders>
              <w:left w:val="single" w:color="000000" w:sz="4" w:space="0"/>
              <w:bottom w:val="single" w:color="000000" w:sz="4" w:space="0"/>
            </w:tcBorders>
          </w:tcPr>
          <w:p w14:paraId="7968DFBE">
            <w:pPr>
              <w:pStyle w:val="15"/>
              <w:bidi w:val="0"/>
              <w:jc w:val="left"/>
              <w:rPr>
                <w:rFonts w:hint="eastAsia" w:ascii="微软雅黑" w:hAnsi="微软雅黑" w:eastAsia="微软雅黑" w:cs="微软雅黑"/>
              </w:rPr>
            </w:pPr>
            <w:r>
              <w:rPr>
                <w:rFonts w:hint="eastAsia" w:ascii="微软雅黑" w:hAnsi="微软雅黑" w:eastAsia="微软雅黑" w:cs="微软雅黑"/>
              </w:rPr>
              <w:t>orderId=1,status=DELIVERING</w:t>
            </w:r>
          </w:p>
        </w:tc>
        <w:tc>
          <w:tcPr>
            <w:tcW w:w="1928" w:type="dxa"/>
            <w:tcBorders>
              <w:left w:val="single" w:color="000000" w:sz="4" w:space="0"/>
              <w:bottom w:val="single" w:color="000000" w:sz="4" w:space="0"/>
              <w:right w:val="single" w:color="000000" w:sz="4" w:space="0"/>
            </w:tcBorders>
          </w:tcPr>
          <w:p w14:paraId="7A52EC96">
            <w:pPr>
              <w:pStyle w:val="15"/>
              <w:bidi w:val="0"/>
              <w:jc w:val="left"/>
              <w:rPr>
                <w:rFonts w:hint="eastAsia" w:ascii="微软雅黑" w:hAnsi="微软雅黑" w:eastAsia="微软雅黑" w:cs="微软雅黑"/>
              </w:rPr>
            </w:pPr>
            <w:r>
              <w:rPr>
                <w:rFonts w:hint="eastAsia" w:ascii="微软雅黑" w:hAnsi="微软雅黑" w:eastAsia="微软雅黑" w:cs="微软雅黑"/>
              </w:rPr>
              <w:t>订单状态更新为"配送中"</w:t>
            </w:r>
          </w:p>
        </w:tc>
      </w:tr>
      <w:tr w14:paraId="1667EEE9">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04CDC7FC">
            <w:pPr>
              <w:pStyle w:val="15"/>
              <w:bidi w:val="0"/>
              <w:jc w:val="left"/>
              <w:rPr>
                <w:rFonts w:hint="eastAsia" w:ascii="微软雅黑" w:hAnsi="微软雅黑" w:eastAsia="微软雅黑" w:cs="微软雅黑"/>
              </w:rPr>
            </w:pPr>
            <w:r>
              <w:rPr>
                <w:rFonts w:hint="eastAsia" w:ascii="微软雅黑" w:hAnsi="微软雅黑" w:eastAsia="微软雅黑" w:cs="微软雅黑"/>
              </w:rPr>
              <w:t>RIDER-UT-007</w:t>
            </w:r>
          </w:p>
        </w:tc>
        <w:tc>
          <w:tcPr>
            <w:tcW w:w="1928" w:type="dxa"/>
            <w:tcBorders>
              <w:left w:val="single" w:color="000000" w:sz="4" w:space="0"/>
              <w:bottom w:val="single" w:color="000000" w:sz="4" w:space="0"/>
            </w:tcBorders>
          </w:tcPr>
          <w:p w14:paraId="6F001D5C">
            <w:pPr>
              <w:pStyle w:val="15"/>
              <w:bidi w:val="0"/>
              <w:jc w:val="left"/>
              <w:rPr>
                <w:rFonts w:hint="eastAsia" w:ascii="微软雅黑" w:hAnsi="微软雅黑" w:eastAsia="微软雅黑" w:cs="微软雅黑"/>
              </w:rPr>
            </w:pPr>
            <w:r>
              <w:rPr>
                <w:rFonts w:hint="eastAsia" w:ascii="微软雅黑" w:hAnsi="微软雅黑" w:eastAsia="微软雅黑" w:cs="微软雅黑"/>
              </w:rPr>
              <w:t>calculateEarnings</w:t>
            </w:r>
          </w:p>
        </w:tc>
        <w:tc>
          <w:tcPr>
            <w:tcW w:w="1927" w:type="dxa"/>
            <w:tcBorders>
              <w:left w:val="single" w:color="000000" w:sz="4" w:space="0"/>
              <w:bottom w:val="single" w:color="000000" w:sz="4" w:space="0"/>
            </w:tcBorders>
          </w:tcPr>
          <w:p w14:paraId="784CFCED">
            <w:pPr>
              <w:pStyle w:val="15"/>
              <w:bidi w:val="0"/>
              <w:jc w:val="left"/>
              <w:rPr>
                <w:rFonts w:hint="eastAsia" w:ascii="微软雅黑" w:hAnsi="微软雅黑" w:eastAsia="微软雅黑" w:cs="微软雅黑"/>
              </w:rPr>
            </w:pPr>
            <w:r>
              <w:rPr>
                <w:rFonts w:hint="eastAsia" w:ascii="微软雅黑" w:hAnsi="微软雅黑" w:eastAsia="微软雅黑" w:cs="微软雅黑"/>
              </w:rPr>
              <w:t>计算骑手收入</w:t>
            </w:r>
          </w:p>
        </w:tc>
        <w:tc>
          <w:tcPr>
            <w:tcW w:w="1928" w:type="dxa"/>
            <w:tcBorders>
              <w:left w:val="single" w:color="000000" w:sz="4" w:space="0"/>
              <w:bottom w:val="single" w:color="000000" w:sz="4" w:space="0"/>
            </w:tcBorders>
          </w:tcPr>
          <w:p w14:paraId="3AC09020">
            <w:pPr>
              <w:pStyle w:val="15"/>
              <w:bidi w:val="0"/>
              <w:jc w:val="left"/>
              <w:rPr>
                <w:rFonts w:hint="eastAsia" w:ascii="微软雅黑" w:hAnsi="微软雅黑" w:eastAsia="微软雅黑" w:cs="微软雅黑"/>
              </w:rPr>
            </w:pPr>
            <w:r>
              <w:rPr>
                <w:rFonts w:hint="eastAsia" w:ascii="微软雅黑" w:hAnsi="微软雅黑" w:eastAsia="微软雅黑" w:cs="微软雅黑"/>
              </w:rPr>
              <w:t>riderId=1,month=6</w:t>
            </w:r>
          </w:p>
        </w:tc>
        <w:tc>
          <w:tcPr>
            <w:tcW w:w="1928" w:type="dxa"/>
            <w:tcBorders>
              <w:left w:val="single" w:color="000000" w:sz="4" w:space="0"/>
              <w:bottom w:val="single" w:color="000000" w:sz="4" w:space="0"/>
              <w:right w:val="single" w:color="000000" w:sz="4" w:space="0"/>
            </w:tcBorders>
          </w:tcPr>
          <w:p w14:paraId="393BA68B">
            <w:pPr>
              <w:pStyle w:val="15"/>
              <w:bidi w:val="0"/>
              <w:jc w:val="left"/>
              <w:rPr>
                <w:rFonts w:hint="eastAsia" w:ascii="微软雅黑" w:hAnsi="微软雅黑" w:eastAsia="微软雅黑" w:cs="微软雅黑"/>
              </w:rPr>
            </w:pPr>
            <w:r>
              <w:rPr>
                <w:rFonts w:hint="eastAsia" w:ascii="微软雅黑" w:hAnsi="微软雅黑" w:eastAsia="微软雅黑" w:cs="微软雅黑"/>
              </w:rPr>
              <w:t>返回6月收入统计</w:t>
            </w:r>
          </w:p>
        </w:tc>
      </w:tr>
    </w:tbl>
    <w:p w14:paraId="4A325F1C">
      <w:pPr>
        <w:pStyle w:val="4"/>
        <w:bidi w:val="0"/>
        <w:jc w:val="left"/>
        <w:rPr>
          <w:rFonts w:hint="eastAsia" w:ascii="微软雅黑" w:hAnsi="微软雅黑" w:eastAsia="微软雅黑" w:cs="微软雅黑"/>
        </w:rPr>
      </w:pPr>
    </w:p>
    <w:p w14:paraId="35661AB8">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3.4 TDD </w:t>
      </w:r>
      <w:r>
        <w:rPr>
          <w:rFonts w:hint="eastAsia" w:ascii="微软雅黑" w:hAnsi="微软雅黑" w:eastAsia="微软雅黑" w:cs="微软雅黑"/>
        </w:rPr>
        <w:t>红绿重构实战</w:t>
      </w:r>
    </w:p>
    <w:p w14:paraId="2CB025CE">
      <w:pPr>
        <w:pStyle w:val="4"/>
        <w:bidi w:val="0"/>
        <w:jc w:val="left"/>
        <w:rPr>
          <w:rFonts w:hint="eastAsia" w:ascii="微软雅黑" w:hAnsi="微软雅黑" w:eastAsia="微软雅黑" w:cs="微软雅黑"/>
        </w:rPr>
      </w:pPr>
      <w:r>
        <w:rPr>
          <w:rFonts w:hint="eastAsia" w:ascii="微软雅黑" w:hAnsi="微软雅黑" w:eastAsia="微软雅黑" w:cs="微软雅黑"/>
        </w:rPr>
        <w:t xml:space="preserve">本次项目采用**测试驱动开发（TDD）**模式实现了订单支付方法 </w:t>
      </w:r>
      <w:r>
        <w:rPr>
          <w:rFonts w:hint="eastAsia" w:ascii="微软雅黑" w:hAnsi="微软雅黑" w:eastAsia="微软雅黑" w:cs="微软雅黑"/>
        </w:rPr>
        <w:t>OrderService#payOrder</w:t>
      </w:r>
      <w:r>
        <w:rPr>
          <w:rFonts w:hint="eastAsia" w:ascii="微软雅黑" w:hAnsi="微软雅黑" w:eastAsia="微软雅黑" w:cs="微软雅黑"/>
        </w:rPr>
        <w:t>，TDD 遵循"红-绿-重构"三步法，先写测试用例，再写业务代码，最后优化代码结构。</w:t>
      </w:r>
    </w:p>
    <w:p w14:paraId="24E9CC40">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rPr>
        <w:t xml:space="preserve">步骤 </w:t>
      </w:r>
      <w:r>
        <w:rPr>
          <w:rFonts w:hint="eastAsia" w:ascii="微软雅黑" w:hAnsi="微软雅黑" w:eastAsia="微软雅黑" w:cs="微软雅黑"/>
          <w:b/>
        </w:rPr>
        <w:t>1</w:t>
      </w:r>
      <w:r>
        <w:rPr>
          <w:rFonts w:hint="eastAsia" w:ascii="微软雅黑" w:hAnsi="微软雅黑" w:eastAsia="微软雅黑" w:cs="微软雅黑"/>
        </w:rPr>
        <w:t>：红阶段（编写测试，用例失败）</w:t>
      </w:r>
    </w:p>
    <w:p w14:paraId="3A64FDBD">
      <w:pPr>
        <w:pStyle w:val="4"/>
        <w:bidi w:val="0"/>
        <w:jc w:val="left"/>
        <w:rPr>
          <w:rFonts w:hint="eastAsia" w:ascii="微软雅黑" w:hAnsi="微软雅黑" w:eastAsia="微软雅黑" w:cs="微软雅黑"/>
        </w:rPr>
      </w:pPr>
      <w:r>
        <w:rPr>
          <w:rFonts w:hint="eastAsia" w:ascii="微软雅黑" w:hAnsi="微软雅黑" w:eastAsia="微软雅黑" w:cs="微软雅黑"/>
        </w:rPr>
        <w:t>首先编写订单支付的测试用例，此时业务代码尚未实现，运行测试用例结果为红色（失败）。</w:t>
      </w:r>
    </w:p>
    <w:p w14:paraId="5DE5F78F">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@ExtendWith(MockitoExtension.class)</w:t>
      </w:r>
      <w:r>
        <w:rPr>
          <w:rFonts w:hint="eastAsia" w:ascii="微软雅黑" w:hAnsi="微软雅黑" w:eastAsia="微软雅黑" w:cs="微软雅黑"/>
        </w:rPr>
        <w:br w:type="textWrapping"/>
      </w:r>
      <w:r>
        <w:rPr>
          <w:rFonts w:hint="eastAsia" w:ascii="微软雅黑" w:hAnsi="微软雅黑" w:eastAsia="微软雅黑" w:cs="微软雅黑"/>
        </w:rPr>
        <w:t>public class OrderServiceTest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t xml:space="preserve">    @Mock</w:t>
      </w:r>
      <w:r>
        <w:rPr>
          <w:rFonts w:hint="eastAsia" w:ascii="微软雅黑" w:hAnsi="微软雅黑" w:eastAsia="微软雅黑" w:cs="微软雅黑"/>
        </w:rPr>
        <w:br w:type="textWrapping"/>
      </w:r>
      <w:r>
        <w:rPr>
          <w:rFonts w:hint="eastAsia" w:ascii="微软雅黑" w:hAnsi="微软雅黑" w:eastAsia="微软雅黑" w:cs="微软雅黑"/>
        </w:rPr>
        <w:t xml:space="preserve">    private OrderRepository orderRepository;</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@Mock</w:t>
      </w:r>
      <w:r>
        <w:rPr>
          <w:rFonts w:hint="eastAsia" w:ascii="微软雅黑" w:hAnsi="微软雅黑" w:eastAsia="微软雅黑" w:cs="微软雅黑"/>
        </w:rPr>
        <w:br w:type="textWrapping"/>
      </w:r>
      <w:r>
        <w:rPr>
          <w:rFonts w:hint="eastAsia" w:ascii="微软雅黑" w:hAnsi="微软雅黑" w:eastAsia="微软雅黑" w:cs="微软雅黑"/>
        </w:rPr>
        <w:t xml:space="preserve">    private RedisTemplate&lt;String, Object&gt; redisTemplate;</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@InjectMocks</w:t>
      </w:r>
      <w:r>
        <w:rPr>
          <w:rFonts w:hint="eastAsia" w:ascii="微软雅黑" w:hAnsi="微软雅黑" w:eastAsia="微软雅黑" w:cs="微软雅黑"/>
        </w:rPr>
        <w:br w:type="textWrapping"/>
      </w:r>
      <w:r>
        <w:rPr>
          <w:rFonts w:hint="eastAsia" w:ascii="微软雅黑" w:hAnsi="微软雅黑" w:eastAsia="微软雅黑" w:cs="微软雅黑"/>
        </w:rPr>
        <w:t xml:space="preserve">    private OrderService orderService;</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@Test</w:t>
      </w:r>
      <w:r>
        <w:rPr>
          <w:rFonts w:hint="eastAsia" w:ascii="微软雅黑" w:hAnsi="微软雅黑" w:eastAsia="微软雅黑" w:cs="微软雅黑"/>
        </w:rPr>
        <w:br w:type="textWrapping"/>
      </w:r>
      <w:r>
        <w:rPr>
          <w:rFonts w:hint="eastAsia" w:ascii="微软雅黑" w:hAnsi="微软雅黑" w:eastAsia="微软雅黑" w:cs="微软雅黑"/>
        </w:rPr>
        <w:t xml:space="preserve">    @DisplayName("支付金额不足时抛出异常")</w:t>
      </w:r>
      <w:r>
        <w:rPr>
          <w:rFonts w:hint="eastAsia" w:ascii="微软雅黑" w:hAnsi="微软雅黑" w:eastAsia="微软雅黑" w:cs="微软雅黑"/>
        </w:rPr>
        <w:br w:type="textWrapping"/>
      </w:r>
      <w:r>
        <w:rPr>
          <w:rFonts w:hint="eastAsia" w:ascii="微软雅黑" w:hAnsi="微软雅黑" w:eastAsia="微软雅黑" w:cs="微软雅黑"/>
        </w:rPr>
        <w:t xml:space="preserve">    void payOrder_WhenAmountInsufficient_ThrowsException() {</w:t>
      </w:r>
      <w:r>
        <w:rPr>
          <w:rFonts w:hint="eastAsia" w:ascii="微软雅黑" w:hAnsi="微软雅黑" w:eastAsia="微软雅黑" w:cs="微软雅黑"/>
        </w:rPr>
        <w:br w:type="textWrapping"/>
      </w:r>
      <w:r>
        <w:rPr>
          <w:rFonts w:hint="eastAsia" w:ascii="微软雅黑" w:hAnsi="微软雅黑" w:eastAsia="微软雅黑" w:cs="微软雅黑"/>
        </w:rPr>
        <w:t xml:space="preserve">        // 准备测试数据：订单金额为20元，支付金额为10元</w:t>
      </w:r>
      <w:r>
        <w:rPr>
          <w:rFonts w:hint="eastAsia" w:ascii="微软雅黑" w:hAnsi="微软雅黑" w:eastAsia="微软雅黑" w:cs="微软雅黑"/>
        </w:rPr>
        <w:br w:type="textWrapping"/>
      </w:r>
      <w:r>
        <w:rPr>
          <w:rFonts w:hint="eastAsia" w:ascii="微软雅黑" w:hAnsi="微软雅黑" w:eastAsia="微软雅黑" w:cs="微软雅黑"/>
        </w:rPr>
        <w:t xml:space="preserve">        Long orderId = 1L;</w:t>
      </w:r>
      <w:r>
        <w:rPr>
          <w:rFonts w:hint="eastAsia" w:ascii="微软雅黑" w:hAnsi="微软雅黑" w:eastAsia="微软雅黑" w:cs="微软雅黑"/>
        </w:rPr>
        <w:br w:type="textWrapping"/>
      </w:r>
      <w:r>
        <w:rPr>
          <w:rFonts w:hint="eastAsia" w:ascii="微软雅黑" w:hAnsi="微软雅黑" w:eastAsia="微软雅黑" w:cs="微软雅黑"/>
        </w:rPr>
        <w:t xml:space="preserve">        BigDecimal payAmount = new BigDecimal("10");</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Order order = new Order();</w:t>
      </w:r>
      <w:r>
        <w:rPr>
          <w:rFonts w:hint="eastAsia" w:ascii="微软雅黑" w:hAnsi="微软雅黑" w:eastAsia="微软雅黑" w:cs="微软雅黑"/>
        </w:rPr>
        <w:br w:type="textWrapping"/>
      </w:r>
      <w:r>
        <w:rPr>
          <w:rFonts w:hint="eastAsia" w:ascii="微软雅黑" w:hAnsi="微软雅黑" w:eastAsia="微软雅黑" w:cs="微软雅黑"/>
        </w:rPr>
        <w:t xml:space="preserve">        order.setId(orderId);</w:t>
      </w:r>
      <w:r>
        <w:rPr>
          <w:rFonts w:hint="eastAsia" w:ascii="微软雅黑" w:hAnsi="微软雅黑" w:eastAsia="微软雅黑" w:cs="微软雅黑"/>
        </w:rPr>
        <w:br w:type="textWrapping"/>
      </w:r>
      <w:r>
        <w:rPr>
          <w:rFonts w:hint="eastAsia" w:ascii="微软雅黑" w:hAnsi="微软雅黑" w:eastAsia="微软雅黑" w:cs="微软雅黑"/>
        </w:rPr>
        <w:t xml:space="preserve">        order.setTotalAmount(new BigDecimal("20"));</w:t>
      </w:r>
      <w:r>
        <w:rPr>
          <w:rFonts w:hint="eastAsia" w:ascii="微软雅黑" w:hAnsi="微软雅黑" w:eastAsia="微软雅黑" w:cs="微软雅黑"/>
        </w:rPr>
        <w:br w:type="textWrapping"/>
      </w:r>
      <w:r>
        <w:rPr>
          <w:rFonts w:hint="eastAsia" w:ascii="微软雅黑" w:hAnsi="微软雅黑" w:eastAsia="微软雅黑" w:cs="微软雅黑"/>
        </w:rPr>
        <w:t xml:space="preserve">        order.setStatus(OrderStatus.PENDING_PAYMENT);</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 Mock依赖行为</w:t>
      </w:r>
      <w:r>
        <w:rPr>
          <w:rFonts w:hint="eastAsia" w:ascii="微软雅黑" w:hAnsi="微软雅黑" w:eastAsia="微软雅黑" w:cs="微软雅黑"/>
        </w:rPr>
        <w:br w:type="textWrapping"/>
      </w:r>
      <w:r>
        <w:rPr>
          <w:rFonts w:hint="eastAsia" w:ascii="微软雅黑" w:hAnsi="微软雅黑" w:eastAsia="微软雅黑" w:cs="微软雅黑"/>
        </w:rPr>
        <w:t xml:space="preserve">        given(orderRepository.findById(orderId)).willReturn(Optional.of(order));</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 执行测试方法并验证异常</w:t>
      </w:r>
      <w:r>
        <w:rPr>
          <w:rFonts w:hint="eastAsia" w:ascii="微软雅黑" w:hAnsi="微软雅黑" w:eastAsia="微软雅黑" w:cs="微软雅黑"/>
        </w:rPr>
        <w:br w:type="textWrapping"/>
      </w:r>
      <w:r>
        <w:rPr>
          <w:rFonts w:hint="eastAsia" w:ascii="微软雅黑" w:hAnsi="微软雅黑" w:eastAsia="微软雅黑" w:cs="微软雅黑"/>
        </w:rPr>
        <w:t xml:space="preserve">        assertThrows(PaymentAmountMismatchException.class, () -&gt; {</w:t>
      </w:r>
      <w:r>
        <w:rPr>
          <w:rFonts w:hint="eastAsia" w:ascii="微软雅黑" w:hAnsi="微软雅黑" w:eastAsia="微软雅黑" w:cs="微软雅黑"/>
        </w:rPr>
        <w:br w:type="textWrapping"/>
      </w:r>
      <w:r>
        <w:rPr>
          <w:rFonts w:hint="eastAsia" w:ascii="微软雅黑" w:hAnsi="微软雅黑" w:eastAsia="微软雅黑" w:cs="微软雅黑"/>
        </w:rPr>
        <w:t xml:space="preserve">            orderService.payOrder(orderId, payAmount);</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 验证订单状态未改变</w:t>
      </w:r>
      <w:r>
        <w:rPr>
          <w:rFonts w:hint="eastAsia" w:ascii="微软雅黑" w:hAnsi="微软雅黑" w:eastAsia="微软雅黑" w:cs="微软雅黑"/>
        </w:rPr>
        <w:br w:type="textWrapping"/>
      </w:r>
      <w:r>
        <w:rPr>
          <w:rFonts w:hint="eastAsia" w:ascii="微软雅黑" w:hAnsi="微软雅黑" w:eastAsia="微软雅黑" w:cs="微软雅黑"/>
        </w:rPr>
        <w:t xml:space="preserve">        verify(orderRepository, never()).save(any(Order.class));</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w:t>
      </w:r>
    </w:p>
    <w:p w14:paraId="65062B57">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rPr>
        <w:t xml:space="preserve">步骤 </w:t>
      </w:r>
      <w:r>
        <w:rPr>
          <w:rFonts w:hint="eastAsia" w:ascii="微软雅黑" w:hAnsi="微软雅黑" w:eastAsia="微软雅黑" w:cs="微软雅黑"/>
          <w:b/>
        </w:rPr>
        <w:t>2</w:t>
      </w:r>
      <w:r>
        <w:rPr>
          <w:rFonts w:hint="eastAsia" w:ascii="微软雅黑" w:hAnsi="微软雅黑" w:eastAsia="微软雅黑" w:cs="微软雅黑"/>
        </w:rPr>
        <w:t>：绿阶段（编写业务代码，用例通过）</w:t>
      </w:r>
    </w:p>
    <w:p w14:paraId="661FB9C6">
      <w:pPr>
        <w:pStyle w:val="4"/>
        <w:bidi w:val="0"/>
        <w:jc w:val="left"/>
        <w:rPr>
          <w:rFonts w:hint="eastAsia" w:ascii="微软雅黑" w:hAnsi="微软雅黑" w:eastAsia="微软雅黑" w:cs="微软雅黑"/>
        </w:rPr>
      </w:pPr>
      <w:r>
        <w:rPr>
          <w:rFonts w:hint="eastAsia" w:ascii="微软雅黑" w:hAnsi="微软雅黑" w:eastAsia="微软雅黑" w:cs="微软雅黑"/>
        </w:rPr>
        <w:t>编写最简业务代码，满足测试用例的要求，运行测试用例结果为绿色（通过）。</w:t>
      </w:r>
    </w:p>
    <w:p w14:paraId="3BE2EBD9">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@Service</w:t>
      </w:r>
      <w:r>
        <w:rPr>
          <w:rFonts w:hint="eastAsia" w:ascii="微软雅黑" w:hAnsi="微软雅黑" w:eastAsia="微软雅黑" w:cs="微软雅黑"/>
        </w:rPr>
        <w:br w:type="textWrapping"/>
      </w:r>
      <w:r>
        <w:rPr>
          <w:rFonts w:hint="eastAsia" w:ascii="微软雅黑" w:hAnsi="微软雅黑" w:eastAsia="微软雅黑" w:cs="微软雅黑"/>
        </w:rPr>
        <w:t>public class OrderService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t xml:space="preserve">    @Autowired</w:t>
      </w:r>
      <w:r>
        <w:rPr>
          <w:rFonts w:hint="eastAsia" w:ascii="微软雅黑" w:hAnsi="微软雅黑" w:eastAsia="微软雅黑" w:cs="微软雅黑"/>
        </w:rPr>
        <w:br w:type="textWrapping"/>
      </w:r>
      <w:r>
        <w:rPr>
          <w:rFonts w:hint="eastAsia" w:ascii="微软雅黑" w:hAnsi="微软雅黑" w:eastAsia="微软雅黑" w:cs="微软雅黑"/>
        </w:rPr>
        <w:t xml:space="preserve">    private OrderRepository orderRepository;</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@Autowired</w:t>
      </w:r>
      <w:r>
        <w:rPr>
          <w:rFonts w:hint="eastAsia" w:ascii="微软雅黑" w:hAnsi="微软雅黑" w:eastAsia="微软雅黑" w:cs="微软雅黑"/>
        </w:rPr>
        <w:br w:type="textWrapping"/>
      </w:r>
      <w:r>
        <w:rPr>
          <w:rFonts w:hint="eastAsia" w:ascii="微软雅黑" w:hAnsi="微软雅黑" w:eastAsia="微软雅黑" w:cs="微软雅黑"/>
        </w:rPr>
        <w:t xml:space="preserve">    private RedisTemplate&lt;String, Object&gt; redisTemplate;</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public OrderVO payOrder(Long orderId, BigDecimal payAmount) {</w:t>
      </w:r>
      <w:r>
        <w:rPr>
          <w:rFonts w:hint="eastAsia" w:ascii="微软雅黑" w:hAnsi="微软雅黑" w:eastAsia="微软雅黑" w:cs="微软雅黑"/>
        </w:rPr>
        <w:br w:type="textWrapping"/>
      </w:r>
      <w:r>
        <w:rPr>
          <w:rFonts w:hint="eastAsia" w:ascii="微软雅黑" w:hAnsi="微软雅黑" w:eastAsia="微软雅黑" w:cs="微软雅黑"/>
        </w:rPr>
        <w:t xml:space="preserve">        // 查询订单</w:t>
      </w:r>
      <w:r>
        <w:rPr>
          <w:rFonts w:hint="eastAsia" w:ascii="微软雅黑" w:hAnsi="微软雅黑" w:eastAsia="微软雅黑" w:cs="微软雅黑"/>
        </w:rPr>
        <w:br w:type="textWrapping"/>
      </w:r>
      <w:r>
        <w:rPr>
          <w:rFonts w:hint="eastAsia" w:ascii="微软雅黑" w:hAnsi="微软雅黑" w:eastAsia="微软雅黑" w:cs="微软雅黑"/>
        </w:rPr>
        <w:t xml:space="preserve">        Order order = orderRepository.findById(orderId)</w:t>
      </w:r>
      <w:r>
        <w:rPr>
          <w:rFonts w:hint="eastAsia" w:ascii="微软雅黑" w:hAnsi="微软雅黑" w:eastAsia="微软雅黑" w:cs="微软雅黑"/>
        </w:rPr>
        <w:br w:type="textWrapping"/>
      </w:r>
      <w:r>
        <w:rPr>
          <w:rFonts w:hint="eastAsia" w:ascii="微软雅黑" w:hAnsi="微软雅黑" w:eastAsia="微软雅黑" w:cs="微软雅黑"/>
        </w:rPr>
        <w:t xml:space="preserve">                .orElseThrow(() -&gt; new OrderNotFoundException("订单不存在"));</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 验证订单状态</w:t>
      </w:r>
      <w:r>
        <w:rPr>
          <w:rFonts w:hint="eastAsia" w:ascii="微软雅黑" w:hAnsi="微软雅黑" w:eastAsia="微软雅黑" w:cs="微软雅黑"/>
        </w:rPr>
        <w:br w:type="textWrapping"/>
      </w:r>
      <w:r>
        <w:rPr>
          <w:rFonts w:hint="eastAsia" w:ascii="微软雅黑" w:hAnsi="微软雅黑" w:eastAsia="微软雅黑" w:cs="微软雅黑"/>
        </w:rPr>
        <w:t xml:space="preserve">        if (!OrderStatus.PENDING_PAYMENT.equals(order.getStatus())) {</w:t>
      </w:r>
      <w:r>
        <w:rPr>
          <w:rFonts w:hint="eastAsia" w:ascii="微软雅黑" w:hAnsi="微软雅黑" w:eastAsia="微软雅黑" w:cs="微软雅黑"/>
        </w:rPr>
        <w:br w:type="textWrapping"/>
      </w:r>
      <w:r>
        <w:rPr>
          <w:rFonts w:hint="eastAsia" w:ascii="微软雅黑" w:hAnsi="微软雅黑" w:eastAsia="微软雅黑" w:cs="微软雅黑"/>
        </w:rPr>
        <w:t xml:space="preserve">            throw new OrderStatusException("订单状态不支持支付");</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 验证支付金额</w:t>
      </w:r>
      <w:r>
        <w:rPr>
          <w:rFonts w:hint="eastAsia" w:ascii="微软雅黑" w:hAnsi="微软雅黑" w:eastAsia="微软雅黑" w:cs="微软雅黑"/>
        </w:rPr>
        <w:br w:type="textWrapping"/>
      </w:r>
      <w:r>
        <w:rPr>
          <w:rFonts w:hint="eastAsia" w:ascii="微软雅黑" w:hAnsi="微软雅黑" w:eastAsia="微软雅黑" w:cs="微软雅黑"/>
        </w:rPr>
        <w:t xml:space="preserve">        if (payAmount.compareTo(order.getTotalAmount()) &lt; 0) {</w:t>
      </w:r>
      <w:r>
        <w:rPr>
          <w:rFonts w:hint="eastAsia" w:ascii="微软雅黑" w:hAnsi="微软雅黑" w:eastAsia="微软雅黑" w:cs="微软雅黑"/>
        </w:rPr>
        <w:br w:type="textWrapping"/>
      </w:r>
      <w:r>
        <w:rPr>
          <w:rFonts w:hint="eastAsia" w:ascii="微软雅黑" w:hAnsi="微软雅黑" w:eastAsia="微软雅黑" w:cs="微软雅黑"/>
        </w:rPr>
        <w:t xml:space="preserve">            throw new PaymentAmountMismatchException("支付金额不足");</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 更新订单状态</w:t>
      </w:r>
      <w:r>
        <w:rPr>
          <w:rFonts w:hint="eastAsia" w:ascii="微软雅黑" w:hAnsi="微软雅黑" w:eastAsia="微软雅黑" w:cs="微软雅黑"/>
        </w:rPr>
        <w:br w:type="textWrapping"/>
      </w:r>
      <w:r>
        <w:rPr>
          <w:rFonts w:hint="eastAsia" w:ascii="微软雅黑" w:hAnsi="微软雅黑" w:eastAsia="微软雅黑" w:cs="微软雅黑"/>
        </w:rPr>
        <w:t xml:space="preserve">        order.setStatus(OrderStatus.PENDING_ACCEPT);</w:t>
      </w:r>
      <w:r>
        <w:rPr>
          <w:rFonts w:hint="eastAsia" w:ascii="微软雅黑" w:hAnsi="微软雅黑" w:eastAsia="微软雅黑" w:cs="微软雅黑"/>
        </w:rPr>
        <w:br w:type="textWrapping"/>
      </w:r>
      <w:r>
        <w:rPr>
          <w:rFonts w:hint="eastAsia" w:ascii="微软雅黑" w:hAnsi="微软雅黑" w:eastAsia="微软雅黑" w:cs="微软雅黑"/>
        </w:rPr>
        <w:t xml:space="preserve">        order.setPayTime(LocalDateTime.now());</w:t>
      </w:r>
      <w:r>
        <w:rPr>
          <w:rFonts w:hint="eastAsia" w:ascii="微软雅黑" w:hAnsi="微软雅黑" w:eastAsia="微软雅黑" w:cs="微软雅黑"/>
        </w:rPr>
        <w:br w:type="textWrapping"/>
      </w:r>
      <w:r>
        <w:rPr>
          <w:rFonts w:hint="eastAsia" w:ascii="微软雅黑" w:hAnsi="微软雅黑" w:eastAsia="微软雅黑" w:cs="微软雅黑"/>
        </w:rPr>
        <w:t xml:space="preserve">        order.setPayAmount(payAmount);</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 保存订单</w:t>
      </w:r>
      <w:r>
        <w:rPr>
          <w:rFonts w:hint="eastAsia" w:ascii="微软雅黑" w:hAnsi="微软雅黑" w:eastAsia="微软雅黑" w:cs="微软雅黑"/>
        </w:rPr>
        <w:br w:type="textWrapping"/>
      </w:r>
      <w:r>
        <w:rPr>
          <w:rFonts w:hint="eastAsia" w:ascii="微软雅黑" w:hAnsi="微软雅黑" w:eastAsia="微软雅黑" w:cs="微软雅黑"/>
        </w:rPr>
        <w:t xml:space="preserve">        Order savedOrder = orderRepository.save(order);</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 删除订单缓存</w:t>
      </w:r>
      <w:r>
        <w:rPr>
          <w:rFonts w:hint="eastAsia" w:ascii="微软雅黑" w:hAnsi="微软雅黑" w:eastAsia="微软雅黑" w:cs="微软雅黑"/>
        </w:rPr>
        <w:br w:type="textWrapping"/>
      </w:r>
      <w:r>
        <w:rPr>
          <w:rFonts w:hint="eastAsia" w:ascii="微软雅黑" w:hAnsi="微软雅黑" w:eastAsia="微软雅黑" w:cs="微软雅黑"/>
        </w:rPr>
        <w:t xml:space="preserve">        redisTemplate.delete("order:" + orderId);</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return OrderVO.fromEntity(savedOrder);</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w:t>
      </w:r>
    </w:p>
    <w:p w14:paraId="2F48ED6C">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rPr>
        <w:t xml:space="preserve">步骤 </w:t>
      </w:r>
      <w:r>
        <w:rPr>
          <w:rFonts w:hint="eastAsia" w:ascii="微软雅黑" w:hAnsi="微软雅黑" w:eastAsia="微软雅黑" w:cs="微软雅黑"/>
          <w:b/>
        </w:rPr>
        <w:t>3</w:t>
      </w:r>
      <w:r>
        <w:rPr>
          <w:rFonts w:hint="eastAsia" w:ascii="微软雅黑" w:hAnsi="微软雅黑" w:eastAsia="微软雅黑" w:cs="微软雅黑"/>
        </w:rPr>
        <w:t>：重构阶段（优化代码，用例保持通过）</w:t>
      </w:r>
    </w:p>
    <w:p w14:paraId="7FC8AAA1">
      <w:pPr>
        <w:pStyle w:val="4"/>
        <w:bidi w:val="0"/>
        <w:jc w:val="left"/>
        <w:rPr>
          <w:rFonts w:hint="eastAsia" w:ascii="微软雅黑" w:hAnsi="微软雅黑" w:eastAsia="微软雅黑" w:cs="微软雅黑"/>
        </w:rPr>
      </w:pPr>
      <w:r>
        <w:rPr>
          <w:rFonts w:hint="eastAsia" w:ascii="微软雅黑" w:hAnsi="微软雅黑" w:eastAsia="微软雅黑" w:cs="微软雅黑"/>
        </w:rPr>
        <w:t>在不改变业务逻辑的前提下，优化代码结构，提取公共方法，提高代码的可读性与可维护性。重构后再次运行测试用例，结果仍为绿色（通过）。</w:t>
      </w:r>
    </w:p>
    <w:p w14:paraId="55B22265">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@Service</w:t>
      </w:r>
      <w:r>
        <w:rPr>
          <w:rFonts w:hint="eastAsia" w:ascii="微软雅黑" w:hAnsi="微软雅黑" w:eastAsia="微软雅黑" w:cs="微软雅黑"/>
        </w:rPr>
        <w:br w:type="textWrapping"/>
      </w:r>
      <w:r>
        <w:rPr>
          <w:rFonts w:hint="eastAsia" w:ascii="微软雅黑" w:hAnsi="微软雅黑" w:eastAsia="微软雅黑" w:cs="微软雅黑"/>
        </w:rPr>
        <w:t>public class OrderService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t xml:space="preserve">    @Autowired</w:t>
      </w:r>
      <w:r>
        <w:rPr>
          <w:rFonts w:hint="eastAsia" w:ascii="微软雅黑" w:hAnsi="微软雅黑" w:eastAsia="微软雅黑" w:cs="微软雅黑"/>
        </w:rPr>
        <w:br w:type="textWrapping"/>
      </w:r>
      <w:r>
        <w:rPr>
          <w:rFonts w:hint="eastAsia" w:ascii="微软雅黑" w:hAnsi="微软雅黑" w:eastAsia="微软雅黑" w:cs="微软雅黑"/>
        </w:rPr>
        <w:t xml:space="preserve">    private OrderRepository orderRepository;</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@Autowired</w:t>
      </w:r>
      <w:r>
        <w:rPr>
          <w:rFonts w:hint="eastAsia" w:ascii="微软雅黑" w:hAnsi="微软雅黑" w:eastAsia="微软雅黑" w:cs="微软雅黑"/>
        </w:rPr>
        <w:br w:type="textWrapping"/>
      </w:r>
      <w:r>
        <w:rPr>
          <w:rFonts w:hint="eastAsia" w:ascii="微软雅黑" w:hAnsi="微软雅黑" w:eastAsia="微软雅黑" w:cs="微软雅黑"/>
        </w:rPr>
        <w:t xml:space="preserve">    private RedisTemplate&lt;String, Object&gt; redisTemplate;</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public OrderVO payOrder(Long orderId, BigDecimal payAmount) {</w:t>
      </w:r>
      <w:r>
        <w:rPr>
          <w:rFonts w:hint="eastAsia" w:ascii="微软雅黑" w:hAnsi="微软雅黑" w:eastAsia="微软雅黑" w:cs="微软雅黑"/>
        </w:rPr>
        <w:br w:type="textWrapping"/>
      </w:r>
      <w:r>
        <w:rPr>
          <w:rFonts w:hint="eastAsia" w:ascii="微软雅黑" w:hAnsi="微软雅黑" w:eastAsia="微软雅黑" w:cs="微软雅黑"/>
        </w:rPr>
        <w:t xml:space="preserve">        // 参数校验</w:t>
      </w:r>
      <w:r>
        <w:rPr>
          <w:rFonts w:hint="eastAsia" w:ascii="微软雅黑" w:hAnsi="微软雅黑" w:eastAsia="微软雅黑" w:cs="微软雅黑"/>
        </w:rPr>
        <w:br w:type="textWrapping"/>
      </w:r>
      <w:r>
        <w:rPr>
          <w:rFonts w:hint="eastAsia" w:ascii="微软雅黑" w:hAnsi="微软雅黑" w:eastAsia="微软雅黑" w:cs="微软雅黑"/>
        </w:rPr>
        <w:t xml:space="preserve">        validatePayAmount(payAmount);</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 查询订单</w:t>
      </w:r>
      <w:r>
        <w:rPr>
          <w:rFonts w:hint="eastAsia" w:ascii="微软雅黑" w:hAnsi="微软雅黑" w:eastAsia="微软雅黑" w:cs="微软雅黑"/>
        </w:rPr>
        <w:br w:type="textWrapping"/>
      </w:r>
      <w:r>
        <w:rPr>
          <w:rFonts w:hint="eastAsia" w:ascii="微软雅黑" w:hAnsi="微软雅黑" w:eastAsia="微软雅黑" w:cs="微软雅黑"/>
        </w:rPr>
        <w:t xml:space="preserve">        Order order = getOrderOrThrow(orderId);</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 校验订单状态</w:t>
      </w:r>
      <w:r>
        <w:rPr>
          <w:rFonts w:hint="eastAsia" w:ascii="微软雅黑" w:hAnsi="微软雅黑" w:eastAsia="微软雅黑" w:cs="微软雅黑"/>
        </w:rPr>
        <w:br w:type="textWrapping"/>
      </w:r>
      <w:r>
        <w:rPr>
          <w:rFonts w:hint="eastAsia" w:ascii="微软雅黑" w:hAnsi="微软雅黑" w:eastAsia="微软雅黑" w:cs="微软雅黑"/>
        </w:rPr>
        <w:t xml:space="preserve">        validateOrderStatus(order, OrderStatus.PENDING_PAYMENT);</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 校验支付金额</w:t>
      </w:r>
      <w:r>
        <w:rPr>
          <w:rFonts w:hint="eastAsia" w:ascii="微软雅黑" w:hAnsi="微软雅黑" w:eastAsia="微软雅黑" w:cs="微软雅黑"/>
        </w:rPr>
        <w:br w:type="textWrapping"/>
      </w:r>
      <w:r>
        <w:rPr>
          <w:rFonts w:hint="eastAsia" w:ascii="微软雅黑" w:hAnsi="微软雅黑" w:eastAsia="微软雅黑" w:cs="微软雅黑"/>
        </w:rPr>
        <w:t xml:space="preserve">        validatePaymentAmount(order, payAmount);</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 更新订单状态</w:t>
      </w:r>
      <w:r>
        <w:rPr>
          <w:rFonts w:hint="eastAsia" w:ascii="微软雅黑" w:hAnsi="微软雅黑" w:eastAsia="微软雅黑" w:cs="微软雅黑"/>
        </w:rPr>
        <w:br w:type="textWrapping"/>
      </w:r>
      <w:r>
        <w:rPr>
          <w:rFonts w:hint="eastAsia" w:ascii="微软雅黑" w:hAnsi="微软雅黑" w:eastAsia="微软雅黑" w:cs="微软雅黑"/>
        </w:rPr>
        <w:t xml:space="preserve">        updateOrderForPayment(order, payAmount);</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 删除缓存</w:t>
      </w:r>
      <w:r>
        <w:rPr>
          <w:rFonts w:hint="eastAsia" w:ascii="微软雅黑" w:hAnsi="微软雅黑" w:eastAsia="微软雅黑" w:cs="微软雅黑"/>
        </w:rPr>
        <w:br w:type="textWrapping"/>
      </w:r>
      <w:r>
        <w:rPr>
          <w:rFonts w:hint="eastAsia" w:ascii="微软雅黑" w:hAnsi="微软雅黑" w:eastAsia="微软雅黑" w:cs="微软雅黑"/>
        </w:rPr>
        <w:t xml:space="preserve">        clearOrderCache(orderId);</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return OrderVO.fromEntity(order);</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private void validatePayAmount(BigDecimal payAmount) {</w:t>
      </w:r>
      <w:r>
        <w:rPr>
          <w:rFonts w:hint="eastAsia" w:ascii="微软雅黑" w:hAnsi="微软雅黑" w:eastAsia="微软雅黑" w:cs="微软雅黑"/>
        </w:rPr>
        <w:br w:type="textWrapping"/>
      </w:r>
      <w:r>
        <w:rPr>
          <w:rFonts w:hint="eastAsia" w:ascii="微软雅黑" w:hAnsi="微软雅黑" w:eastAsia="微软雅黑" w:cs="微软雅黑"/>
        </w:rPr>
        <w:t xml:space="preserve">        if (payAmount == null || payAmount.compareTo(BigDecimal.ZERO) &lt;= 0) {</w:t>
      </w:r>
      <w:r>
        <w:rPr>
          <w:rFonts w:hint="eastAsia" w:ascii="微软雅黑" w:hAnsi="微软雅黑" w:eastAsia="微软雅黑" w:cs="微软雅黑"/>
        </w:rPr>
        <w:br w:type="textWrapping"/>
      </w:r>
      <w:r>
        <w:rPr>
          <w:rFonts w:hint="eastAsia" w:ascii="微软雅黑" w:hAnsi="微软雅黑" w:eastAsia="微软雅黑" w:cs="微软雅黑"/>
        </w:rPr>
        <w:t xml:space="preserve">            throw new IllegalArgumentException("支付金额必须大于0");</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private Order getOrderOrThrow(Long orderId) {</w:t>
      </w:r>
      <w:r>
        <w:rPr>
          <w:rFonts w:hint="eastAsia" w:ascii="微软雅黑" w:hAnsi="微软雅黑" w:eastAsia="微软雅黑" w:cs="微软雅黑"/>
        </w:rPr>
        <w:br w:type="textWrapping"/>
      </w:r>
      <w:r>
        <w:rPr>
          <w:rFonts w:hint="eastAsia" w:ascii="微软雅黑" w:hAnsi="微软雅黑" w:eastAsia="微软雅黑" w:cs="微软雅黑"/>
        </w:rPr>
        <w:t xml:space="preserve">        return orderRepository.findById(orderId)</w:t>
      </w:r>
      <w:r>
        <w:rPr>
          <w:rFonts w:hint="eastAsia" w:ascii="微软雅黑" w:hAnsi="微软雅黑" w:eastAsia="微软雅黑" w:cs="微软雅黑"/>
        </w:rPr>
        <w:br w:type="textWrapping"/>
      </w:r>
      <w:r>
        <w:rPr>
          <w:rFonts w:hint="eastAsia" w:ascii="微软雅黑" w:hAnsi="微软雅黑" w:eastAsia="微软雅黑" w:cs="微软雅黑"/>
        </w:rPr>
        <w:t xml:space="preserve">                .orElseThrow(() -&gt; new OrderNotFoundException("订单ID：" + orderId + "不存在"));</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private void validateOrderStatus(Order order, OrderStatus expectedStatus) {</w:t>
      </w:r>
      <w:r>
        <w:rPr>
          <w:rFonts w:hint="eastAsia" w:ascii="微软雅黑" w:hAnsi="微软雅黑" w:eastAsia="微软雅黑" w:cs="微软雅黑"/>
        </w:rPr>
        <w:br w:type="textWrapping"/>
      </w:r>
      <w:r>
        <w:rPr>
          <w:rFonts w:hint="eastAsia" w:ascii="微软雅黑" w:hAnsi="微软雅黑" w:eastAsia="微软雅黑" w:cs="微软雅黑"/>
        </w:rPr>
        <w:t xml:space="preserve">        if (!expectedStatus.equals(order.getStatus())) {</w:t>
      </w:r>
      <w:r>
        <w:rPr>
          <w:rFonts w:hint="eastAsia" w:ascii="微软雅黑" w:hAnsi="微软雅黑" w:eastAsia="微软雅黑" w:cs="微软雅黑"/>
        </w:rPr>
        <w:br w:type="textWrapping"/>
      </w:r>
      <w:r>
        <w:rPr>
          <w:rFonts w:hint="eastAsia" w:ascii="微软雅黑" w:hAnsi="微软雅黑" w:eastAsia="微软雅黑" w:cs="微软雅黑"/>
        </w:rPr>
        <w:t xml:space="preserve">            throw new OrderStatusException("订单状态错误，当前状态：" + order.getStatus());</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private void validatePaymentAmount(Order order, BigDecimal payAmount) {</w:t>
      </w:r>
      <w:r>
        <w:rPr>
          <w:rFonts w:hint="eastAsia" w:ascii="微软雅黑" w:hAnsi="微软雅黑" w:eastAsia="微软雅黑" w:cs="微软雅黑"/>
        </w:rPr>
        <w:br w:type="textWrapping"/>
      </w:r>
      <w:r>
        <w:rPr>
          <w:rFonts w:hint="eastAsia" w:ascii="微软雅黑" w:hAnsi="微软雅黑" w:eastAsia="微软雅黑" w:cs="微软雅黑"/>
        </w:rPr>
        <w:t xml:space="preserve">        if (payAmount.compareTo(order.getTotalAmount()) &lt; 0) {</w:t>
      </w:r>
      <w:r>
        <w:rPr>
          <w:rFonts w:hint="eastAsia" w:ascii="微软雅黑" w:hAnsi="微软雅黑" w:eastAsia="微软雅黑" w:cs="微软雅黑"/>
        </w:rPr>
        <w:br w:type="textWrapping"/>
      </w:r>
      <w:r>
        <w:rPr>
          <w:rFonts w:hint="eastAsia" w:ascii="微软雅黑" w:hAnsi="微软雅黑" w:eastAsia="微软雅黑" w:cs="微软雅黑"/>
        </w:rPr>
        <w:t xml:space="preserve">            throw new PaymentAmountMismatchException("支付金额不足，订单金额：" + order.getTotalAmount() + "，支付金额：" + payAmount);</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private void updateOrderForPayment(Order order, BigDecimal payAmount) {</w:t>
      </w:r>
      <w:r>
        <w:rPr>
          <w:rFonts w:hint="eastAsia" w:ascii="微软雅黑" w:hAnsi="微软雅黑" w:eastAsia="微软雅黑" w:cs="微软雅黑"/>
        </w:rPr>
        <w:br w:type="textWrapping"/>
      </w:r>
      <w:r>
        <w:rPr>
          <w:rFonts w:hint="eastAsia" w:ascii="微软雅黑" w:hAnsi="微软雅黑" w:eastAsia="微软雅黑" w:cs="微软雅黑"/>
        </w:rPr>
        <w:t xml:space="preserve">        order.setStatus(OrderStatus.PENDING_ACCEPT);</w:t>
      </w:r>
      <w:r>
        <w:rPr>
          <w:rFonts w:hint="eastAsia" w:ascii="微软雅黑" w:hAnsi="微软雅黑" w:eastAsia="微软雅黑" w:cs="微软雅黑"/>
        </w:rPr>
        <w:br w:type="textWrapping"/>
      </w:r>
      <w:r>
        <w:rPr>
          <w:rFonts w:hint="eastAsia" w:ascii="微软雅黑" w:hAnsi="微软雅黑" w:eastAsia="微软雅黑" w:cs="微软雅黑"/>
        </w:rPr>
        <w:t xml:space="preserve">        order.setPayTime(LocalDateTime.now());</w:t>
      </w:r>
      <w:r>
        <w:rPr>
          <w:rFonts w:hint="eastAsia" w:ascii="微软雅黑" w:hAnsi="微软雅黑" w:eastAsia="微软雅黑" w:cs="微软雅黑"/>
        </w:rPr>
        <w:br w:type="textWrapping"/>
      </w:r>
      <w:r>
        <w:rPr>
          <w:rFonts w:hint="eastAsia" w:ascii="微软雅黑" w:hAnsi="微软雅黑" w:eastAsia="微软雅黑" w:cs="微软雅黑"/>
        </w:rPr>
        <w:t xml:space="preserve">        order.setPayAmount(payAmount);</w:t>
      </w:r>
      <w:r>
        <w:rPr>
          <w:rFonts w:hint="eastAsia" w:ascii="微软雅黑" w:hAnsi="微软雅黑" w:eastAsia="微软雅黑" w:cs="微软雅黑"/>
        </w:rPr>
        <w:br w:type="textWrapping"/>
      </w:r>
      <w:r>
        <w:rPr>
          <w:rFonts w:hint="eastAsia" w:ascii="微软雅黑" w:hAnsi="微软雅黑" w:eastAsia="微软雅黑" w:cs="微软雅黑"/>
        </w:rPr>
        <w:t xml:space="preserve">        orderRepository.save(order);</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private void clearOrderCache(Long orderId) {</w:t>
      </w:r>
      <w:r>
        <w:rPr>
          <w:rFonts w:hint="eastAsia" w:ascii="微软雅黑" w:hAnsi="微软雅黑" w:eastAsia="微软雅黑" w:cs="微软雅黑"/>
        </w:rPr>
        <w:br w:type="textWrapping"/>
      </w:r>
      <w:r>
        <w:rPr>
          <w:rFonts w:hint="eastAsia" w:ascii="微软雅黑" w:hAnsi="微软雅黑" w:eastAsia="微软雅黑" w:cs="微软雅黑"/>
        </w:rPr>
        <w:t xml:space="preserve">        redisTemplate.delete("order:" + orderId);</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w:t>
      </w:r>
    </w:p>
    <w:p w14:paraId="681A8E85">
      <w:pPr>
        <w:pStyle w:val="4"/>
        <w:bidi w:val="0"/>
        <w:jc w:val="left"/>
        <w:rPr>
          <w:rFonts w:hint="eastAsia" w:ascii="微软雅黑" w:hAnsi="微软雅黑" w:eastAsia="微软雅黑" w:cs="微软雅黑"/>
        </w:rPr>
      </w:pPr>
      <w:r>
        <w:rPr>
          <w:rFonts w:hint="eastAsia" w:ascii="微软雅黑" w:hAnsi="微软雅黑" w:eastAsia="微软雅黑" w:cs="微软雅黑"/>
        </w:rPr>
        <w:t>通过 TDD 开发模式，不仅保证了代码的正确性，还提高了代码的质量与可维护性，同时测试用例也成为了最好的文档。</w:t>
      </w:r>
    </w:p>
    <w:p w14:paraId="5B2CC161">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3.5 </w:t>
      </w:r>
      <w:r>
        <w:rPr>
          <w:rFonts w:hint="eastAsia" w:ascii="微软雅黑" w:hAnsi="微软雅黑" w:eastAsia="微软雅黑" w:cs="微软雅黑"/>
        </w:rPr>
        <w:t>测试执行与覆盖率分析</w:t>
      </w:r>
    </w:p>
    <w:p w14:paraId="73F7315A">
      <w:pPr>
        <w:pStyle w:val="4"/>
        <w:bidi w:val="0"/>
        <w:jc w:val="left"/>
        <w:rPr>
          <w:rFonts w:hint="eastAsia" w:ascii="微软雅黑" w:hAnsi="微软雅黑" w:eastAsia="微软雅黑" w:cs="微软雅黑"/>
        </w:rPr>
      </w:pPr>
      <w:r>
        <w:rPr>
          <w:rFonts w:hint="eastAsia" w:ascii="微软雅黑" w:hAnsi="微软雅黑" w:eastAsia="微软雅黑" w:cs="微软雅黑"/>
        </w:rPr>
        <w:t>本次单元测试共执行 85 条测试用例，其中通过 83 条，失败 2 条，通过率 97.6%。失败的 2 条用例已提交缺陷并修复，重新执行后全部通过。</w:t>
      </w:r>
    </w:p>
    <w:p w14:paraId="488A52F2">
      <w:pPr>
        <w:pStyle w:val="4"/>
        <w:bidi w:val="0"/>
        <w:jc w:val="left"/>
        <w:rPr>
          <w:rFonts w:hint="eastAsia" w:ascii="微软雅黑" w:hAnsi="微软雅黑" w:eastAsia="微软雅黑" w:cs="微软雅黑"/>
        </w:rPr>
      </w:pPr>
      <w:r>
        <w:rPr>
          <w:rFonts w:hint="eastAsia" w:ascii="微软雅黑" w:hAnsi="微软雅黑" w:eastAsia="微软雅黑" w:cs="微软雅黑"/>
        </w:rPr>
        <w:t>使用 Jacoco 工具统计代码覆盖率，结果如下：</w:t>
      </w:r>
    </w:p>
    <w:tbl>
      <w:tblPr>
        <w:tblStyle w:val="9"/>
        <w:tblW w:w="5000" w:type="pct"/>
        <w:tblInd w:w="-5" w:type="dxa"/>
        <w:tblLayout w:type="fixed"/>
        <w:tblCellMar>
          <w:top w:w="55" w:type="dxa"/>
          <w:left w:w="55" w:type="dxa"/>
          <w:bottom w:w="55" w:type="dxa"/>
          <w:right w:w="55" w:type="dxa"/>
        </w:tblCellMar>
      </w:tblPr>
      <w:tblGrid>
        <w:gridCol w:w="1949"/>
        <w:gridCol w:w="1950"/>
        <w:gridCol w:w="1949"/>
        <w:gridCol w:w="1950"/>
        <w:gridCol w:w="1950"/>
      </w:tblGrid>
      <w:tr w14:paraId="4299A512">
        <w:tblPrEx>
          <w:tblCellMar>
            <w:top w:w="55" w:type="dxa"/>
            <w:left w:w="55" w:type="dxa"/>
            <w:bottom w:w="55" w:type="dxa"/>
            <w:right w:w="55" w:type="dxa"/>
          </w:tblCellMar>
        </w:tblPrEx>
        <w:trPr>
          <w:tblHeader/>
        </w:trPr>
        <w:tc>
          <w:tcPr>
            <w:tcW w:w="1927" w:type="dxa"/>
            <w:tcBorders>
              <w:top w:val="single" w:color="000000" w:sz="4" w:space="0"/>
              <w:left w:val="single" w:color="000000" w:sz="4" w:space="0"/>
              <w:bottom w:val="single" w:color="000000" w:sz="4" w:space="0"/>
            </w:tcBorders>
          </w:tcPr>
          <w:p w14:paraId="4B50C99B">
            <w:pPr>
              <w:pStyle w:val="16"/>
              <w:bidi w:val="0"/>
              <w:jc w:val="left"/>
              <w:rPr>
                <w:rFonts w:hint="eastAsia" w:ascii="微软雅黑" w:hAnsi="微软雅黑" w:eastAsia="微软雅黑" w:cs="微软雅黑"/>
              </w:rPr>
            </w:pPr>
            <w:r>
              <w:rPr>
                <w:rFonts w:hint="eastAsia" w:ascii="微软雅黑" w:hAnsi="微软雅黑" w:eastAsia="微软雅黑" w:cs="微软雅黑"/>
              </w:rPr>
              <w:t>模块名称</w:t>
            </w:r>
          </w:p>
        </w:tc>
        <w:tc>
          <w:tcPr>
            <w:tcW w:w="1928" w:type="dxa"/>
            <w:tcBorders>
              <w:top w:val="single" w:color="000000" w:sz="4" w:space="0"/>
              <w:left w:val="single" w:color="000000" w:sz="4" w:space="0"/>
              <w:bottom w:val="single" w:color="000000" w:sz="4" w:space="0"/>
            </w:tcBorders>
          </w:tcPr>
          <w:p w14:paraId="427457D5">
            <w:pPr>
              <w:pStyle w:val="16"/>
              <w:bidi w:val="0"/>
              <w:jc w:val="left"/>
              <w:rPr>
                <w:rFonts w:hint="eastAsia" w:ascii="微软雅黑" w:hAnsi="微软雅黑" w:eastAsia="微软雅黑" w:cs="微软雅黑"/>
              </w:rPr>
            </w:pPr>
            <w:r>
              <w:rPr>
                <w:rFonts w:hint="eastAsia" w:ascii="微软雅黑" w:hAnsi="微软雅黑" w:eastAsia="微软雅黑" w:cs="微软雅黑"/>
              </w:rPr>
              <w:t>类覆盖率</w:t>
            </w:r>
          </w:p>
        </w:tc>
        <w:tc>
          <w:tcPr>
            <w:tcW w:w="1927" w:type="dxa"/>
            <w:tcBorders>
              <w:top w:val="single" w:color="000000" w:sz="4" w:space="0"/>
              <w:left w:val="single" w:color="000000" w:sz="4" w:space="0"/>
              <w:bottom w:val="single" w:color="000000" w:sz="4" w:space="0"/>
            </w:tcBorders>
          </w:tcPr>
          <w:p w14:paraId="5654387A">
            <w:pPr>
              <w:pStyle w:val="16"/>
              <w:bidi w:val="0"/>
              <w:jc w:val="left"/>
              <w:rPr>
                <w:rFonts w:hint="eastAsia" w:ascii="微软雅黑" w:hAnsi="微软雅黑" w:eastAsia="微软雅黑" w:cs="微软雅黑"/>
              </w:rPr>
            </w:pPr>
            <w:r>
              <w:rPr>
                <w:rFonts w:hint="eastAsia" w:ascii="微软雅黑" w:hAnsi="微软雅黑" w:eastAsia="微软雅黑" w:cs="微软雅黑"/>
              </w:rPr>
              <w:t>方法覆盖率</w:t>
            </w:r>
          </w:p>
        </w:tc>
        <w:tc>
          <w:tcPr>
            <w:tcW w:w="1928" w:type="dxa"/>
            <w:tcBorders>
              <w:top w:val="single" w:color="000000" w:sz="4" w:space="0"/>
              <w:left w:val="single" w:color="000000" w:sz="4" w:space="0"/>
              <w:bottom w:val="single" w:color="000000" w:sz="4" w:space="0"/>
            </w:tcBorders>
          </w:tcPr>
          <w:p w14:paraId="64C77F6E">
            <w:pPr>
              <w:pStyle w:val="16"/>
              <w:bidi w:val="0"/>
              <w:jc w:val="left"/>
              <w:rPr>
                <w:rFonts w:hint="eastAsia" w:ascii="微软雅黑" w:hAnsi="微软雅黑" w:eastAsia="微软雅黑" w:cs="微软雅黑"/>
              </w:rPr>
            </w:pPr>
            <w:r>
              <w:rPr>
                <w:rFonts w:hint="eastAsia" w:ascii="微软雅黑" w:hAnsi="微软雅黑" w:eastAsia="微软雅黑" w:cs="微软雅黑"/>
              </w:rPr>
              <w:t>行覆盖率</w:t>
            </w:r>
          </w:p>
        </w:tc>
        <w:tc>
          <w:tcPr>
            <w:tcW w:w="1928" w:type="dxa"/>
            <w:tcBorders>
              <w:top w:val="single" w:color="000000" w:sz="4" w:space="0"/>
              <w:left w:val="single" w:color="000000" w:sz="4" w:space="0"/>
              <w:bottom w:val="single" w:color="000000" w:sz="4" w:space="0"/>
              <w:right w:val="single" w:color="000000" w:sz="4" w:space="0"/>
            </w:tcBorders>
          </w:tcPr>
          <w:p w14:paraId="5CD46016">
            <w:pPr>
              <w:pStyle w:val="16"/>
              <w:bidi w:val="0"/>
              <w:jc w:val="left"/>
              <w:rPr>
                <w:rFonts w:hint="eastAsia" w:ascii="微软雅黑" w:hAnsi="微软雅黑" w:eastAsia="微软雅黑" w:cs="微软雅黑"/>
              </w:rPr>
            </w:pPr>
            <w:r>
              <w:rPr>
                <w:rFonts w:hint="eastAsia" w:ascii="微软雅黑" w:hAnsi="微软雅黑" w:eastAsia="微软雅黑" w:cs="微软雅黑"/>
              </w:rPr>
              <w:t>分支覆盖率</w:t>
            </w:r>
          </w:p>
        </w:tc>
      </w:tr>
      <w:tr w14:paraId="646FAED8">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686C5EDF">
            <w:pPr>
              <w:pStyle w:val="15"/>
              <w:bidi w:val="0"/>
              <w:jc w:val="left"/>
              <w:rPr>
                <w:rFonts w:hint="eastAsia" w:ascii="微软雅黑" w:hAnsi="微软雅黑" w:eastAsia="微软雅黑" w:cs="微软雅黑"/>
              </w:rPr>
            </w:pPr>
            <w:r>
              <w:rPr>
                <w:rFonts w:hint="eastAsia" w:ascii="微软雅黑" w:hAnsi="微软雅黑" w:eastAsia="微软雅黑" w:cs="微软雅黑"/>
              </w:rPr>
              <w:t>订单服务模块</w:t>
            </w:r>
          </w:p>
        </w:tc>
        <w:tc>
          <w:tcPr>
            <w:tcW w:w="1928" w:type="dxa"/>
            <w:tcBorders>
              <w:left w:val="single" w:color="000000" w:sz="4" w:space="0"/>
              <w:bottom w:val="single" w:color="000000" w:sz="4" w:space="0"/>
            </w:tcBorders>
          </w:tcPr>
          <w:p w14:paraId="2D1A199D">
            <w:pPr>
              <w:pStyle w:val="15"/>
              <w:bidi w:val="0"/>
              <w:jc w:val="left"/>
              <w:rPr>
                <w:rFonts w:hint="eastAsia" w:ascii="微软雅黑" w:hAnsi="微软雅黑" w:eastAsia="微软雅黑" w:cs="微软雅黑"/>
              </w:rPr>
            </w:pPr>
            <w:r>
              <w:rPr>
                <w:rFonts w:hint="eastAsia" w:ascii="微软雅黑" w:hAnsi="微软雅黑" w:eastAsia="微软雅黑" w:cs="微软雅黑"/>
              </w:rPr>
              <w:t>100%</w:t>
            </w:r>
          </w:p>
        </w:tc>
        <w:tc>
          <w:tcPr>
            <w:tcW w:w="1927" w:type="dxa"/>
            <w:tcBorders>
              <w:left w:val="single" w:color="000000" w:sz="4" w:space="0"/>
              <w:bottom w:val="single" w:color="000000" w:sz="4" w:space="0"/>
            </w:tcBorders>
          </w:tcPr>
          <w:p w14:paraId="0A3759C5">
            <w:pPr>
              <w:pStyle w:val="15"/>
              <w:bidi w:val="0"/>
              <w:jc w:val="left"/>
              <w:rPr>
                <w:rFonts w:hint="eastAsia" w:ascii="微软雅黑" w:hAnsi="微软雅黑" w:eastAsia="微软雅黑" w:cs="微软雅黑"/>
              </w:rPr>
            </w:pPr>
            <w:r>
              <w:rPr>
                <w:rFonts w:hint="eastAsia" w:ascii="微软雅黑" w:hAnsi="微软雅黑" w:eastAsia="微软雅黑" w:cs="微软雅黑"/>
              </w:rPr>
              <w:t>98.5%</w:t>
            </w:r>
          </w:p>
        </w:tc>
        <w:tc>
          <w:tcPr>
            <w:tcW w:w="1928" w:type="dxa"/>
            <w:tcBorders>
              <w:left w:val="single" w:color="000000" w:sz="4" w:space="0"/>
              <w:bottom w:val="single" w:color="000000" w:sz="4" w:space="0"/>
            </w:tcBorders>
          </w:tcPr>
          <w:p w14:paraId="7350A674">
            <w:pPr>
              <w:pStyle w:val="15"/>
              <w:bidi w:val="0"/>
              <w:jc w:val="left"/>
              <w:rPr>
                <w:rFonts w:hint="eastAsia" w:ascii="微软雅黑" w:hAnsi="微软雅黑" w:eastAsia="微软雅黑" w:cs="微软雅黑"/>
              </w:rPr>
            </w:pPr>
            <w:r>
              <w:rPr>
                <w:rFonts w:hint="eastAsia" w:ascii="微软雅黑" w:hAnsi="微软雅黑" w:eastAsia="微软雅黑" w:cs="微软雅黑"/>
              </w:rPr>
              <w:t>89.2%</w:t>
            </w:r>
          </w:p>
        </w:tc>
        <w:tc>
          <w:tcPr>
            <w:tcW w:w="1928" w:type="dxa"/>
            <w:tcBorders>
              <w:left w:val="single" w:color="000000" w:sz="4" w:space="0"/>
              <w:bottom w:val="single" w:color="000000" w:sz="4" w:space="0"/>
              <w:right w:val="single" w:color="000000" w:sz="4" w:space="0"/>
            </w:tcBorders>
          </w:tcPr>
          <w:p w14:paraId="6FAC325C">
            <w:pPr>
              <w:pStyle w:val="15"/>
              <w:bidi w:val="0"/>
              <w:jc w:val="left"/>
              <w:rPr>
                <w:rFonts w:hint="eastAsia" w:ascii="微软雅黑" w:hAnsi="微软雅黑" w:eastAsia="微软雅黑" w:cs="微软雅黑"/>
              </w:rPr>
            </w:pPr>
            <w:r>
              <w:rPr>
                <w:rFonts w:hint="eastAsia" w:ascii="微软雅黑" w:hAnsi="微软雅黑" w:eastAsia="微软雅黑" w:cs="微软雅黑"/>
              </w:rPr>
              <w:t>86.7%</w:t>
            </w:r>
          </w:p>
        </w:tc>
      </w:tr>
      <w:tr w14:paraId="4AA2DDCC">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7BEAD088">
            <w:pPr>
              <w:pStyle w:val="15"/>
              <w:bidi w:val="0"/>
              <w:jc w:val="left"/>
              <w:rPr>
                <w:rFonts w:hint="eastAsia" w:ascii="微软雅黑" w:hAnsi="微软雅黑" w:eastAsia="微软雅黑" w:cs="微软雅黑"/>
              </w:rPr>
            </w:pPr>
            <w:r>
              <w:rPr>
                <w:rFonts w:hint="eastAsia" w:ascii="微软雅黑" w:hAnsi="微软雅黑" w:eastAsia="微软雅黑" w:cs="微软雅黑"/>
              </w:rPr>
              <w:t>用户服务模块</w:t>
            </w:r>
          </w:p>
        </w:tc>
        <w:tc>
          <w:tcPr>
            <w:tcW w:w="1928" w:type="dxa"/>
            <w:tcBorders>
              <w:left w:val="single" w:color="000000" w:sz="4" w:space="0"/>
              <w:bottom w:val="single" w:color="000000" w:sz="4" w:space="0"/>
            </w:tcBorders>
          </w:tcPr>
          <w:p w14:paraId="7D110903">
            <w:pPr>
              <w:pStyle w:val="15"/>
              <w:bidi w:val="0"/>
              <w:jc w:val="left"/>
              <w:rPr>
                <w:rFonts w:hint="eastAsia" w:ascii="微软雅黑" w:hAnsi="微软雅黑" w:eastAsia="微软雅黑" w:cs="微软雅黑"/>
              </w:rPr>
            </w:pPr>
            <w:r>
              <w:rPr>
                <w:rFonts w:hint="eastAsia" w:ascii="微软雅黑" w:hAnsi="微软雅黑" w:eastAsia="微软雅黑" w:cs="微软雅黑"/>
              </w:rPr>
              <w:t>100%</w:t>
            </w:r>
          </w:p>
        </w:tc>
        <w:tc>
          <w:tcPr>
            <w:tcW w:w="1927" w:type="dxa"/>
            <w:tcBorders>
              <w:left w:val="single" w:color="000000" w:sz="4" w:space="0"/>
              <w:bottom w:val="single" w:color="000000" w:sz="4" w:space="0"/>
            </w:tcBorders>
          </w:tcPr>
          <w:p w14:paraId="2A8E15F4">
            <w:pPr>
              <w:pStyle w:val="15"/>
              <w:bidi w:val="0"/>
              <w:jc w:val="left"/>
              <w:rPr>
                <w:rFonts w:hint="eastAsia" w:ascii="微软雅黑" w:hAnsi="微软雅黑" w:eastAsia="微软雅黑" w:cs="微软雅黑"/>
              </w:rPr>
            </w:pPr>
            <w:r>
              <w:rPr>
                <w:rFonts w:hint="eastAsia" w:ascii="微软雅黑" w:hAnsi="微软雅黑" w:eastAsia="微软雅黑" w:cs="微软雅黑"/>
              </w:rPr>
              <w:t>100%</w:t>
            </w:r>
          </w:p>
        </w:tc>
        <w:tc>
          <w:tcPr>
            <w:tcW w:w="1928" w:type="dxa"/>
            <w:tcBorders>
              <w:left w:val="single" w:color="000000" w:sz="4" w:space="0"/>
              <w:bottom w:val="single" w:color="000000" w:sz="4" w:space="0"/>
            </w:tcBorders>
          </w:tcPr>
          <w:p w14:paraId="2C4EEEE1">
            <w:pPr>
              <w:pStyle w:val="15"/>
              <w:bidi w:val="0"/>
              <w:jc w:val="left"/>
              <w:rPr>
                <w:rFonts w:hint="eastAsia" w:ascii="微软雅黑" w:hAnsi="微软雅黑" w:eastAsia="微软雅黑" w:cs="微软雅黑"/>
              </w:rPr>
            </w:pPr>
            <w:r>
              <w:rPr>
                <w:rFonts w:hint="eastAsia" w:ascii="微软雅黑" w:hAnsi="微软雅黑" w:eastAsia="微软雅黑" w:cs="微软雅黑"/>
              </w:rPr>
              <w:t>91.5%</w:t>
            </w:r>
          </w:p>
        </w:tc>
        <w:tc>
          <w:tcPr>
            <w:tcW w:w="1928" w:type="dxa"/>
            <w:tcBorders>
              <w:left w:val="single" w:color="000000" w:sz="4" w:space="0"/>
              <w:bottom w:val="single" w:color="000000" w:sz="4" w:space="0"/>
              <w:right w:val="single" w:color="000000" w:sz="4" w:space="0"/>
            </w:tcBorders>
          </w:tcPr>
          <w:p w14:paraId="26FB55CF">
            <w:pPr>
              <w:pStyle w:val="15"/>
              <w:bidi w:val="0"/>
              <w:jc w:val="left"/>
              <w:rPr>
                <w:rFonts w:hint="eastAsia" w:ascii="微软雅黑" w:hAnsi="微软雅黑" w:eastAsia="微软雅黑" w:cs="微软雅黑"/>
              </w:rPr>
            </w:pPr>
            <w:r>
              <w:rPr>
                <w:rFonts w:hint="eastAsia" w:ascii="微软雅黑" w:hAnsi="微软雅黑" w:eastAsia="微软雅黑" w:cs="微软雅黑"/>
              </w:rPr>
              <w:t>88.3%</w:t>
            </w:r>
          </w:p>
        </w:tc>
      </w:tr>
      <w:tr w14:paraId="6759E6C4">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4BD6152E">
            <w:pPr>
              <w:pStyle w:val="15"/>
              <w:bidi w:val="0"/>
              <w:jc w:val="left"/>
              <w:rPr>
                <w:rFonts w:hint="eastAsia" w:ascii="微软雅黑" w:hAnsi="微软雅黑" w:eastAsia="微软雅黑" w:cs="微软雅黑"/>
              </w:rPr>
            </w:pPr>
            <w:r>
              <w:rPr>
                <w:rFonts w:hint="eastAsia" w:ascii="微软雅黑" w:hAnsi="微软雅黑" w:eastAsia="微软雅黑" w:cs="微软雅黑"/>
              </w:rPr>
              <w:t>骑手服务模块</w:t>
            </w:r>
          </w:p>
        </w:tc>
        <w:tc>
          <w:tcPr>
            <w:tcW w:w="1928" w:type="dxa"/>
            <w:tcBorders>
              <w:left w:val="single" w:color="000000" w:sz="4" w:space="0"/>
              <w:bottom w:val="single" w:color="000000" w:sz="4" w:space="0"/>
            </w:tcBorders>
          </w:tcPr>
          <w:p w14:paraId="363D59DF">
            <w:pPr>
              <w:pStyle w:val="15"/>
              <w:bidi w:val="0"/>
              <w:jc w:val="left"/>
              <w:rPr>
                <w:rFonts w:hint="eastAsia" w:ascii="微软雅黑" w:hAnsi="微软雅黑" w:eastAsia="微软雅黑" w:cs="微软雅黑"/>
              </w:rPr>
            </w:pPr>
            <w:r>
              <w:rPr>
                <w:rFonts w:hint="eastAsia" w:ascii="微软雅黑" w:hAnsi="微软雅黑" w:eastAsia="微软雅黑" w:cs="微软雅黑"/>
              </w:rPr>
              <w:t>100%</w:t>
            </w:r>
          </w:p>
        </w:tc>
        <w:tc>
          <w:tcPr>
            <w:tcW w:w="1927" w:type="dxa"/>
            <w:tcBorders>
              <w:left w:val="single" w:color="000000" w:sz="4" w:space="0"/>
              <w:bottom w:val="single" w:color="000000" w:sz="4" w:space="0"/>
            </w:tcBorders>
          </w:tcPr>
          <w:p w14:paraId="4B3B43C5">
            <w:pPr>
              <w:pStyle w:val="15"/>
              <w:bidi w:val="0"/>
              <w:jc w:val="left"/>
              <w:rPr>
                <w:rFonts w:hint="eastAsia" w:ascii="微软雅黑" w:hAnsi="微软雅黑" w:eastAsia="微软雅黑" w:cs="微软雅黑"/>
              </w:rPr>
            </w:pPr>
            <w:r>
              <w:rPr>
                <w:rFonts w:hint="eastAsia" w:ascii="微软雅黑" w:hAnsi="微软雅黑" w:eastAsia="微软雅黑" w:cs="微软雅黑"/>
              </w:rPr>
              <w:t>97.2%</w:t>
            </w:r>
          </w:p>
        </w:tc>
        <w:tc>
          <w:tcPr>
            <w:tcW w:w="1928" w:type="dxa"/>
            <w:tcBorders>
              <w:left w:val="single" w:color="000000" w:sz="4" w:space="0"/>
              <w:bottom w:val="single" w:color="000000" w:sz="4" w:space="0"/>
            </w:tcBorders>
          </w:tcPr>
          <w:p w14:paraId="5D4113D1">
            <w:pPr>
              <w:pStyle w:val="15"/>
              <w:bidi w:val="0"/>
              <w:jc w:val="left"/>
              <w:rPr>
                <w:rFonts w:hint="eastAsia" w:ascii="微软雅黑" w:hAnsi="微软雅黑" w:eastAsia="微软雅黑" w:cs="微软雅黑"/>
              </w:rPr>
            </w:pPr>
            <w:r>
              <w:rPr>
                <w:rFonts w:hint="eastAsia" w:ascii="微软雅黑" w:hAnsi="微软雅黑" w:eastAsia="微软雅黑" w:cs="微软雅黑"/>
              </w:rPr>
              <w:t>87.8%</w:t>
            </w:r>
          </w:p>
        </w:tc>
        <w:tc>
          <w:tcPr>
            <w:tcW w:w="1928" w:type="dxa"/>
            <w:tcBorders>
              <w:left w:val="single" w:color="000000" w:sz="4" w:space="0"/>
              <w:bottom w:val="single" w:color="000000" w:sz="4" w:space="0"/>
              <w:right w:val="single" w:color="000000" w:sz="4" w:space="0"/>
            </w:tcBorders>
          </w:tcPr>
          <w:p w14:paraId="54121F64">
            <w:pPr>
              <w:pStyle w:val="15"/>
              <w:bidi w:val="0"/>
              <w:jc w:val="left"/>
              <w:rPr>
                <w:rFonts w:hint="eastAsia" w:ascii="微软雅黑" w:hAnsi="微软雅黑" w:eastAsia="微软雅黑" w:cs="微软雅黑"/>
              </w:rPr>
            </w:pPr>
            <w:r>
              <w:rPr>
                <w:rFonts w:hint="eastAsia" w:ascii="微软雅黑" w:hAnsi="微软雅黑" w:eastAsia="微软雅黑" w:cs="微软雅黑"/>
              </w:rPr>
              <w:t>84.5%</w:t>
            </w:r>
          </w:p>
        </w:tc>
      </w:tr>
      <w:tr w14:paraId="0CA3CD25">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6E1B4C15">
            <w:pPr>
              <w:pStyle w:val="15"/>
              <w:bidi w:val="0"/>
              <w:jc w:val="left"/>
              <w:rPr>
                <w:rFonts w:hint="eastAsia" w:ascii="微软雅黑" w:hAnsi="微软雅黑" w:eastAsia="微软雅黑" w:cs="微软雅黑"/>
              </w:rPr>
            </w:pPr>
            <w:r>
              <w:rPr>
                <w:rFonts w:hint="eastAsia" w:ascii="微软雅黑" w:hAnsi="微软雅黑" w:eastAsia="微软雅黑" w:cs="微软雅黑"/>
              </w:rPr>
              <w:t>整体</w:t>
            </w:r>
          </w:p>
        </w:tc>
        <w:tc>
          <w:tcPr>
            <w:tcW w:w="1928" w:type="dxa"/>
            <w:tcBorders>
              <w:left w:val="single" w:color="000000" w:sz="4" w:space="0"/>
              <w:bottom w:val="single" w:color="000000" w:sz="4" w:space="0"/>
            </w:tcBorders>
          </w:tcPr>
          <w:p w14:paraId="4C046705">
            <w:pPr>
              <w:pStyle w:val="15"/>
              <w:bidi w:val="0"/>
              <w:jc w:val="left"/>
              <w:rPr>
                <w:rFonts w:hint="eastAsia" w:ascii="微软雅黑" w:hAnsi="微软雅黑" w:eastAsia="微软雅黑" w:cs="微软雅黑"/>
              </w:rPr>
            </w:pPr>
            <w:r>
              <w:rPr>
                <w:rFonts w:hint="eastAsia" w:ascii="微软雅黑" w:hAnsi="微软雅黑" w:eastAsia="微软雅黑" w:cs="微软雅黑"/>
              </w:rPr>
              <w:t>100%</w:t>
            </w:r>
          </w:p>
        </w:tc>
        <w:tc>
          <w:tcPr>
            <w:tcW w:w="1927" w:type="dxa"/>
            <w:tcBorders>
              <w:left w:val="single" w:color="000000" w:sz="4" w:space="0"/>
              <w:bottom w:val="single" w:color="000000" w:sz="4" w:space="0"/>
            </w:tcBorders>
          </w:tcPr>
          <w:p w14:paraId="3415C61E">
            <w:pPr>
              <w:pStyle w:val="15"/>
              <w:bidi w:val="0"/>
              <w:jc w:val="left"/>
              <w:rPr>
                <w:rFonts w:hint="eastAsia" w:ascii="微软雅黑" w:hAnsi="微软雅黑" w:eastAsia="微软雅黑" w:cs="微软雅黑"/>
              </w:rPr>
            </w:pPr>
            <w:r>
              <w:rPr>
                <w:rFonts w:hint="eastAsia" w:ascii="微软雅黑" w:hAnsi="微软雅黑" w:eastAsia="微软雅黑" w:cs="微软雅黑"/>
              </w:rPr>
              <w:t>98.6%</w:t>
            </w:r>
          </w:p>
        </w:tc>
        <w:tc>
          <w:tcPr>
            <w:tcW w:w="1928" w:type="dxa"/>
            <w:tcBorders>
              <w:left w:val="single" w:color="000000" w:sz="4" w:space="0"/>
              <w:bottom w:val="single" w:color="000000" w:sz="4" w:space="0"/>
            </w:tcBorders>
          </w:tcPr>
          <w:p w14:paraId="1D140DB9">
            <w:pPr>
              <w:pStyle w:val="15"/>
              <w:bidi w:val="0"/>
              <w:jc w:val="left"/>
              <w:rPr>
                <w:rFonts w:hint="eastAsia" w:ascii="微软雅黑" w:hAnsi="微软雅黑" w:eastAsia="微软雅黑" w:cs="微软雅黑"/>
              </w:rPr>
            </w:pPr>
            <w:r>
              <w:rPr>
                <w:rFonts w:hint="eastAsia" w:ascii="微软雅黑" w:hAnsi="微软雅黑" w:eastAsia="微软雅黑" w:cs="微软雅黑"/>
                <w:b/>
              </w:rPr>
              <w:t>89.5%</w:t>
            </w:r>
          </w:p>
        </w:tc>
        <w:tc>
          <w:tcPr>
            <w:tcW w:w="1928" w:type="dxa"/>
            <w:tcBorders>
              <w:left w:val="single" w:color="000000" w:sz="4" w:space="0"/>
              <w:bottom w:val="single" w:color="000000" w:sz="4" w:space="0"/>
              <w:right w:val="single" w:color="000000" w:sz="4" w:space="0"/>
            </w:tcBorders>
          </w:tcPr>
          <w:p w14:paraId="7F48D159">
            <w:pPr>
              <w:pStyle w:val="15"/>
              <w:bidi w:val="0"/>
              <w:jc w:val="left"/>
              <w:rPr>
                <w:rFonts w:hint="eastAsia" w:ascii="微软雅黑" w:hAnsi="微软雅黑" w:eastAsia="微软雅黑" w:cs="微软雅黑"/>
              </w:rPr>
            </w:pPr>
            <w:r>
              <w:rPr>
                <w:rFonts w:hint="eastAsia" w:ascii="微软雅黑" w:hAnsi="微软雅黑" w:eastAsia="微软雅黑" w:cs="微软雅黑"/>
              </w:rPr>
              <w:t>86.5%</w:t>
            </w:r>
          </w:p>
        </w:tc>
      </w:tr>
    </w:tbl>
    <w:p w14:paraId="1BC8D1EE">
      <w:pPr>
        <w:pStyle w:val="4"/>
        <w:bidi w:val="0"/>
        <w:jc w:val="left"/>
        <w:rPr>
          <w:rFonts w:hint="eastAsia" w:ascii="微软雅黑" w:hAnsi="微软雅黑" w:eastAsia="微软雅黑" w:cs="微软雅黑"/>
        </w:rPr>
      </w:pPr>
    </w:p>
    <w:p w14:paraId="2853EC51">
      <w:pPr>
        <w:pStyle w:val="4"/>
        <w:bidi w:val="0"/>
        <w:jc w:val="left"/>
        <w:rPr>
          <w:rFonts w:hint="eastAsia" w:ascii="微软雅黑" w:hAnsi="微软雅黑" w:eastAsia="微软雅黑" w:cs="微软雅黑"/>
        </w:rPr>
      </w:pPr>
      <w:r>
        <w:rPr>
          <w:rFonts w:hint="eastAsia" w:ascii="微软雅黑" w:hAnsi="微软雅黑" w:eastAsia="微软雅黑" w:cs="微软雅黑"/>
        </w:rPr>
        <w:t>整体行覆盖率达到 89.5%，远高于预设的 70%的目标，核心业务代码得到了充分测试。未覆盖的代码主要包括：</w:t>
      </w:r>
    </w:p>
    <w:p w14:paraId="4D071A35">
      <w:pPr>
        <w:pStyle w:val="4"/>
        <w:numPr>
          <w:ilvl w:val="0"/>
          <w:numId w:val="14"/>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异常处理的边缘分支：如数据库连接异常、网络异常等，该部分通过集成测试补充覆盖；</w:t>
      </w:r>
    </w:p>
    <w:p w14:paraId="5A183F1F">
      <w:pPr>
        <w:pStyle w:val="4"/>
        <w:numPr>
          <w:ilvl w:val="0"/>
          <w:numId w:val="14"/>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日志输出代码：不同日志级别的输出语句，不影响业务逻辑，适当降低覆盖率要求；</w:t>
      </w:r>
    </w:p>
    <w:p w14:paraId="02F6A2F9">
      <w:pPr>
        <w:pStyle w:val="4"/>
        <w:numPr>
          <w:ilvl w:val="0"/>
          <w:numId w:val="14"/>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工具类中的辅助方法：如日期格式化、字符串处理等，单独编写单元测试覆盖。</w:t>
      </w:r>
    </w:p>
    <w:p w14:paraId="41B1974F">
      <w:pPr>
        <w:pStyle w:val="2"/>
        <w:numPr>
          <w:ilvl w:val="0"/>
          <w:numId w:val="0"/>
        </w:numPr>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3.6 </w:t>
      </w:r>
      <w:r>
        <w:rPr>
          <w:rFonts w:hint="eastAsia" w:ascii="微软雅黑" w:hAnsi="微软雅黑" w:eastAsia="微软雅黑" w:cs="微软雅黑"/>
        </w:rPr>
        <w:t>单元测试发现的缺陷</w:t>
      </w:r>
    </w:p>
    <w:p w14:paraId="3DE4F968">
      <w:pPr>
        <w:pStyle w:val="4"/>
        <w:bidi w:val="0"/>
        <w:jc w:val="left"/>
        <w:rPr>
          <w:rFonts w:hint="eastAsia" w:ascii="微软雅黑" w:hAnsi="微软雅黑" w:eastAsia="微软雅黑" w:cs="微软雅黑"/>
        </w:rPr>
      </w:pPr>
      <w:r>
        <w:rPr>
          <w:rFonts w:hint="eastAsia" w:ascii="微软雅黑" w:hAnsi="微软雅黑" w:eastAsia="微软雅黑" w:cs="微软雅黑"/>
        </w:rPr>
        <w:t>本次单元测试共发现 3 个核心缺陷，均已修复并验证通过：</w:t>
      </w:r>
    </w:p>
    <w:p w14:paraId="2F04B391">
      <w:pPr>
        <w:pStyle w:val="4"/>
        <w:numPr>
          <w:ilvl w:val="0"/>
          <w:numId w:val="15"/>
        </w:numPr>
        <w:bidi w:val="0"/>
        <w:ind w:left="709" w:hanging="283"/>
        <w:jc w:val="left"/>
        <w:rPr>
          <w:rFonts w:hint="eastAsia" w:ascii="微软雅黑" w:hAnsi="微软雅黑" w:eastAsia="微软雅黑" w:cs="微软雅黑"/>
        </w:rPr>
      </w:pPr>
      <w:r>
        <w:rPr>
          <w:rFonts w:hint="eastAsia" w:ascii="微软雅黑" w:hAnsi="微软雅黑" w:eastAsia="微软雅黑" w:cs="微软雅黑"/>
          <w:b/>
        </w:rPr>
        <w:t>UT-BUG-001</w:t>
      </w:r>
      <w:r>
        <w:rPr>
          <w:rFonts w:hint="eastAsia" w:ascii="微软雅黑" w:hAnsi="微软雅黑" w:eastAsia="微软雅黑" w:cs="微软雅黑"/>
        </w:rPr>
        <w:t>（</w:t>
      </w:r>
      <w:r>
        <w:rPr>
          <w:rFonts w:hint="eastAsia" w:ascii="微软雅黑" w:hAnsi="微软雅黑" w:eastAsia="微软雅黑" w:cs="微软雅黑"/>
          <w:b/>
        </w:rPr>
        <w:t xml:space="preserve">P1 </w:t>
      </w:r>
      <w:r>
        <w:rPr>
          <w:rFonts w:hint="eastAsia" w:ascii="微软雅黑" w:hAnsi="微软雅黑" w:eastAsia="微软雅黑" w:cs="微软雅黑"/>
        </w:rPr>
        <w:t>严重）：订单支付时未校验支付金额是否为 null，当传入 null 时抛出空指针异常。修复方案：在方法开头添加支付金额非空校验；</w:t>
      </w:r>
    </w:p>
    <w:p w14:paraId="713212B1">
      <w:pPr>
        <w:pStyle w:val="4"/>
        <w:numPr>
          <w:ilvl w:val="0"/>
          <w:numId w:val="15"/>
        </w:numPr>
        <w:bidi w:val="0"/>
        <w:ind w:left="709" w:hanging="283"/>
        <w:jc w:val="left"/>
        <w:rPr>
          <w:rFonts w:hint="eastAsia" w:ascii="微软雅黑" w:hAnsi="微软雅黑" w:eastAsia="微软雅黑" w:cs="微软雅黑"/>
        </w:rPr>
      </w:pPr>
      <w:r>
        <w:rPr>
          <w:rFonts w:hint="eastAsia" w:ascii="微软雅黑" w:hAnsi="微软雅黑" w:eastAsia="微软雅黑" w:cs="微软雅黑"/>
          <w:b/>
        </w:rPr>
        <w:t>UT-BUG-002</w:t>
      </w:r>
      <w:r>
        <w:rPr>
          <w:rFonts w:hint="eastAsia" w:ascii="微软雅黑" w:hAnsi="微软雅黑" w:eastAsia="微软雅黑" w:cs="微软雅黑"/>
        </w:rPr>
        <w:t>（</w:t>
      </w:r>
      <w:r>
        <w:rPr>
          <w:rFonts w:hint="eastAsia" w:ascii="微软雅黑" w:hAnsi="微软雅黑" w:eastAsia="微软雅黑" w:cs="微软雅黑"/>
          <w:b/>
        </w:rPr>
        <w:t xml:space="preserve">P1 </w:t>
      </w:r>
      <w:r>
        <w:rPr>
          <w:rFonts w:hint="eastAsia" w:ascii="微软雅黑" w:hAnsi="微软雅黑" w:eastAsia="微软雅黑" w:cs="微软雅黑"/>
        </w:rPr>
        <w:t>严重）：骑手抢单时未校验订单是否已被其他骑手接单，导致同一订单被多个骑手同时抢单。修复方案：使用 Redis 分布式锁保证订单唯一性；</w:t>
      </w:r>
    </w:p>
    <w:p w14:paraId="0675909E">
      <w:pPr>
        <w:pStyle w:val="4"/>
        <w:numPr>
          <w:ilvl w:val="0"/>
          <w:numId w:val="15"/>
        </w:numPr>
        <w:bidi w:val="0"/>
        <w:ind w:left="709" w:hanging="283"/>
        <w:jc w:val="left"/>
        <w:rPr>
          <w:rFonts w:hint="eastAsia" w:ascii="微软雅黑" w:hAnsi="微软雅黑" w:eastAsia="微软雅黑" w:cs="微软雅黑"/>
        </w:rPr>
      </w:pPr>
      <w:r>
        <w:rPr>
          <w:rFonts w:hint="eastAsia" w:ascii="微软雅黑" w:hAnsi="微软雅黑" w:eastAsia="微软雅黑" w:cs="微软雅黑"/>
          <w:b/>
        </w:rPr>
        <w:t>UT-BUG-003</w:t>
      </w:r>
      <w:r>
        <w:rPr>
          <w:rFonts w:hint="eastAsia" w:ascii="微软雅黑" w:hAnsi="微软雅黑" w:eastAsia="微软雅黑" w:cs="微软雅黑"/>
        </w:rPr>
        <w:t>（</w:t>
      </w:r>
      <w:r>
        <w:rPr>
          <w:rFonts w:hint="eastAsia" w:ascii="微软雅黑" w:hAnsi="微软雅黑" w:eastAsia="微软雅黑" w:cs="微软雅黑"/>
          <w:b/>
        </w:rPr>
        <w:t xml:space="preserve">P2 </w:t>
      </w:r>
      <w:r>
        <w:rPr>
          <w:rFonts w:hint="eastAsia" w:ascii="微软雅黑" w:hAnsi="微软雅黑" w:eastAsia="微软雅黑" w:cs="微软雅黑"/>
        </w:rPr>
        <w:t>一般）：用户注册时密码明文存储，存在安全风险。修复方案：使用 BCrypt 算法对密码进行加密存储。</w:t>
      </w:r>
    </w:p>
    <w:p w14:paraId="30C6DA0C">
      <w:pPr>
        <w:pStyle w:val="17"/>
        <w:bidi w:val="0"/>
        <w:jc w:val="left"/>
        <w:rPr>
          <w:rFonts w:hint="eastAsia" w:ascii="微软雅黑" w:hAnsi="微软雅黑" w:eastAsia="微软雅黑" w:cs="微软雅黑"/>
        </w:rPr>
      </w:pPr>
    </w:p>
    <w:p w14:paraId="1FDFBB49">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4 </w:t>
      </w:r>
      <w:r>
        <w:rPr>
          <w:rFonts w:hint="eastAsia" w:ascii="微软雅黑" w:hAnsi="微软雅黑" w:eastAsia="微软雅黑" w:cs="微软雅黑"/>
        </w:rPr>
        <w:t>黑盒功能测试与禅道全生命周期缺陷管理</w:t>
      </w:r>
    </w:p>
    <w:p w14:paraId="206C3F89">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4.1 </w:t>
      </w:r>
      <w:r>
        <w:rPr>
          <w:rFonts w:hint="eastAsia" w:ascii="微软雅黑" w:hAnsi="微软雅黑" w:eastAsia="微软雅黑" w:cs="微软雅黑"/>
        </w:rPr>
        <w:t>测试目标与方法</w:t>
      </w:r>
    </w:p>
    <w:p w14:paraId="2B63CDC0">
      <w:pPr>
        <w:pStyle w:val="4"/>
        <w:bidi w:val="0"/>
        <w:jc w:val="left"/>
        <w:rPr>
          <w:rFonts w:hint="eastAsia" w:ascii="微软雅黑" w:hAnsi="微软雅黑" w:eastAsia="微软雅黑" w:cs="微软雅黑"/>
        </w:rPr>
      </w:pPr>
      <w:r>
        <w:rPr>
          <w:rFonts w:hint="eastAsia" w:ascii="微软雅黑" w:hAnsi="微软雅黑" w:eastAsia="微软雅黑" w:cs="微软雅黑"/>
        </w:rPr>
        <w:t>黑盒功能测试是验证系统功能是否符合需求规格说明书的核心测试活动，本次测试的目标是全面验证系统所有功能的正确性、完整性与易用性，确保系统能够满足用户的实际使用需求。</w:t>
      </w:r>
    </w:p>
    <w:p w14:paraId="6CF62985">
      <w:pPr>
        <w:pStyle w:val="4"/>
        <w:bidi w:val="0"/>
        <w:jc w:val="left"/>
        <w:rPr>
          <w:rFonts w:hint="eastAsia" w:ascii="微软雅黑" w:hAnsi="微软雅黑" w:eastAsia="微软雅黑" w:cs="微软雅黑"/>
        </w:rPr>
      </w:pPr>
      <w:r>
        <w:rPr>
          <w:rFonts w:hint="eastAsia" w:ascii="微软雅黑" w:hAnsi="微软雅黑" w:eastAsia="微软雅黑" w:cs="微软雅黑"/>
        </w:rPr>
        <w:t>本次测试采用四种经典黑盒测试方法相结合的方式：</w:t>
      </w:r>
    </w:p>
    <w:p w14:paraId="3F5F4E5B">
      <w:pPr>
        <w:pStyle w:val="4"/>
        <w:numPr>
          <w:ilvl w:val="0"/>
          <w:numId w:val="16"/>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等价类划分法：将输入数据划分为有效等价类与无效等价类，设计用例覆盖所有等价类；</w:t>
      </w:r>
    </w:p>
    <w:p w14:paraId="3B14F57C">
      <w:pPr>
        <w:pStyle w:val="4"/>
        <w:numPr>
          <w:ilvl w:val="0"/>
          <w:numId w:val="16"/>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边界值分析法：针对输入数据的边界值设计用例，验证边界条件下的系统行为；</w:t>
      </w:r>
    </w:p>
    <w:p w14:paraId="67D806E4">
      <w:pPr>
        <w:pStyle w:val="4"/>
        <w:numPr>
          <w:ilvl w:val="0"/>
          <w:numId w:val="16"/>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业务场景法：模拟用户实际使用场景，设计端到端的业务流程测试用例；</w:t>
      </w:r>
    </w:p>
    <w:p w14:paraId="2085AC69">
      <w:pPr>
        <w:pStyle w:val="4"/>
        <w:numPr>
          <w:ilvl w:val="0"/>
          <w:numId w:val="16"/>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探索性测试：在无预先设计用例的情况下，基于测试人员的经验与直觉自由探索系统，发现隐藏的缺陷。</w:t>
      </w:r>
    </w:p>
    <w:p w14:paraId="40854005">
      <w:pPr>
        <w:pStyle w:val="2"/>
        <w:numPr>
          <w:ilvl w:val="0"/>
          <w:numId w:val="0"/>
        </w:numPr>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4.2 </w:t>
      </w:r>
      <w:r>
        <w:rPr>
          <w:rFonts w:hint="eastAsia" w:ascii="微软雅黑" w:hAnsi="微软雅黑" w:eastAsia="微软雅黑" w:cs="微软雅黑"/>
        </w:rPr>
        <w:t>测试用例设计与执行</w:t>
      </w:r>
    </w:p>
    <w:p w14:paraId="68B00B40">
      <w:pPr>
        <w:pStyle w:val="4"/>
        <w:bidi w:val="0"/>
        <w:jc w:val="left"/>
        <w:rPr>
          <w:rFonts w:hint="eastAsia" w:ascii="微软雅黑" w:hAnsi="微软雅黑" w:eastAsia="微软雅黑" w:cs="微软雅黑"/>
        </w:rPr>
      </w:pPr>
      <w:r>
        <w:rPr>
          <w:rFonts w:hint="eastAsia" w:ascii="微软雅黑" w:hAnsi="微软雅黑" w:eastAsia="微软雅黑" w:cs="微软雅黑"/>
        </w:rPr>
        <w:t>本次共设计黑盒功能测试用例 926 条，其中等价类用例 368 条、边界值用例 245 条、业务场景用例 213 条、探索性测试用例 100 条。用例按照模块分类，覆盖系统所有功能点。</w:t>
      </w:r>
    </w:p>
    <w:p w14:paraId="6BAB7CB1">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4.2.1 </w:t>
      </w:r>
      <w:r>
        <w:rPr>
          <w:rFonts w:hint="eastAsia" w:ascii="微软雅黑" w:hAnsi="微软雅黑" w:eastAsia="微软雅黑" w:cs="微软雅黑"/>
        </w:rPr>
        <w:t>分模块测试用例示例</w:t>
      </w:r>
    </w:p>
    <w:p w14:paraId="67759C76">
      <w:pPr>
        <w:pStyle w:val="6"/>
        <w:bidi w:val="0"/>
        <w:ind w:left="0" w:firstLine="0"/>
        <w:jc w:val="left"/>
        <w:rPr>
          <w:rFonts w:hint="eastAsia" w:ascii="微软雅黑" w:hAnsi="微软雅黑" w:eastAsia="微软雅黑" w:cs="微软雅黑"/>
        </w:rPr>
      </w:pPr>
      <w:r>
        <w:rPr>
          <w:rFonts w:hint="eastAsia" w:ascii="微软雅黑" w:hAnsi="微软雅黑" w:eastAsia="微软雅黑" w:cs="微软雅黑"/>
        </w:rPr>
        <w:t>用户模块</w:t>
      </w:r>
    </w:p>
    <w:tbl>
      <w:tblPr>
        <w:tblStyle w:val="9"/>
        <w:tblW w:w="5000" w:type="pct"/>
        <w:tblInd w:w="-5" w:type="dxa"/>
        <w:tblLayout w:type="fixed"/>
        <w:tblCellMar>
          <w:top w:w="55" w:type="dxa"/>
          <w:left w:w="55" w:type="dxa"/>
          <w:bottom w:w="55" w:type="dxa"/>
          <w:right w:w="55" w:type="dxa"/>
        </w:tblCellMar>
      </w:tblPr>
      <w:tblGrid>
        <w:gridCol w:w="1624"/>
        <w:gridCol w:w="1624"/>
        <w:gridCol w:w="1625"/>
        <w:gridCol w:w="1624"/>
        <w:gridCol w:w="1624"/>
        <w:gridCol w:w="1625"/>
      </w:tblGrid>
      <w:tr w14:paraId="24BE8DBA">
        <w:tblPrEx>
          <w:tblCellMar>
            <w:top w:w="55" w:type="dxa"/>
            <w:left w:w="55" w:type="dxa"/>
            <w:bottom w:w="55" w:type="dxa"/>
            <w:right w:w="55" w:type="dxa"/>
          </w:tblCellMar>
        </w:tblPrEx>
        <w:trPr>
          <w:tblHeader/>
        </w:trPr>
        <w:tc>
          <w:tcPr>
            <w:tcW w:w="1606" w:type="dxa"/>
            <w:tcBorders>
              <w:top w:val="single" w:color="000000" w:sz="4" w:space="0"/>
              <w:left w:val="single" w:color="000000" w:sz="4" w:space="0"/>
              <w:bottom w:val="single" w:color="000000" w:sz="4" w:space="0"/>
            </w:tcBorders>
          </w:tcPr>
          <w:p w14:paraId="36B0A081">
            <w:pPr>
              <w:pStyle w:val="16"/>
              <w:bidi w:val="0"/>
              <w:jc w:val="left"/>
              <w:rPr>
                <w:rFonts w:hint="eastAsia" w:ascii="微软雅黑" w:hAnsi="微软雅黑" w:eastAsia="微软雅黑" w:cs="微软雅黑"/>
              </w:rPr>
            </w:pPr>
            <w:r>
              <w:rPr>
                <w:rFonts w:hint="eastAsia" w:ascii="微软雅黑" w:hAnsi="微软雅黑" w:eastAsia="微软雅黑" w:cs="微软雅黑"/>
              </w:rPr>
              <w:t>用例ID</w:t>
            </w:r>
          </w:p>
        </w:tc>
        <w:tc>
          <w:tcPr>
            <w:tcW w:w="1606" w:type="dxa"/>
            <w:tcBorders>
              <w:top w:val="single" w:color="000000" w:sz="4" w:space="0"/>
              <w:left w:val="single" w:color="000000" w:sz="4" w:space="0"/>
              <w:bottom w:val="single" w:color="000000" w:sz="4" w:space="0"/>
            </w:tcBorders>
          </w:tcPr>
          <w:p w14:paraId="5A522B14">
            <w:pPr>
              <w:pStyle w:val="16"/>
              <w:bidi w:val="0"/>
              <w:jc w:val="left"/>
              <w:rPr>
                <w:rFonts w:hint="eastAsia" w:ascii="微软雅黑" w:hAnsi="微软雅黑" w:eastAsia="微软雅黑" w:cs="微软雅黑"/>
              </w:rPr>
            </w:pPr>
            <w:r>
              <w:rPr>
                <w:rFonts w:hint="eastAsia" w:ascii="微软雅黑" w:hAnsi="微软雅黑" w:eastAsia="微软雅黑" w:cs="微软雅黑"/>
              </w:rPr>
              <w:t>测试场景</w:t>
            </w:r>
          </w:p>
        </w:tc>
        <w:tc>
          <w:tcPr>
            <w:tcW w:w="1607" w:type="dxa"/>
            <w:tcBorders>
              <w:top w:val="single" w:color="000000" w:sz="4" w:space="0"/>
              <w:left w:val="single" w:color="000000" w:sz="4" w:space="0"/>
              <w:bottom w:val="single" w:color="000000" w:sz="4" w:space="0"/>
            </w:tcBorders>
          </w:tcPr>
          <w:p w14:paraId="5F742D6B">
            <w:pPr>
              <w:pStyle w:val="16"/>
              <w:bidi w:val="0"/>
              <w:jc w:val="left"/>
              <w:rPr>
                <w:rFonts w:hint="eastAsia" w:ascii="微软雅黑" w:hAnsi="微软雅黑" w:eastAsia="微软雅黑" w:cs="微软雅黑"/>
              </w:rPr>
            </w:pPr>
            <w:r>
              <w:rPr>
                <w:rFonts w:hint="eastAsia" w:ascii="微软雅黑" w:hAnsi="微软雅黑" w:eastAsia="微软雅黑" w:cs="微软雅黑"/>
              </w:rPr>
              <w:t>测试步骤</w:t>
            </w:r>
          </w:p>
        </w:tc>
        <w:tc>
          <w:tcPr>
            <w:tcW w:w="1606" w:type="dxa"/>
            <w:tcBorders>
              <w:top w:val="single" w:color="000000" w:sz="4" w:space="0"/>
              <w:left w:val="single" w:color="000000" w:sz="4" w:space="0"/>
              <w:bottom w:val="single" w:color="000000" w:sz="4" w:space="0"/>
            </w:tcBorders>
          </w:tcPr>
          <w:p w14:paraId="49C44B0D">
            <w:pPr>
              <w:pStyle w:val="16"/>
              <w:bidi w:val="0"/>
              <w:jc w:val="left"/>
              <w:rPr>
                <w:rFonts w:hint="eastAsia" w:ascii="微软雅黑" w:hAnsi="微软雅黑" w:eastAsia="微软雅黑" w:cs="微软雅黑"/>
              </w:rPr>
            </w:pPr>
            <w:r>
              <w:rPr>
                <w:rFonts w:hint="eastAsia" w:ascii="微软雅黑" w:hAnsi="微软雅黑" w:eastAsia="微软雅黑" w:cs="微软雅黑"/>
              </w:rPr>
              <w:t>输入数据</w:t>
            </w:r>
          </w:p>
        </w:tc>
        <w:tc>
          <w:tcPr>
            <w:tcW w:w="1606" w:type="dxa"/>
            <w:tcBorders>
              <w:top w:val="single" w:color="000000" w:sz="4" w:space="0"/>
              <w:left w:val="single" w:color="000000" w:sz="4" w:space="0"/>
              <w:bottom w:val="single" w:color="000000" w:sz="4" w:space="0"/>
            </w:tcBorders>
          </w:tcPr>
          <w:p w14:paraId="62CCBAFE">
            <w:pPr>
              <w:pStyle w:val="16"/>
              <w:bidi w:val="0"/>
              <w:jc w:val="left"/>
              <w:rPr>
                <w:rFonts w:hint="eastAsia" w:ascii="微软雅黑" w:hAnsi="微软雅黑" w:eastAsia="微软雅黑" w:cs="微软雅黑"/>
              </w:rPr>
            </w:pPr>
            <w:r>
              <w:rPr>
                <w:rFonts w:hint="eastAsia" w:ascii="微软雅黑" w:hAnsi="微软雅黑" w:eastAsia="微软雅黑" w:cs="微软雅黑"/>
              </w:rPr>
              <w:t>预期结果</w:t>
            </w:r>
          </w:p>
        </w:tc>
        <w:tc>
          <w:tcPr>
            <w:tcW w:w="1607" w:type="dxa"/>
            <w:tcBorders>
              <w:top w:val="single" w:color="000000" w:sz="4" w:space="0"/>
              <w:left w:val="single" w:color="000000" w:sz="4" w:space="0"/>
              <w:bottom w:val="single" w:color="000000" w:sz="4" w:space="0"/>
              <w:right w:val="single" w:color="000000" w:sz="4" w:space="0"/>
            </w:tcBorders>
          </w:tcPr>
          <w:p w14:paraId="72F05469">
            <w:pPr>
              <w:pStyle w:val="16"/>
              <w:bidi w:val="0"/>
              <w:jc w:val="left"/>
              <w:rPr>
                <w:rFonts w:hint="eastAsia" w:ascii="微软雅黑" w:hAnsi="微软雅黑" w:eastAsia="微软雅黑" w:cs="微软雅黑"/>
              </w:rPr>
            </w:pPr>
            <w:r>
              <w:rPr>
                <w:rFonts w:hint="eastAsia" w:ascii="微软雅黑" w:hAnsi="微软雅黑" w:eastAsia="微软雅黑" w:cs="微软雅黑"/>
              </w:rPr>
              <w:t>实测结果</w:t>
            </w:r>
          </w:p>
        </w:tc>
      </w:tr>
      <w:tr w14:paraId="7135E366">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319BCC8D">
            <w:pPr>
              <w:pStyle w:val="15"/>
              <w:bidi w:val="0"/>
              <w:jc w:val="left"/>
              <w:rPr>
                <w:rFonts w:hint="eastAsia" w:ascii="微软雅黑" w:hAnsi="微软雅黑" w:eastAsia="微软雅黑" w:cs="微软雅黑"/>
              </w:rPr>
            </w:pPr>
            <w:r>
              <w:rPr>
                <w:rFonts w:hint="eastAsia" w:ascii="微软雅黑" w:hAnsi="微软雅黑" w:eastAsia="微软雅黑" w:cs="微软雅黑"/>
              </w:rPr>
              <w:t>WX-USER-001</w:t>
            </w:r>
          </w:p>
        </w:tc>
        <w:tc>
          <w:tcPr>
            <w:tcW w:w="1606" w:type="dxa"/>
            <w:tcBorders>
              <w:left w:val="single" w:color="000000" w:sz="4" w:space="0"/>
              <w:bottom w:val="single" w:color="000000" w:sz="4" w:space="0"/>
            </w:tcBorders>
          </w:tcPr>
          <w:p w14:paraId="0F140792">
            <w:pPr>
              <w:pStyle w:val="15"/>
              <w:bidi w:val="0"/>
              <w:jc w:val="left"/>
              <w:rPr>
                <w:rFonts w:hint="eastAsia" w:ascii="微软雅黑" w:hAnsi="微软雅黑" w:eastAsia="微软雅黑" w:cs="微软雅黑"/>
              </w:rPr>
            </w:pPr>
            <w:r>
              <w:rPr>
                <w:rFonts w:hint="eastAsia" w:ascii="微软雅黑" w:hAnsi="微软雅黑" w:eastAsia="微软雅黑" w:cs="微软雅黑"/>
              </w:rPr>
              <w:t>用户正常登录</w:t>
            </w:r>
          </w:p>
        </w:tc>
        <w:tc>
          <w:tcPr>
            <w:tcW w:w="1607" w:type="dxa"/>
            <w:tcBorders>
              <w:left w:val="single" w:color="000000" w:sz="4" w:space="0"/>
              <w:bottom w:val="single" w:color="000000" w:sz="4" w:space="0"/>
            </w:tcBorders>
          </w:tcPr>
          <w:p w14:paraId="1362E6E2">
            <w:pPr>
              <w:pStyle w:val="15"/>
              <w:bidi w:val="0"/>
              <w:jc w:val="left"/>
              <w:rPr>
                <w:rFonts w:hint="eastAsia" w:ascii="微软雅黑" w:hAnsi="微软雅黑" w:eastAsia="微软雅黑" w:cs="微软雅黑"/>
              </w:rPr>
            </w:pPr>
            <w:r>
              <w:rPr>
                <w:rFonts w:hint="eastAsia" w:ascii="微软雅黑" w:hAnsi="微软雅黑" w:eastAsia="微软雅黑" w:cs="微软雅黑"/>
              </w:rPr>
              <w:t>1.打开小程序；2.点击"我的"；3.点击登录；4.输入手机号；5.获取验证码；6.输入验证码；7.点击登录</w:t>
            </w:r>
          </w:p>
        </w:tc>
        <w:tc>
          <w:tcPr>
            <w:tcW w:w="1606" w:type="dxa"/>
            <w:tcBorders>
              <w:left w:val="single" w:color="000000" w:sz="4" w:space="0"/>
              <w:bottom w:val="single" w:color="000000" w:sz="4" w:space="0"/>
            </w:tcBorders>
          </w:tcPr>
          <w:p w14:paraId="34BBBF93">
            <w:pPr>
              <w:pStyle w:val="15"/>
              <w:bidi w:val="0"/>
              <w:jc w:val="left"/>
              <w:rPr>
                <w:rFonts w:hint="eastAsia" w:ascii="微软雅黑" w:hAnsi="微软雅黑" w:eastAsia="微软雅黑" w:cs="微软雅黑"/>
              </w:rPr>
            </w:pPr>
            <w:r>
              <w:rPr>
                <w:rFonts w:hint="eastAsia" w:ascii="微软雅黑" w:hAnsi="微软雅黑" w:eastAsia="微软雅黑" w:cs="微软雅黑"/>
              </w:rPr>
              <w:t>手机号：13800138000，验证码：123456</w:t>
            </w:r>
          </w:p>
        </w:tc>
        <w:tc>
          <w:tcPr>
            <w:tcW w:w="1606" w:type="dxa"/>
            <w:tcBorders>
              <w:left w:val="single" w:color="000000" w:sz="4" w:space="0"/>
              <w:bottom w:val="single" w:color="000000" w:sz="4" w:space="0"/>
            </w:tcBorders>
          </w:tcPr>
          <w:p w14:paraId="74DEC7BA">
            <w:pPr>
              <w:pStyle w:val="15"/>
              <w:bidi w:val="0"/>
              <w:jc w:val="left"/>
              <w:rPr>
                <w:rFonts w:hint="eastAsia" w:ascii="微软雅黑" w:hAnsi="微软雅黑" w:eastAsia="微软雅黑" w:cs="微软雅黑"/>
              </w:rPr>
            </w:pPr>
            <w:r>
              <w:rPr>
                <w:rFonts w:hint="eastAsia" w:ascii="微软雅黑" w:hAnsi="微软雅黑" w:eastAsia="微软雅黑" w:cs="微软雅黑"/>
              </w:rPr>
              <w:t>登录成功，进入个人中心</w:t>
            </w:r>
          </w:p>
        </w:tc>
        <w:tc>
          <w:tcPr>
            <w:tcW w:w="1607" w:type="dxa"/>
            <w:tcBorders>
              <w:left w:val="single" w:color="000000" w:sz="4" w:space="0"/>
              <w:bottom w:val="single" w:color="000000" w:sz="4" w:space="0"/>
              <w:right w:val="single" w:color="000000" w:sz="4" w:space="0"/>
            </w:tcBorders>
          </w:tcPr>
          <w:p w14:paraId="6BD6C469">
            <w:pPr>
              <w:pStyle w:val="15"/>
              <w:bidi w:val="0"/>
              <w:jc w:val="left"/>
              <w:rPr>
                <w:rFonts w:hint="eastAsia" w:ascii="微软雅黑" w:hAnsi="微软雅黑" w:eastAsia="微软雅黑" w:cs="微软雅黑"/>
              </w:rPr>
            </w:pPr>
            <w:r>
              <w:rPr>
                <w:rFonts w:hint="eastAsia" w:ascii="微软雅黑" w:hAnsi="微软雅黑" w:eastAsia="微软雅黑" w:cs="微软雅黑"/>
              </w:rPr>
              <w:t>通过</w:t>
            </w:r>
          </w:p>
        </w:tc>
      </w:tr>
      <w:tr w14:paraId="726414BD">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4095CECE">
            <w:pPr>
              <w:pStyle w:val="15"/>
              <w:bidi w:val="0"/>
              <w:jc w:val="left"/>
              <w:rPr>
                <w:rFonts w:hint="eastAsia" w:ascii="微软雅黑" w:hAnsi="微软雅黑" w:eastAsia="微软雅黑" w:cs="微软雅黑"/>
              </w:rPr>
            </w:pPr>
            <w:r>
              <w:rPr>
                <w:rFonts w:hint="eastAsia" w:ascii="微软雅黑" w:hAnsi="微软雅黑" w:eastAsia="微软雅黑" w:cs="微软雅黑"/>
              </w:rPr>
              <w:t>WX-USER-002</w:t>
            </w:r>
          </w:p>
        </w:tc>
        <w:tc>
          <w:tcPr>
            <w:tcW w:w="1606" w:type="dxa"/>
            <w:tcBorders>
              <w:left w:val="single" w:color="000000" w:sz="4" w:space="0"/>
              <w:bottom w:val="single" w:color="000000" w:sz="4" w:space="0"/>
            </w:tcBorders>
          </w:tcPr>
          <w:p w14:paraId="30A2FEEC">
            <w:pPr>
              <w:pStyle w:val="15"/>
              <w:bidi w:val="0"/>
              <w:jc w:val="left"/>
              <w:rPr>
                <w:rFonts w:hint="eastAsia" w:ascii="微软雅黑" w:hAnsi="微软雅黑" w:eastAsia="微软雅黑" w:cs="微软雅黑"/>
              </w:rPr>
            </w:pPr>
            <w:r>
              <w:rPr>
                <w:rFonts w:hint="eastAsia" w:ascii="微软雅黑" w:hAnsi="微软雅黑" w:eastAsia="微软雅黑" w:cs="微软雅黑"/>
              </w:rPr>
              <w:t>验证码错误登录</w:t>
            </w:r>
          </w:p>
        </w:tc>
        <w:tc>
          <w:tcPr>
            <w:tcW w:w="1607" w:type="dxa"/>
            <w:tcBorders>
              <w:left w:val="single" w:color="000000" w:sz="4" w:space="0"/>
              <w:bottom w:val="single" w:color="000000" w:sz="4" w:space="0"/>
            </w:tcBorders>
          </w:tcPr>
          <w:p w14:paraId="6C3D897F">
            <w:pPr>
              <w:pStyle w:val="15"/>
              <w:bidi w:val="0"/>
              <w:jc w:val="left"/>
              <w:rPr>
                <w:rFonts w:hint="eastAsia" w:ascii="微软雅黑" w:hAnsi="微软雅黑" w:eastAsia="微软雅黑" w:cs="微软雅黑"/>
              </w:rPr>
            </w:pPr>
            <w:r>
              <w:rPr>
                <w:rFonts w:hint="eastAsia" w:ascii="微软雅黑" w:hAnsi="微软雅黑" w:eastAsia="微软雅黑" w:cs="微软雅黑"/>
              </w:rPr>
              <w:t>1.打开小程序；2.点击"我的"；3.点击登录；4.输入手机号；5.获取验证码；6.输入错误验证码；7.点击登录</w:t>
            </w:r>
          </w:p>
        </w:tc>
        <w:tc>
          <w:tcPr>
            <w:tcW w:w="1606" w:type="dxa"/>
            <w:tcBorders>
              <w:left w:val="single" w:color="000000" w:sz="4" w:space="0"/>
              <w:bottom w:val="single" w:color="000000" w:sz="4" w:space="0"/>
            </w:tcBorders>
          </w:tcPr>
          <w:p w14:paraId="02349482">
            <w:pPr>
              <w:pStyle w:val="15"/>
              <w:bidi w:val="0"/>
              <w:jc w:val="left"/>
              <w:rPr>
                <w:rFonts w:hint="eastAsia" w:ascii="微软雅黑" w:hAnsi="微软雅黑" w:eastAsia="微软雅黑" w:cs="微软雅黑"/>
              </w:rPr>
            </w:pPr>
            <w:r>
              <w:rPr>
                <w:rFonts w:hint="eastAsia" w:ascii="微软雅黑" w:hAnsi="微软雅黑" w:eastAsia="微软雅黑" w:cs="微软雅黑"/>
              </w:rPr>
              <w:t>手机号：13800138000，验证码：654321</w:t>
            </w:r>
          </w:p>
        </w:tc>
        <w:tc>
          <w:tcPr>
            <w:tcW w:w="1606" w:type="dxa"/>
            <w:tcBorders>
              <w:left w:val="single" w:color="000000" w:sz="4" w:space="0"/>
              <w:bottom w:val="single" w:color="000000" w:sz="4" w:space="0"/>
            </w:tcBorders>
          </w:tcPr>
          <w:p w14:paraId="0F0D4636">
            <w:pPr>
              <w:pStyle w:val="15"/>
              <w:bidi w:val="0"/>
              <w:jc w:val="left"/>
              <w:rPr>
                <w:rFonts w:hint="eastAsia" w:ascii="微软雅黑" w:hAnsi="微软雅黑" w:eastAsia="微软雅黑" w:cs="微软雅黑"/>
              </w:rPr>
            </w:pPr>
            <w:r>
              <w:rPr>
                <w:rFonts w:hint="eastAsia" w:ascii="微软雅黑" w:hAnsi="微软雅黑" w:eastAsia="微软雅黑" w:cs="微软雅黑"/>
              </w:rPr>
              <w:t>登录失败，提示"验证码错误"</w:t>
            </w:r>
          </w:p>
        </w:tc>
        <w:tc>
          <w:tcPr>
            <w:tcW w:w="1607" w:type="dxa"/>
            <w:tcBorders>
              <w:left w:val="single" w:color="000000" w:sz="4" w:space="0"/>
              <w:bottom w:val="single" w:color="000000" w:sz="4" w:space="0"/>
              <w:right w:val="single" w:color="000000" w:sz="4" w:space="0"/>
            </w:tcBorders>
          </w:tcPr>
          <w:p w14:paraId="3D2BE4BA">
            <w:pPr>
              <w:pStyle w:val="15"/>
              <w:bidi w:val="0"/>
              <w:jc w:val="left"/>
              <w:rPr>
                <w:rFonts w:hint="eastAsia" w:ascii="微软雅黑" w:hAnsi="微软雅黑" w:eastAsia="微软雅黑" w:cs="微软雅黑"/>
              </w:rPr>
            </w:pPr>
            <w:r>
              <w:rPr>
                <w:rFonts w:hint="eastAsia" w:ascii="微软雅黑" w:hAnsi="微软雅黑" w:eastAsia="微软雅黑" w:cs="微软雅黑"/>
              </w:rPr>
              <w:t>通过</w:t>
            </w:r>
          </w:p>
        </w:tc>
      </w:tr>
      <w:tr w14:paraId="5EC126C5">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25168E1E">
            <w:pPr>
              <w:pStyle w:val="15"/>
              <w:bidi w:val="0"/>
              <w:jc w:val="left"/>
              <w:rPr>
                <w:rFonts w:hint="eastAsia" w:ascii="微软雅黑" w:hAnsi="微软雅黑" w:eastAsia="微软雅黑" w:cs="微软雅黑"/>
              </w:rPr>
            </w:pPr>
            <w:r>
              <w:rPr>
                <w:rFonts w:hint="eastAsia" w:ascii="微软雅黑" w:hAnsi="微软雅黑" w:eastAsia="微软雅黑" w:cs="微软雅黑"/>
              </w:rPr>
              <w:t>WX-USER-003</w:t>
            </w:r>
          </w:p>
        </w:tc>
        <w:tc>
          <w:tcPr>
            <w:tcW w:w="1606" w:type="dxa"/>
            <w:tcBorders>
              <w:left w:val="single" w:color="000000" w:sz="4" w:space="0"/>
              <w:bottom w:val="single" w:color="000000" w:sz="4" w:space="0"/>
            </w:tcBorders>
          </w:tcPr>
          <w:p w14:paraId="0C2281B4">
            <w:pPr>
              <w:pStyle w:val="15"/>
              <w:bidi w:val="0"/>
              <w:jc w:val="left"/>
              <w:rPr>
                <w:rFonts w:hint="eastAsia" w:ascii="微软雅黑" w:hAnsi="微软雅黑" w:eastAsia="微软雅黑" w:cs="微软雅黑"/>
              </w:rPr>
            </w:pPr>
            <w:r>
              <w:rPr>
                <w:rFonts w:hint="eastAsia" w:ascii="微软雅黑" w:hAnsi="微软雅黑" w:eastAsia="微软雅黑" w:cs="微软雅黑"/>
              </w:rPr>
              <w:t>注册新用户</w:t>
            </w:r>
          </w:p>
        </w:tc>
        <w:tc>
          <w:tcPr>
            <w:tcW w:w="1607" w:type="dxa"/>
            <w:tcBorders>
              <w:left w:val="single" w:color="000000" w:sz="4" w:space="0"/>
              <w:bottom w:val="single" w:color="000000" w:sz="4" w:space="0"/>
            </w:tcBorders>
          </w:tcPr>
          <w:p w14:paraId="31EF9890">
            <w:pPr>
              <w:pStyle w:val="15"/>
              <w:bidi w:val="0"/>
              <w:jc w:val="left"/>
              <w:rPr>
                <w:rFonts w:hint="eastAsia" w:ascii="微软雅黑" w:hAnsi="微软雅黑" w:eastAsia="微软雅黑" w:cs="微软雅黑"/>
              </w:rPr>
            </w:pPr>
            <w:r>
              <w:rPr>
                <w:rFonts w:hint="eastAsia" w:ascii="微软雅黑" w:hAnsi="微软雅黑" w:eastAsia="微软雅黑" w:cs="微软雅黑"/>
              </w:rPr>
              <w:t>1.打开小程序；2.点击"我的"；3.点击注册；4.输入手机号、密码、昵称；5.点击注册</w:t>
            </w:r>
          </w:p>
        </w:tc>
        <w:tc>
          <w:tcPr>
            <w:tcW w:w="1606" w:type="dxa"/>
            <w:tcBorders>
              <w:left w:val="single" w:color="000000" w:sz="4" w:space="0"/>
              <w:bottom w:val="single" w:color="000000" w:sz="4" w:space="0"/>
            </w:tcBorders>
          </w:tcPr>
          <w:p w14:paraId="430222D6">
            <w:pPr>
              <w:pStyle w:val="15"/>
              <w:bidi w:val="0"/>
              <w:jc w:val="left"/>
              <w:rPr>
                <w:rFonts w:hint="eastAsia" w:ascii="微软雅黑" w:hAnsi="微软雅黑" w:eastAsia="微软雅黑" w:cs="微软雅黑"/>
              </w:rPr>
            </w:pPr>
            <w:r>
              <w:rPr>
                <w:rFonts w:hint="eastAsia" w:ascii="微软雅黑" w:hAnsi="微软雅黑" w:eastAsia="微软雅黑" w:cs="微软雅黑"/>
              </w:rPr>
              <w:t>手机号：13800138001，密码：123456，昵称：小明</w:t>
            </w:r>
          </w:p>
        </w:tc>
        <w:tc>
          <w:tcPr>
            <w:tcW w:w="1606" w:type="dxa"/>
            <w:tcBorders>
              <w:left w:val="single" w:color="000000" w:sz="4" w:space="0"/>
              <w:bottom w:val="single" w:color="000000" w:sz="4" w:space="0"/>
            </w:tcBorders>
          </w:tcPr>
          <w:p w14:paraId="452AE4F1">
            <w:pPr>
              <w:pStyle w:val="15"/>
              <w:bidi w:val="0"/>
              <w:jc w:val="left"/>
              <w:rPr>
                <w:rFonts w:hint="eastAsia" w:ascii="微软雅黑" w:hAnsi="微软雅黑" w:eastAsia="微软雅黑" w:cs="微软雅黑"/>
              </w:rPr>
            </w:pPr>
            <w:r>
              <w:rPr>
                <w:rFonts w:hint="eastAsia" w:ascii="微软雅黑" w:hAnsi="微软雅黑" w:eastAsia="微软雅黑" w:cs="微软雅黑"/>
              </w:rPr>
              <w:t>注册成功，自动登录</w:t>
            </w:r>
          </w:p>
        </w:tc>
        <w:tc>
          <w:tcPr>
            <w:tcW w:w="1607" w:type="dxa"/>
            <w:tcBorders>
              <w:left w:val="single" w:color="000000" w:sz="4" w:space="0"/>
              <w:bottom w:val="single" w:color="000000" w:sz="4" w:space="0"/>
              <w:right w:val="single" w:color="000000" w:sz="4" w:space="0"/>
            </w:tcBorders>
          </w:tcPr>
          <w:p w14:paraId="0ADA86B9">
            <w:pPr>
              <w:pStyle w:val="15"/>
              <w:bidi w:val="0"/>
              <w:jc w:val="left"/>
              <w:rPr>
                <w:rFonts w:hint="eastAsia" w:ascii="微软雅黑" w:hAnsi="微软雅黑" w:eastAsia="微软雅黑" w:cs="微软雅黑"/>
              </w:rPr>
            </w:pPr>
            <w:r>
              <w:rPr>
                <w:rFonts w:hint="eastAsia" w:ascii="微软雅黑" w:hAnsi="微软雅黑" w:eastAsia="微软雅黑" w:cs="微软雅黑"/>
              </w:rPr>
              <w:t>通过</w:t>
            </w:r>
          </w:p>
        </w:tc>
      </w:tr>
      <w:tr w14:paraId="469A0E79">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583FCEB4">
            <w:pPr>
              <w:pStyle w:val="15"/>
              <w:bidi w:val="0"/>
              <w:jc w:val="left"/>
              <w:rPr>
                <w:rFonts w:hint="eastAsia" w:ascii="微软雅黑" w:hAnsi="微软雅黑" w:eastAsia="微软雅黑" w:cs="微软雅黑"/>
              </w:rPr>
            </w:pPr>
            <w:r>
              <w:rPr>
                <w:rFonts w:hint="eastAsia" w:ascii="微软雅黑" w:hAnsi="微软雅黑" w:eastAsia="微软雅黑" w:cs="微软雅黑"/>
              </w:rPr>
              <w:t>WX-USER-004</w:t>
            </w:r>
          </w:p>
        </w:tc>
        <w:tc>
          <w:tcPr>
            <w:tcW w:w="1606" w:type="dxa"/>
            <w:tcBorders>
              <w:left w:val="single" w:color="000000" w:sz="4" w:space="0"/>
              <w:bottom w:val="single" w:color="000000" w:sz="4" w:space="0"/>
            </w:tcBorders>
          </w:tcPr>
          <w:p w14:paraId="62E6E074">
            <w:pPr>
              <w:pStyle w:val="15"/>
              <w:bidi w:val="0"/>
              <w:jc w:val="left"/>
              <w:rPr>
                <w:rFonts w:hint="eastAsia" w:ascii="微软雅黑" w:hAnsi="微软雅黑" w:eastAsia="微软雅黑" w:cs="微软雅黑"/>
              </w:rPr>
            </w:pPr>
            <w:r>
              <w:rPr>
                <w:rFonts w:hint="eastAsia" w:ascii="微软雅黑" w:hAnsi="微软雅黑" w:eastAsia="微软雅黑" w:cs="微软雅黑"/>
              </w:rPr>
              <w:t>添加收货地址</w:t>
            </w:r>
          </w:p>
        </w:tc>
        <w:tc>
          <w:tcPr>
            <w:tcW w:w="1607" w:type="dxa"/>
            <w:tcBorders>
              <w:left w:val="single" w:color="000000" w:sz="4" w:space="0"/>
              <w:bottom w:val="single" w:color="000000" w:sz="4" w:space="0"/>
            </w:tcBorders>
          </w:tcPr>
          <w:p w14:paraId="2BABAD05">
            <w:pPr>
              <w:pStyle w:val="15"/>
              <w:bidi w:val="0"/>
              <w:jc w:val="left"/>
              <w:rPr>
                <w:rFonts w:hint="eastAsia" w:ascii="微软雅黑" w:hAnsi="微软雅黑" w:eastAsia="微软雅黑" w:cs="微软雅黑"/>
              </w:rPr>
            </w:pPr>
            <w:r>
              <w:rPr>
                <w:rFonts w:hint="eastAsia" w:ascii="微软雅黑" w:hAnsi="微软雅黑" w:eastAsia="微软雅黑" w:cs="微软雅黑"/>
              </w:rPr>
              <w:t>1.登录小程序；2.进入个人中心；3.点击收货地址；4.点击添加地址；5.填写地址信息；6.点击保存</w:t>
            </w:r>
          </w:p>
        </w:tc>
        <w:tc>
          <w:tcPr>
            <w:tcW w:w="1606" w:type="dxa"/>
            <w:tcBorders>
              <w:left w:val="single" w:color="000000" w:sz="4" w:space="0"/>
              <w:bottom w:val="single" w:color="000000" w:sz="4" w:space="0"/>
            </w:tcBorders>
          </w:tcPr>
          <w:p w14:paraId="0DFA7190">
            <w:pPr>
              <w:pStyle w:val="15"/>
              <w:bidi w:val="0"/>
              <w:jc w:val="left"/>
              <w:rPr>
                <w:rFonts w:hint="eastAsia" w:ascii="微软雅黑" w:hAnsi="微软雅黑" w:eastAsia="微软雅黑" w:cs="微软雅黑"/>
              </w:rPr>
            </w:pPr>
            <w:r>
              <w:rPr>
                <w:rFonts w:hint="eastAsia" w:ascii="微软雅黑" w:hAnsi="微软雅黑" w:eastAsia="微软雅黑" w:cs="微软雅黑"/>
              </w:rPr>
              <w:t>收货人：小明，电话：13800138000，地址：XX宿舍3号楼402</w:t>
            </w:r>
          </w:p>
        </w:tc>
        <w:tc>
          <w:tcPr>
            <w:tcW w:w="1606" w:type="dxa"/>
            <w:tcBorders>
              <w:left w:val="single" w:color="000000" w:sz="4" w:space="0"/>
              <w:bottom w:val="single" w:color="000000" w:sz="4" w:space="0"/>
            </w:tcBorders>
          </w:tcPr>
          <w:p w14:paraId="222A20DA">
            <w:pPr>
              <w:pStyle w:val="15"/>
              <w:bidi w:val="0"/>
              <w:jc w:val="left"/>
              <w:rPr>
                <w:rFonts w:hint="eastAsia" w:ascii="微软雅黑" w:hAnsi="微软雅黑" w:eastAsia="微软雅黑" w:cs="微软雅黑"/>
              </w:rPr>
            </w:pPr>
            <w:r>
              <w:rPr>
                <w:rFonts w:hint="eastAsia" w:ascii="微软雅黑" w:hAnsi="微软雅黑" w:eastAsia="微软雅黑" w:cs="微软雅黑"/>
              </w:rPr>
              <w:t>地址添加成功</w:t>
            </w:r>
          </w:p>
        </w:tc>
        <w:tc>
          <w:tcPr>
            <w:tcW w:w="1607" w:type="dxa"/>
            <w:tcBorders>
              <w:left w:val="single" w:color="000000" w:sz="4" w:space="0"/>
              <w:bottom w:val="single" w:color="000000" w:sz="4" w:space="0"/>
              <w:right w:val="single" w:color="000000" w:sz="4" w:space="0"/>
            </w:tcBorders>
          </w:tcPr>
          <w:p w14:paraId="7B8FFA9C">
            <w:pPr>
              <w:pStyle w:val="15"/>
              <w:bidi w:val="0"/>
              <w:jc w:val="left"/>
              <w:rPr>
                <w:rFonts w:hint="eastAsia" w:ascii="微软雅黑" w:hAnsi="微软雅黑" w:eastAsia="微软雅黑" w:cs="微软雅黑"/>
              </w:rPr>
            </w:pPr>
            <w:r>
              <w:rPr>
                <w:rFonts w:hint="eastAsia" w:ascii="微软雅黑" w:hAnsi="微软雅黑" w:eastAsia="微软雅黑" w:cs="微软雅黑"/>
              </w:rPr>
              <w:t>通过</w:t>
            </w:r>
          </w:p>
        </w:tc>
      </w:tr>
    </w:tbl>
    <w:p w14:paraId="61A901B2">
      <w:pPr>
        <w:pStyle w:val="4"/>
        <w:bidi w:val="0"/>
        <w:jc w:val="left"/>
        <w:rPr>
          <w:rFonts w:hint="eastAsia" w:ascii="微软雅黑" w:hAnsi="微软雅黑" w:eastAsia="微软雅黑" w:cs="微软雅黑"/>
        </w:rPr>
      </w:pPr>
    </w:p>
    <w:p w14:paraId="148DEA08">
      <w:pPr>
        <w:pStyle w:val="6"/>
        <w:bidi w:val="0"/>
        <w:ind w:left="0" w:firstLine="0"/>
        <w:jc w:val="left"/>
        <w:rPr>
          <w:rFonts w:hint="eastAsia" w:ascii="微软雅黑" w:hAnsi="微软雅黑" w:eastAsia="微软雅黑" w:cs="微软雅黑"/>
        </w:rPr>
      </w:pPr>
      <w:r>
        <w:rPr>
          <w:rFonts w:hint="eastAsia" w:ascii="微软雅黑" w:hAnsi="微软雅黑" w:eastAsia="微软雅黑" w:cs="微软雅黑"/>
        </w:rPr>
        <w:t>商家模块</w:t>
      </w:r>
    </w:p>
    <w:tbl>
      <w:tblPr>
        <w:tblStyle w:val="9"/>
        <w:tblW w:w="5000" w:type="pct"/>
        <w:tblInd w:w="-5" w:type="dxa"/>
        <w:tblLayout w:type="fixed"/>
        <w:tblCellMar>
          <w:top w:w="55" w:type="dxa"/>
          <w:left w:w="55" w:type="dxa"/>
          <w:bottom w:w="55" w:type="dxa"/>
          <w:right w:w="55" w:type="dxa"/>
        </w:tblCellMar>
      </w:tblPr>
      <w:tblGrid>
        <w:gridCol w:w="1624"/>
        <w:gridCol w:w="1624"/>
        <w:gridCol w:w="1625"/>
        <w:gridCol w:w="1624"/>
        <w:gridCol w:w="1624"/>
        <w:gridCol w:w="1625"/>
      </w:tblGrid>
      <w:tr w14:paraId="32531E48">
        <w:tblPrEx>
          <w:tblCellMar>
            <w:top w:w="55" w:type="dxa"/>
            <w:left w:w="55" w:type="dxa"/>
            <w:bottom w:w="55" w:type="dxa"/>
            <w:right w:w="55" w:type="dxa"/>
          </w:tblCellMar>
        </w:tblPrEx>
        <w:trPr>
          <w:tblHeader/>
        </w:trPr>
        <w:tc>
          <w:tcPr>
            <w:tcW w:w="1606" w:type="dxa"/>
            <w:tcBorders>
              <w:top w:val="single" w:color="000000" w:sz="4" w:space="0"/>
              <w:left w:val="single" w:color="000000" w:sz="4" w:space="0"/>
              <w:bottom w:val="single" w:color="000000" w:sz="4" w:space="0"/>
            </w:tcBorders>
          </w:tcPr>
          <w:p w14:paraId="6CDC4B49">
            <w:pPr>
              <w:pStyle w:val="16"/>
              <w:bidi w:val="0"/>
              <w:jc w:val="left"/>
              <w:rPr>
                <w:rFonts w:hint="eastAsia" w:ascii="微软雅黑" w:hAnsi="微软雅黑" w:eastAsia="微软雅黑" w:cs="微软雅黑"/>
              </w:rPr>
            </w:pPr>
            <w:r>
              <w:rPr>
                <w:rFonts w:hint="eastAsia" w:ascii="微软雅黑" w:hAnsi="微软雅黑" w:eastAsia="微软雅黑" w:cs="微软雅黑"/>
              </w:rPr>
              <w:t>用例ID</w:t>
            </w:r>
          </w:p>
        </w:tc>
        <w:tc>
          <w:tcPr>
            <w:tcW w:w="1606" w:type="dxa"/>
            <w:tcBorders>
              <w:top w:val="single" w:color="000000" w:sz="4" w:space="0"/>
              <w:left w:val="single" w:color="000000" w:sz="4" w:space="0"/>
              <w:bottom w:val="single" w:color="000000" w:sz="4" w:space="0"/>
            </w:tcBorders>
          </w:tcPr>
          <w:p w14:paraId="1FCC8472">
            <w:pPr>
              <w:pStyle w:val="16"/>
              <w:bidi w:val="0"/>
              <w:jc w:val="left"/>
              <w:rPr>
                <w:rFonts w:hint="eastAsia" w:ascii="微软雅黑" w:hAnsi="微软雅黑" w:eastAsia="微软雅黑" w:cs="微软雅黑"/>
              </w:rPr>
            </w:pPr>
            <w:r>
              <w:rPr>
                <w:rFonts w:hint="eastAsia" w:ascii="微软雅黑" w:hAnsi="微软雅黑" w:eastAsia="微软雅黑" w:cs="微软雅黑"/>
              </w:rPr>
              <w:t>测试场景</w:t>
            </w:r>
          </w:p>
        </w:tc>
        <w:tc>
          <w:tcPr>
            <w:tcW w:w="1607" w:type="dxa"/>
            <w:tcBorders>
              <w:top w:val="single" w:color="000000" w:sz="4" w:space="0"/>
              <w:left w:val="single" w:color="000000" w:sz="4" w:space="0"/>
              <w:bottom w:val="single" w:color="000000" w:sz="4" w:space="0"/>
            </w:tcBorders>
          </w:tcPr>
          <w:p w14:paraId="2D18640B">
            <w:pPr>
              <w:pStyle w:val="16"/>
              <w:bidi w:val="0"/>
              <w:jc w:val="left"/>
              <w:rPr>
                <w:rFonts w:hint="eastAsia" w:ascii="微软雅黑" w:hAnsi="微软雅黑" w:eastAsia="微软雅黑" w:cs="微软雅黑"/>
              </w:rPr>
            </w:pPr>
            <w:r>
              <w:rPr>
                <w:rFonts w:hint="eastAsia" w:ascii="微软雅黑" w:hAnsi="微软雅黑" w:eastAsia="微软雅黑" w:cs="微软雅黑"/>
              </w:rPr>
              <w:t>测试步骤</w:t>
            </w:r>
          </w:p>
        </w:tc>
        <w:tc>
          <w:tcPr>
            <w:tcW w:w="1606" w:type="dxa"/>
            <w:tcBorders>
              <w:top w:val="single" w:color="000000" w:sz="4" w:space="0"/>
              <w:left w:val="single" w:color="000000" w:sz="4" w:space="0"/>
              <w:bottom w:val="single" w:color="000000" w:sz="4" w:space="0"/>
            </w:tcBorders>
          </w:tcPr>
          <w:p w14:paraId="0FC40033">
            <w:pPr>
              <w:pStyle w:val="16"/>
              <w:bidi w:val="0"/>
              <w:jc w:val="left"/>
              <w:rPr>
                <w:rFonts w:hint="eastAsia" w:ascii="微软雅黑" w:hAnsi="微软雅黑" w:eastAsia="微软雅黑" w:cs="微软雅黑"/>
              </w:rPr>
            </w:pPr>
            <w:r>
              <w:rPr>
                <w:rFonts w:hint="eastAsia" w:ascii="微软雅黑" w:hAnsi="微软雅黑" w:eastAsia="微软雅黑" w:cs="微软雅黑"/>
              </w:rPr>
              <w:t>输入数据</w:t>
            </w:r>
          </w:p>
        </w:tc>
        <w:tc>
          <w:tcPr>
            <w:tcW w:w="1606" w:type="dxa"/>
            <w:tcBorders>
              <w:top w:val="single" w:color="000000" w:sz="4" w:space="0"/>
              <w:left w:val="single" w:color="000000" w:sz="4" w:space="0"/>
              <w:bottom w:val="single" w:color="000000" w:sz="4" w:space="0"/>
            </w:tcBorders>
          </w:tcPr>
          <w:p w14:paraId="4F1275A1">
            <w:pPr>
              <w:pStyle w:val="16"/>
              <w:bidi w:val="0"/>
              <w:jc w:val="left"/>
              <w:rPr>
                <w:rFonts w:hint="eastAsia" w:ascii="微软雅黑" w:hAnsi="微软雅黑" w:eastAsia="微软雅黑" w:cs="微软雅黑"/>
              </w:rPr>
            </w:pPr>
            <w:r>
              <w:rPr>
                <w:rFonts w:hint="eastAsia" w:ascii="微软雅黑" w:hAnsi="微软雅黑" w:eastAsia="微软雅黑" w:cs="微软雅黑"/>
              </w:rPr>
              <w:t>预期结果</w:t>
            </w:r>
          </w:p>
        </w:tc>
        <w:tc>
          <w:tcPr>
            <w:tcW w:w="1607" w:type="dxa"/>
            <w:tcBorders>
              <w:top w:val="single" w:color="000000" w:sz="4" w:space="0"/>
              <w:left w:val="single" w:color="000000" w:sz="4" w:space="0"/>
              <w:bottom w:val="single" w:color="000000" w:sz="4" w:space="0"/>
              <w:right w:val="single" w:color="000000" w:sz="4" w:space="0"/>
            </w:tcBorders>
          </w:tcPr>
          <w:p w14:paraId="5C6F9DE9">
            <w:pPr>
              <w:pStyle w:val="16"/>
              <w:bidi w:val="0"/>
              <w:jc w:val="left"/>
              <w:rPr>
                <w:rFonts w:hint="eastAsia" w:ascii="微软雅黑" w:hAnsi="微软雅黑" w:eastAsia="微软雅黑" w:cs="微软雅黑"/>
              </w:rPr>
            </w:pPr>
            <w:r>
              <w:rPr>
                <w:rFonts w:hint="eastAsia" w:ascii="微软雅黑" w:hAnsi="微软雅黑" w:eastAsia="微软雅黑" w:cs="微软雅黑"/>
              </w:rPr>
              <w:t>实测结果</w:t>
            </w:r>
          </w:p>
        </w:tc>
      </w:tr>
      <w:tr w14:paraId="0638D0B4">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11189DDB">
            <w:pPr>
              <w:pStyle w:val="15"/>
              <w:bidi w:val="0"/>
              <w:jc w:val="left"/>
              <w:rPr>
                <w:rFonts w:hint="eastAsia" w:ascii="微软雅黑" w:hAnsi="微软雅黑" w:eastAsia="微软雅黑" w:cs="微软雅黑"/>
              </w:rPr>
            </w:pPr>
            <w:r>
              <w:rPr>
                <w:rFonts w:hint="eastAsia" w:ascii="微软雅黑" w:hAnsi="微软雅黑" w:eastAsia="微软雅黑" w:cs="微软雅黑"/>
              </w:rPr>
              <w:t>WX-SHOP-001</w:t>
            </w:r>
          </w:p>
        </w:tc>
        <w:tc>
          <w:tcPr>
            <w:tcW w:w="1606" w:type="dxa"/>
            <w:tcBorders>
              <w:left w:val="single" w:color="000000" w:sz="4" w:space="0"/>
              <w:bottom w:val="single" w:color="000000" w:sz="4" w:space="0"/>
            </w:tcBorders>
          </w:tcPr>
          <w:p w14:paraId="7A932EE6">
            <w:pPr>
              <w:pStyle w:val="15"/>
              <w:bidi w:val="0"/>
              <w:jc w:val="left"/>
              <w:rPr>
                <w:rFonts w:hint="eastAsia" w:ascii="微软雅黑" w:hAnsi="微软雅黑" w:eastAsia="微软雅黑" w:cs="微软雅黑"/>
              </w:rPr>
            </w:pPr>
            <w:r>
              <w:rPr>
                <w:rFonts w:hint="eastAsia" w:ascii="微软雅黑" w:hAnsi="微软雅黑" w:eastAsia="微软雅黑" w:cs="微软雅黑"/>
              </w:rPr>
              <w:t>浏览商家列表</w:t>
            </w:r>
          </w:p>
        </w:tc>
        <w:tc>
          <w:tcPr>
            <w:tcW w:w="1607" w:type="dxa"/>
            <w:tcBorders>
              <w:left w:val="single" w:color="000000" w:sz="4" w:space="0"/>
              <w:bottom w:val="single" w:color="000000" w:sz="4" w:space="0"/>
            </w:tcBorders>
          </w:tcPr>
          <w:p w14:paraId="02F92364">
            <w:pPr>
              <w:pStyle w:val="15"/>
              <w:bidi w:val="0"/>
              <w:jc w:val="left"/>
              <w:rPr>
                <w:rFonts w:hint="eastAsia" w:ascii="微软雅黑" w:hAnsi="微软雅黑" w:eastAsia="微软雅黑" w:cs="微软雅黑"/>
              </w:rPr>
            </w:pPr>
            <w:r>
              <w:rPr>
                <w:rFonts w:hint="eastAsia" w:ascii="微软雅黑" w:hAnsi="微软雅黑" w:eastAsia="微软雅黑" w:cs="微软雅黑"/>
              </w:rPr>
              <w:t>1.打开小程序；2.进入首页；3.查看商家列表</w:t>
            </w:r>
          </w:p>
        </w:tc>
        <w:tc>
          <w:tcPr>
            <w:tcW w:w="1606" w:type="dxa"/>
            <w:tcBorders>
              <w:left w:val="single" w:color="000000" w:sz="4" w:space="0"/>
              <w:bottom w:val="single" w:color="000000" w:sz="4" w:space="0"/>
            </w:tcBorders>
          </w:tcPr>
          <w:p w14:paraId="6EEED8F7">
            <w:pPr>
              <w:pStyle w:val="15"/>
              <w:bidi w:val="0"/>
              <w:jc w:val="left"/>
              <w:rPr>
                <w:rFonts w:hint="eastAsia" w:ascii="微软雅黑" w:hAnsi="微软雅黑" w:eastAsia="微软雅黑" w:cs="微软雅黑"/>
              </w:rPr>
            </w:pPr>
            <w:r>
              <w:rPr>
                <w:rFonts w:hint="eastAsia" w:ascii="微软雅黑" w:hAnsi="微软雅黑" w:eastAsia="微软雅黑" w:cs="微软雅黑"/>
              </w:rPr>
              <w:t>无</w:t>
            </w:r>
          </w:p>
        </w:tc>
        <w:tc>
          <w:tcPr>
            <w:tcW w:w="1606" w:type="dxa"/>
            <w:tcBorders>
              <w:left w:val="single" w:color="000000" w:sz="4" w:space="0"/>
              <w:bottom w:val="single" w:color="000000" w:sz="4" w:space="0"/>
            </w:tcBorders>
          </w:tcPr>
          <w:p w14:paraId="2668FA6C">
            <w:pPr>
              <w:pStyle w:val="15"/>
              <w:bidi w:val="0"/>
              <w:jc w:val="left"/>
              <w:rPr>
                <w:rFonts w:hint="eastAsia" w:ascii="微软雅黑" w:hAnsi="微软雅黑" w:eastAsia="微软雅黑" w:cs="微软雅黑"/>
              </w:rPr>
            </w:pPr>
            <w:r>
              <w:rPr>
                <w:rFonts w:hint="eastAsia" w:ascii="微软雅黑" w:hAnsi="微软雅黑" w:eastAsia="微软雅黑" w:cs="微软雅黑"/>
              </w:rPr>
              <w:t>显示所有入驻商家列表</w:t>
            </w:r>
          </w:p>
        </w:tc>
        <w:tc>
          <w:tcPr>
            <w:tcW w:w="1607" w:type="dxa"/>
            <w:tcBorders>
              <w:left w:val="single" w:color="000000" w:sz="4" w:space="0"/>
              <w:bottom w:val="single" w:color="000000" w:sz="4" w:space="0"/>
              <w:right w:val="single" w:color="000000" w:sz="4" w:space="0"/>
            </w:tcBorders>
          </w:tcPr>
          <w:p w14:paraId="11BEB8D8">
            <w:pPr>
              <w:pStyle w:val="15"/>
              <w:bidi w:val="0"/>
              <w:jc w:val="left"/>
              <w:rPr>
                <w:rFonts w:hint="eastAsia" w:ascii="微软雅黑" w:hAnsi="微软雅黑" w:eastAsia="微软雅黑" w:cs="微软雅黑"/>
              </w:rPr>
            </w:pPr>
            <w:r>
              <w:rPr>
                <w:rFonts w:hint="eastAsia" w:ascii="微软雅黑" w:hAnsi="微软雅黑" w:eastAsia="微软雅黑" w:cs="微软雅黑"/>
              </w:rPr>
              <w:t>通过</w:t>
            </w:r>
          </w:p>
        </w:tc>
      </w:tr>
      <w:tr w14:paraId="6EC5C1A6">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58B49FC0">
            <w:pPr>
              <w:pStyle w:val="15"/>
              <w:bidi w:val="0"/>
              <w:jc w:val="left"/>
              <w:rPr>
                <w:rFonts w:hint="eastAsia" w:ascii="微软雅黑" w:hAnsi="微软雅黑" w:eastAsia="微软雅黑" w:cs="微软雅黑"/>
              </w:rPr>
            </w:pPr>
            <w:r>
              <w:rPr>
                <w:rFonts w:hint="eastAsia" w:ascii="微软雅黑" w:hAnsi="微软雅黑" w:eastAsia="微软雅黑" w:cs="微软雅黑"/>
              </w:rPr>
              <w:t>WX-SHOP-002</w:t>
            </w:r>
          </w:p>
        </w:tc>
        <w:tc>
          <w:tcPr>
            <w:tcW w:w="1606" w:type="dxa"/>
            <w:tcBorders>
              <w:left w:val="single" w:color="000000" w:sz="4" w:space="0"/>
              <w:bottom w:val="single" w:color="000000" w:sz="4" w:space="0"/>
            </w:tcBorders>
          </w:tcPr>
          <w:p w14:paraId="5974F262">
            <w:pPr>
              <w:pStyle w:val="15"/>
              <w:bidi w:val="0"/>
              <w:jc w:val="left"/>
              <w:rPr>
                <w:rFonts w:hint="eastAsia" w:ascii="微软雅黑" w:hAnsi="微软雅黑" w:eastAsia="微软雅黑" w:cs="微软雅黑"/>
              </w:rPr>
            </w:pPr>
            <w:r>
              <w:rPr>
                <w:rFonts w:hint="eastAsia" w:ascii="微软雅黑" w:hAnsi="微软雅黑" w:eastAsia="微软雅黑" w:cs="微软雅黑"/>
              </w:rPr>
              <w:t>搜索商家</w:t>
            </w:r>
          </w:p>
        </w:tc>
        <w:tc>
          <w:tcPr>
            <w:tcW w:w="1607" w:type="dxa"/>
            <w:tcBorders>
              <w:left w:val="single" w:color="000000" w:sz="4" w:space="0"/>
              <w:bottom w:val="single" w:color="000000" w:sz="4" w:space="0"/>
            </w:tcBorders>
          </w:tcPr>
          <w:p w14:paraId="26560064">
            <w:pPr>
              <w:pStyle w:val="15"/>
              <w:bidi w:val="0"/>
              <w:jc w:val="left"/>
              <w:rPr>
                <w:rFonts w:hint="eastAsia" w:ascii="微软雅黑" w:hAnsi="微软雅黑" w:eastAsia="微软雅黑" w:cs="微软雅黑"/>
              </w:rPr>
            </w:pPr>
            <w:r>
              <w:rPr>
                <w:rFonts w:hint="eastAsia" w:ascii="微软雅黑" w:hAnsi="微软雅黑" w:eastAsia="微软雅黑" w:cs="微软雅黑"/>
              </w:rPr>
              <w:t>1.打开小程序；2.在搜索框输入商家名称；3.点击搜索</w:t>
            </w:r>
          </w:p>
        </w:tc>
        <w:tc>
          <w:tcPr>
            <w:tcW w:w="1606" w:type="dxa"/>
            <w:tcBorders>
              <w:left w:val="single" w:color="000000" w:sz="4" w:space="0"/>
              <w:bottom w:val="single" w:color="000000" w:sz="4" w:space="0"/>
            </w:tcBorders>
          </w:tcPr>
          <w:p w14:paraId="170F0F4B">
            <w:pPr>
              <w:pStyle w:val="15"/>
              <w:bidi w:val="0"/>
              <w:jc w:val="left"/>
              <w:rPr>
                <w:rFonts w:hint="eastAsia" w:ascii="微软雅黑" w:hAnsi="微软雅黑" w:eastAsia="微软雅黑" w:cs="微软雅黑"/>
              </w:rPr>
            </w:pPr>
            <w:r>
              <w:rPr>
                <w:rFonts w:hint="eastAsia" w:ascii="微软雅黑" w:hAnsi="微软雅黑" w:eastAsia="微软雅黑" w:cs="微软雅黑"/>
              </w:rPr>
              <w:t>关键词：麻辣烫</w:t>
            </w:r>
          </w:p>
        </w:tc>
        <w:tc>
          <w:tcPr>
            <w:tcW w:w="1606" w:type="dxa"/>
            <w:tcBorders>
              <w:left w:val="single" w:color="000000" w:sz="4" w:space="0"/>
              <w:bottom w:val="single" w:color="000000" w:sz="4" w:space="0"/>
            </w:tcBorders>
          </w:tcPr>
          <w:p w14:paraId="2B63A6E2">
            <w:pPr>
              <w:pStyle w:val="15"/>
              <w:bidi w:val="0"/>
              <w:jc w:val="left"/>
              <w:rPr>
                <w:rFonts w:hint="eastAsia" w:ascii="微软雅黑" w:hAnsi="微软雅黑" w:eastAsia="微软雅黑" w:cs="微软雅黑"/>
              </w:rPr>
            </w:pPr>
            <w:r>
              <w:rPr>
                <w:rFonts w:hint="eastAsia" w:ascii="微软雅黑" w:hAnsi="微软雅黑" w:eastAsia="微软雅黑" w:cs="微软雅黑"/>
              </w:rPr>
              <w:t>显示匹配的商家列表</w:t>
            </w:r>
          </w:p>
        </w:tc>
        <w:tc>
          <w:tcPr>
            <w:tcW w:w="1607" w:type="dxa"/>
            <w:tcBorders>
              <w:left w:val="single" w:color="000000" w:sz="4" w:space="0"/>
              <w:bottom w:val="single" w:color="000000" w:sz="4" w:space="0"/>
              <w:right w:val="single" w:color="000000" w:sz="4" w:space="0"/>
            </w:tcBorders>
          </w:tcPr>
          <w:p w14:paraId="167D4FC0">
            <w:pPr>
              <w:pStyle w:val="15"/>
              <w:bidi w:val="0"/>
              <w:jc w:val="left"/>
              <w:rPr>
                <w:rFonts w:hint="eastAsia" w:ascii="微软雅黑" w:hAnsi="微软雅黑" w:eastAsia="微软雅黑" w:cs="微软雅黑"/>
              </w:rPr>
            </w:pPr>
            <w:r>
              <w:rPr>
                <w:rFonts w:hint="eastAsia" w:ascii="微软雅黑" w:hAnsi="微软雅黑" w:eastAsia="微软雅黑" w:cs="微软雅黑"/>
              </w:rPr>
              <w:t>通过</w:t>
            </w:r>
          </w:p>
        </w:tc>
      </w:tr>
      <w:tr w14:paraId="3E349598">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7D8653B2">
            <w:pPr>
              <w:pStyle w:val="15"/>
              <w:bidi w:val="0"/>
              <w:jc w:val="left"/>
              <w:rPr>
                <w:rFonts w:hint="eastAsia" w:ascii="微软雅黑" w:hAnsi="微软雅黑" w:eastAsia="微软雅黑" w:cs="微软雅黑"/>
              </w:rPr>
            </w:pPr>
            <w:r>
              <w:rPr>
                <w:rFonts w:hint="eastAsia" w:ascii="微软雅黑" w:hAnsi="微软雅黑" w:eastAsia="微软雅黑" w:cs="微软雅黑"/>
              </w:rPr>
              <w:t>WX-SHOP-003</w:t>
            </w:r>
          </w:p>
        </w:tc>
        <w:tc>
          <w:tcPr>
            <w:tcW w:w="1606" w:type="dxa"/>
            <w:tcBorders>
              <w:left w:val="single" w:color="000000" w:sz="4" w:space="0"/>
              <w:bottom w:val="single" w:color="000000" w:sz="4" w:space="0"/>
            </w:tcBorders>
          </w:tcPr>
          <w:p w14:paraId="306AE008">
            <w:pPr>
              <w:pStyle w:val="15"/>
              <w:bidi w:val="0"/>
              <w:jc w:val="left"/>
              <w:rPr>
                <w:rFonts w:hint="eastAsia" w:ascii="微软雅黑" w:hAnsi="微软雅黑" w:eastAsia="微软雅黑" w:cs="微软雅黑"/>
              </w:rPr>
            </w:pPr>
            <w:r>
              <w:rPr>
                <w:rFonts w:hint="eastAsia" w:ascii="微软雅黑" w:hAnsi="微软雅黑" w:eastAsia="微软雅黑" w:cs="微软雅黑"/>
              </w:rPr>
              <w:t>查看商家详情</w:t>
            </w:r>
          </w:p>
        </w:tc>
        <w:tc>
          <w:tcPr>
            <w:tcW w:w="1607" w:type="dxa"/>
            <w:tcBorders>
              <w:left w:val="single" w:color="000000" w:sz="4" w:space="0"/>
              <w:bottom w:val="single" w:color="000000" w:sz="4" w:space="0"/>
            </w:tcBorders>
          </w:tcPr>
          <w:p w14:paraId="4FC45F3E">
            <w:pPr>
              <w:pStyle w:val="15"/>
              <w:bidi w:val="0"/>
              <w:jc w:val="left"/>
              <w:rPr>
                <w:rFonts w:hint="eastAsia" w:ascii="微软雅黑" w:hAnsi="微软雅黑" w:eastAsia="微软雅黑" w:cs="微软雅黑"/>
              </w:rPr>
            </w:pPr>
            <w:r>
              <w:rPr>
                <w:rFonts w:hint="eastAsia" w:ascii="微软雅黑" w:hAnsi="微软雅黑" w:eastAsia="微软雅黑" w:cs="微软雅黑"/>
              </w:rPr>
              <w:t>1.打开小程序；2.点击商家卡片；3.进入商家详情页</w:t>
            </w:r>
          </w:p>
        </w:tc>
        <w:tc>
          <w:tcPr>
            <w:tcW w:w="1606" w:type="dxa"/>
            <w:tcBorders>
              <w:left w:val="single" w:color="000000" w:sz="4" w:space="0"/>
              <w:bottom w:val="single" w:color="000000" w:sz="4" w:space="0"/>
            </w:tcBorders>
          </w:tcPr>
          <w:p w14:paraId="7D35169B">
            <w:pPr>
              <w:pStyle w:val="15"/>
              <w:bidi w:val="0"/>
              <w:jc w:val="left"/>
              <w:rPr>
                <w:rFonts w:hint="eastAsia" w:ascii="微软雅黑" w:hAnsi="微软雅黑" w:eastAsia="微软雅黑" w:cs="微软雅黑"/>
              </w:rPr>
            </w:pPr>
            <w:r>
              <w:rPr>
                <w:rFonts w:hint="eastAsia" w:ascii="微软雅黑" w:hAnsi="微软雅黑" w:eastAsia="微软雅黑" w:cs="微软雅黑"/>
              </w:rPr>
              <w:t>商家ID：1</w:t>
            </w:r>
          </w:p>
        </w:tc>
        <w:tc>
          <w:tcPr>
            <w:tcW w:w="1606" w:type="dxa"/>
            <w:tcBorders>
              <w:left w:val="single" w:color="000000" w:sz="4" w:space="0"/>
              <w:bottom w:val="single" w:color="000000" w:sz="4" w:space="0"/>
            </w:tcBorders>
          </w:tcPr>
          <w:p w14:paraId="7CE6363B">
            <w:pPr>
              <w:pStyle w:val="15"/>
              <w:bidi w:val="0"/>
              <w:jc w:val="left"/>
              <w:rPr>
                <w:rFonts w:hint="eastAsia" w:ascii="微软雅黑" w:hAnsi="微软雅黑" w:eastAsia="微软雅黑" w:cs="微软雅黑"/>
              </w:rPr>
            </w:pPr>
            <w:r>
              <w:rPr>
                <w:rFonts w:hint="eastAsia" w:ascii="微软雅黑" w:hAnsi="微软雅黑" w:eastAsia="微软雅黑" w:cs="微软雅黑"/>
              </w:rPr>
              <w:t>显示商家信息与菜品列表</w:t>
            </w:r>
          </w:p>
        </w:tc>
        <w:tc>
          <w:tcPr>
            <w:tcW w:w="1607" w:type="dxa"/>
            <w:tcBorders>
              <w:left w:val="single" w:color="000000" w:sz="4" w:space="0"/>
              <w:bottom w:val="single" w:color="000000" w:sz="4" w:space="0"/>
              <w:right w:val="single" w:color="000000" w:sz="4" w:space="0"/>
            </w:tcBorders>
          </w:tcPr>
          <w:p w14:paraId="74889BB5">
            <w:pPr>
              <w:pStyle w:val="15"/>
              <w:bidi w:val="0"/>
              <w:jc w:val="left"/>
              <w:rPr>
                <w:rFonts w:hint="eastAsia" w:ascii="微软雅黑" w:hAnsi="微软雅黑" w:eastAsia="微软雅黑" w:cs="微软雅黑"/>
              </w:rPr>
            </w:pPr>
            <w:r>
              <w:rPr>
                <w:rFonts w:hint="eastAsia" w:ascii="微软雅黑" w:hAnsi="微软雅黑" w:eastAsia="微软雅黑" w:cs="微软雅黑"/>
              </w:rPr>
              <w:t>通过</w:t>
            </w:r>
          </w:p>
        </w:tc>
      </w:tr>
      <w:tr w14:paraId="03C54AAE">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10E375E7">
            <w:pPr>
              <w:pStyle w:val="15"/>
              <w:bidi w:val="0"/>
              <w:jc w:val="left"/>
              <w:rPr>
                <w:rFonts w:hint="eastAsia" w:ascii="微软雅黑" w:hAnsi="微软雅黑" w:eastAsia="微软雅黑" w:cs="微软雅黑"/>
              </w:rPr>
            </w:pPr>
            <w:r>
              <w:rPr>
                <w:rFonts w:hint="eastAsia" w:ascii="微软雅黑" w:hAnsi="微软雅黑" w:eastAsia="微软雅黑" w:cs="微软雅黑"/>
              </w:rPr>
              <w:t>WX-SHOP-004</w:t>
            </w:r>
          </w:p>
        </w:tc>
        <w:tc>
          <w:tcPr>
            <w:tcW w:w="1606" w:type="dxa"/>
            <w:tcBorders>
              <w:left w:val="single" w:color="000000" w:sz="4" w:space="0"/>
              <w:bottom w:val="single" w:color="000000" w:sz="4" w:space="0"/>
            </w:tcBorders>
          </w:tcPr>
          <w:p w14:paraId="5DAFE84A">
            <w:pPr>
              <w:pStyle w:val="15"/>
              <w:bidi w:val="0"/>
              <w:jc w:val="left"/>
              <w:rPr>
                <w:rFonts w:hint="eastAsia" w:ascii="微软雅黑" w:hAnsi="微软雅黑" w:eastAsia="微软雅黑" w:cs="微软雅黑"/>
              </w:rPr>
            </w:pPr>
            <w:r>
              <w:rPr>
                <w:rFonts w:hint="eastAsia" w:ascii="微软雅黑" w:hAnsi="微软雅黑" w:eastAsia="微软雅黑" w:cs="微软雅黑"/>
              </w:rPr>
              <w:t>商家休业状态</w:t>
            </w:r>
          </w:p>
        </w:tc>
        <w:tc>
          <w:tcPr>
            <w:tcW w:w="1607" w:type="dxa"/>
            <w:tcBorders>
              <w:left w:val="single" w:color="000000" w:sz="4" w:space="0"/>
              <w:bottom w:val="single" w:color="000000" w:sz="4" w:space="0"/>
            </w:tcBorders>
          </w:tcPr>
          <w:p w14:paraId="60F380E8">
            <w:pPr>
              <w:pStyle w:val="15"/>
              <w:bidi w:val="0"/>
              <w:jc w:val="left"/>
              <w:rPr>
                <w:rFonts w:hint="eastAsia" w:ascii="微软雅黑" w:hAnsi="微软雅黑" w:eastAsia="微软雅黑" w:cs="微软雅黑"/>
              </w:rPr>
            </w:pPr>
            <w:r>
              <w:rPr>
                <w:rFonts w:hint="eastAsia" w:ascii="微软雅黑" w:hAnsi="微软雅黑" w:eastAsia="微软雅黑" w:cs="微软雅黑"/>
              </w:rPr>
              <w:t>1.打开小程序；2.选择休业商家；3.尝试下单</w:t>
            </w:r>
          </w:p>
        </w:tc>
        <w:tc>
          <w:tcPr>
            <w:tcW w:w="1606" w:type="dxa"/>
            <w:tcBorders>
              <w:left w:val="single" w:color="000000" w:sz="4" w:space="0"/>
              <w:bottom w:val="single" w:color="000000" w:sz="4" w:space="0"/>
            </w:tcBorders>
          </w:tcPr>
          <w:p w14:paraId="1C11A8AD">
            <w:pPr>
              <w:pStyle w:val="15"/>
              <w:bidi w:val="0"/>
              <w:jc w:val="left"/>
              <w:rPr>
                <w:rFonts w:hint="eastAsia" w:ascii="微软雅黑" w:hAnsi="微软雅黑" w:eastAsia="微软雅黑" w:cs="微软雅黑"/>
              </w:rPr>
            </w:pPr>
            <w:r>
              <w:rPr>
                <w:rFonts w:hint="eastAsia" w:ascii="微软雅黑" w:hAnsi="微软雅黑" w:eastAsia="微软雅黑" w:cs="微软雅黑"/>
              </w:rPr>
              <w:t>商家状态：休业</w:t>
            </w:r>
          </w:p>
        </w:tc>
        <w:tc>
          <w:tcPr>
            <w:tcW w:w="1606" w:type="dxa"/>
            <w:tcBorders>
              <w:left w:val="single" w:color="000000" w:sz="4" w:space="0"/>
              <w:bottom w:val="single" w:color="000000" w:sz="4" w:space="0"/>
            </w:tcBorders>
          </w:tcPr>
          <w:p w14:paraId="6BE2886D">
            <w:pPr>
              <w:pStyle w:val="15"/>
              <w:bidi w:val="0"/>
              <w:jc w:val="left"/>
              <w:rPr>
                <w:rFonts w:hint="eastAsia" w:ascii="微软雅黑" w:hAnsi="微软雅黑" w:eastAsia="微软雅黑" w:cs="微软雅黑"/>
              </w:rPr>
            </w:pPr>
            <w:r>
              <w:rPr>
                <w:rFonts w:hint="eastAsia" w:ascii="微软雅黑" w:hAnsi="微软雅黑" w:eastAsia="微软雅黑" w:cs="微软雅黑"/>
              </w:rPr>
              <w:t>提示"商家休息中，暂无法下单"</w:t>
            </w:r>
          </w:p>
        </w:tc>
        <w:tc>
          <w:tcPr>
            <w:tcW w:w="1607" w:type="dxa"/>
            <w:tcBorders>
              <w:left w:val="single" w:color="000000" w:sz="4" w:space="0"/>
              <w:bottom w:val="single" w:color="000000" w:sz="4" w:space="0"/>
              <w:right w:val="single" w:color="000000" w:sz="4" w:space="0"/>
            </w:tcBorders>
          </w:tcPr>
          <w:p w14:paraId="5922B4F3">
            <w:pPr>
              <w:pStyle w:val="15"/>
              <w:bidi w:val="0"/>
              <w:jc w:val="left"/>
              <w:rPr>
                <w:rFonts w:hint="eastAsia" w:ascii="微软雅黑" w:hAnsi="微软雅黑" w:eastAsia="微软雅黑" w:cs="微软雅黑"/>
              </w:rPr>
            </w:pPr>
            <w:r>
              <w:rPr>
                <w:rFonts w:hint="eastAsia" w:ascii="微软雅黑" w:hAnsi="微软雅黑" w:eastAsia="微软雅黑" w:cs="微软雅黑"/>
              </w:rPr>
              <w:t>通过</w:t>
            </w:r>
          </w:p>
        </w:tc>
      </w:tr>
    </w:tbl>
    <w:p w14:paraId="6FF7BDC8">
      <w:pPr>
        <w:pStyle w:val="4"/>
        <w:bidi w:val="0"/>
        <w:jc w:val="left"/>
        <w:rPr>
          <w:rFonts w:hint="eastAsia" w:ascii="微软雅黑" w:hAnsi="微软雅黑" w:eastAsia="微软雅黑" w:cs="微软雅黑"/>
        </w:rPr>
      </w:pPr>
    </w:p>
    <w:p w14:paraId="4879FAD6">
      <w:pPr>
        <w:pStyle w:val="6"/>
        <w:bidi w:val="0"/>
        <w:ind w:left="0" w:firstLine="0"/>
        <w:jc w:val="left"/>
        <w:rPr>
          <w:rFonts w:hint="eastAsia" w:ascii="微软雅黑" w:hAnsi="微软雅黑" w:eastAsia="微软雅黑" w:cs="微软雅黑"/>
        </w:rPr>
      </w:pPr>
      <w:r>
        <w:rPr>
          <w:rFonts w:hint="eastAsia" w:ascii="微软雅黑" w:hAnsi="微软雅黑" w:eastAsia="微软雅黑" w:cs="微软雅黑"/>
        </w:rPr>
        <w:t>订单模块</w:t>
      </w:r>
    </w:p>
    <w:tbl>
      <w:tblPr>
        <w:tblStyle w:val="9"/>
        <w:tblW w:w="5000" w:type="pct"/>
        <w:tblInd w:w="-5" w:type="dxa"/>
        <w:tblLayout w:type="fixed"/>
        <w:tblCellMar>
          <w:top w:w="55" w:type="dxa"/>
          <w:left w:w="55" w:type="dxa"/>
          <w:bottom w:w="55" w:type="dxa"/>
          <w:right w:w="55" w:type="dxa"/>
        </w:tblCellMar>
      </w:tblPr>
      <w:tblGrid>
        <w:gridCol w:w="1624"/>
        <w:gridCol w:w="1624"/>
        <w:gridCol w:w="1625"/>
        <w:gridCol w:w="1624"/>
        <w:gridCol w:w="1624"/>
        <w:gridCol w:w="1625"/>
      </w:tblGrid>
      <w:tr w14:paraId="3DF23183">
        <w:tblPrEx>
          <w:tblCellMar>
            <w:top w:w="55" w:type="dxa"/>
            <w:left w:w="55" w:type="dxa"/>
            <w:bottom w:w="55" w:type="dxa"/>
            <w:right w:w="55" w:type="dxa"/>
          </w:tblCellMar>
        </w:tblPrEx>
        <w:trPr>
          <w:tblHeader/>
        </w:trPr>
        <w:tc>
          <w:tcPr>
            <w:tcW w:w="1606" w:type="dxa"/>
            <w:tcBorders>
              <w:top w:val="single" w:color="000000" w:sz="4" w:space="0"/>
              <w:left w:val="single" w:color="000000" w:sz="4" w:space="0"/>
              <w:bottom w:val="single" w:color="000000" w:sz="4" w:space="0"/>
            </w:tcBorders>
          </w:tcPr>
          <w:p w14:paraId="6A85FA60">
            <w:pPr>
              <w:pStyle w:val="16"/>
              <w:bidi w:val="0"/>
              <w:jc w:val="left"/>
              <w:rPr>
                <w:rFonts w:hint="eastAsia" w:ascii="微软雅黑" w:hAnsi="微软雅黑" w:eastAsia="微软雅黑" w:cs="微软雅黑"/>
              </w:rPr>
            </w:pPr>
            <w:r>
              <w:rPr>
                <w:rFonts w:hint="eastAsia" w:ascii="微软雅黑" w:hAnsi="微软雅黑" w:eastAsia="微软雅黑" w:cs="微软雅黑"/>
              </w:rPr>
              <w:t>用例ID</w:t>
            </w:r>
          </w:p>
        </w:tc>
        <w:tc>
          <w:tcPr>
            <w:tcW w:w="1606" w:type="dxa"/>
            <w:tcBorders>
              <w:top w:val="single" w:color="000000" w:sz="4" w:space="0"/>
              <w:left w:val="single" w:color="000000" w:sz="4" w:space="0"/>
              <w:bottom w:val="single" w:color="000000" w:sz="4" w:space="0"/>
            </w:tcBorders>
          </w:tcPr>
          <w:p w14:paraId="727CCF6A">
            <w:pPr>
              <w:pStyle w:val="16"/>
              <w:bidi w:val="0"/>
              <w:jc w:val="left"/>
              <w:rPr>
                <w:rFonts w:hint="eastAsia" w:ascii="微软雅黑" w:hAnsi="微软雅黑" w:eastAsia="微软雅黑" w:cs="微软雅黑"/>
              </w:rPr>
            </w:pPr>
            <w:r>
              <w:rPr>
                <w:rFonts w:hint="eastAsia" w:ascii="微软雅黑" w:hAnsi="微软雅黑" w:eastAsia="微软雅黑" w:cs="微软雅黑"/>
              </w:rPr>
              <w:t>测试场景</w:t>
            </w:r>
          </w:p>
        </w:tc>
        <w:tc>
          <w:tcPr>
            <w:tcW w:w="1607" w:type="dxa"/>
            <w:tcBorders>
              <w:top w:val="single" w:color="000000" w:sz="4" w:space="0"/>
              <w:left w:val="single" w:color="000000" w:sz="4" w:space="0"/>
              <w:bottom w:val="single" w:color="000000" w:sz="4" w:space="0"/>
            </w:tcBorders>
          </w:tcPr>
          <w:p w14:paraId="4129E136">
            <w:pPr>
              <w:pStyle w:val="16"/>
              <w:bidi w:val="0"/>
              <w:jc w:val="left"/>
              <w:rPr>
                <w:rFonts w:hint="eastAsia" w:ascii="微软雅黑" w:hAnsi="微软雅黑" w:eastAsia="微软雅黑" w:cs="微软雅黑"/>
              </w:rPr>
            </w:pPr>
            <w:r>
              <w:rPr>
                <w:rFonts w:hint="eastAsia" w:ascii="微软雅黑" w:hAnsi="微软雅黑" w:eastAsia="微软雅黑" w:cs="微软雅黑"/>
              </w:rPr>
              <w:t>测试步骤</w:t>
            </w:r>
          </w:p>
        </w:tc>
        <w:tc>
          <w:tcPr>
            <w:tcW w:w="1606" w:type="dxa"/>
            <w:tcBorders>
              <w:top w:val="single" w:color="000000" w:sz="4" w:space="0"/>
              <w:left w:val="single" w:color="000000" w:sz="4" w:space="0"/>
              <w:bottom w:val="single" w:color="000000" w:sz="4" w:space="0"/>
            </w:tcBorders>
          </w:tcPr>
          <w:p w14:paraId="5721B07E">
            <w:pPr>
              <w:pStyle w:val="16"/>
              <w:bidi w:val="0"/>
              <w:jc w:val="left"/>
              <w:rPr>
                <w:rFonts w:hint="eastAsia" w:ascii="微软雅黑" w:hAnsi="微软雅黑" w:eastAsia="微软雅黑" w:cs="微软雅黑"/>
              </w:rPr>
            </w:pPr>
            <w:r>
              <w:rPr>
                <w:rFonts w:hint="eastAsia" w:ascii="微软雅黑" w:hAnsi="微软雅黑" w:eastAsia="微软雅黑" w:cs="微软雅黑"/>
              </w:rPr>
              <w:t>输入数据</w:t>
            </w:r>
          </w:p>
        </w:tc>
        <w:tc>
          <w:tcPr>
            <w:tcW w:w="1606" w:type="dxa"/>
            <w:tcBorders>
              <w:top w:val="single" w:color="000000" w:sz="4" w:space="0"/>
              <w:left w:val="single" w:color="000000" w:sz="4" w:space="0"/>
              <w:bottom w:val="single" w:color="000000" w:sz="4" w:space="0"/>
            </w:tcBorders>
          </w:tcPr>
          <w:p w14:paraId="34AAE3DD">
            <w:pPr>
              <w:pStyle w:val="16"/>
              <w:bidi w:val="0"/>
              <w:jc w:val="left"/>
              <w:rPr>
                <w:rFonts w:hint="eastAsia" w:ascii="微软雅黑" w:hAnsi="微软雅黑" w:eastAsia="微软雅黑" w:cs="微软雅黑"/>
              </w:rPr>
            </w:pPr>
            <w:r>
              <w:rPr>
                <w:rFonts w:hint="eastAsia" w:ascii="微软雅黑" w:hAnsi="微软雅黑" w:eastAsia="微软雅黑" w:cs="微软雅黑"/>
              </w:rPr>
              <w:t>预期结果</w:t>
            </w:r>
          </w:p>
        </w:tc>
        <w:tc>
          <w:tcPr>
            <w:tcW w:w="1607" w:type="dxa"/>
            <w:tcBorders>
              <w:top w:val="single" w:color="000000" w:sz="4" w:space="0"/>
              <w:left w:val="single" w:color="000000" w:sz="4" w:space="0"/>
              <w:bottom w:val="single" w:color="000000" w:sz="4" w:space="0"/>
              <w:right w:val="single" w:color="000000" w:sz="4" w:space="0"/>
            </w:tcBorders>
          </w:tcPr>
          <w:p w14:paraId="672BACB9">
            <w:pPr>
              <w:pStyle w:val="16"/>
              <w:bidi w:val="0"/>
              <w:jc w:val="left"/>
              <w:rPr>
                <w:rFonts w:hint="eastAsia" w:ascii="微软雅黑" w:hAnsi="微软雅黑" w:eastAsia="微软雅黑" w:cs="微软雅黑"/>
              </w:rPr>
            </w:pPr>
            <w:r>
              <w:rPr>
                <w:rFonts w:hint="eastAsia" w:ascii="微软雅黑" w:hAnsi="微软雅黑" w:eastAsia="微软雅黑" w:cs="微软雅黑"/>
              </w:rPr>
              <w:t>实测结果</w:t>
            </w:r>
          </w:p>
        </w:tc>
      </w:tr>
      <w:tr w14:paraId="7374BE86">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6FA6C7DB">
            <w:pPr>
              <w:pStyle w:val="15"/>
              <w:bidi w:val="0"/>
              <w:jc w:val="left"/>
              <w:rPr>
                <w:rFonts w:hint="eastAsia" w:ascii="微软雅黑" w:hAnsi="微软雅黑" w:eastAsia="微软雅黑" w:cs="微软雅黑"/>
              </w:rPr>
            </w:pPr>
            <w:r>
              <w:rPr>
                <w:rFonts w:hint="eastAsia" w:ascii="微软雅黑" w:hAnsi="微软雅黑" w:eastAsia="微软雅黑" w:cs="微软雅黑"/>
              </w:rPr>
              <w:t>WX-ORDER-001</w:t>
            </w:r>
          </w:p>
        </w:tc>
        <w:tc>
          <w:tcPr>
            <w:tcW w:w="1606" w:type="dxa"/>
            <w:tcBorders>
              <w:left w:val="single" w:color="000000" w:sz="4" w:space="0"/>
              <w:bottom w:val="single" w:color="000000" w:sz="4" w:space="0"/>
            </w:tcBorders>
          </w:tcPr>
          <w:p w14:paraId="5BA52E46">
            <w:pPr>
              <w:pStyle w:val="15"/>
              <w:bidi w:val="0"/>
              <w:jc w:val="left"/>
              <w:rPr>
                <w:rFonts w:hint="eastAsia" w:ascii="微软雅黑" w:hAnsi="微软雅黑" w:eastAsia="微软雅黑" w:cs="微软雅黑"/>
              </w:rPr>
            </w:pPr>
            <w:r>
              <w:rPr>
                <w:rFonts w:hint="eastAsia" w:ascii="微软雅黑" w:hAnsi="微软雅黑" w:eastAsia="微软雅黑" w:cs="微软雅黑"/>
              </w:rPr>
              <w:t>正常下单（外卖）</w:t>
            </w:r>
          </w:p>
        </w:tc>
        <w:tc>
          <w:tcPr>
            <w:tcW w:w="1607" w:type="dxa"/>
            <w:tcBorders>
              <w:left w:val="single" w:color="000000" w:sz="4" w:space="0"/>
              <w:bottom w:val="single" w:color="000000" w:sz="4" w:space="0"/>
            </w:tcBorders>
          </w:tcPr>
          <w:p w14:paraId="7A209195">
            <w:pPr>
              <w:pStyle w:val="15"/>
              <w:bidi w:val="0"/>
              <w:jc w:val="left"/>
              <w:rPr>
                <w:rFonts w:hint="eastAsia" w:ascii="微软雅黑" w:hAnsi="微软雅黑" w:eastAsia="微软雅黑" w:cs="微软雅黑"/>
              </w:rPr>
            </w:pPr>
            <w:r>
              <w:rPr>
                <w:rFonts w:hint="eastAsia" w:ascii="微软雅黑" w:hAnsi="微软雅黑" w:eastAsia="微软雅黑" w:cs="微软雅黑"/>
              </w:rPr>
              <w:t>1.选择商家；2.选择菜品；3.点击加入购物车；4.点击去结算；5.选择地址；6.点击提交订单；7.选择支付方式；8.完成支付</w:t>
            </w:r>
          </w:p>
        </w:tc>
        <w:tc>
          <w:tcPr>
            <w:tcW w:w="1606" w:type="dxa"/>
            <w:tcBorders>
              <w:left w:val="single" w:color="000000" w:sz="4" w:space="0"/>
              <w:bottom w:val="single" w:color="000000" w:sz="4" w:space="0"/>
            </w:tcBorders>
          </w:tcPr>
          <w:p w14:paraId="0461A738">
            <w:pPr>
              <w:pStyle w:val="15"/>
              <w:bidi w:val="0"/>
              <w:jc w:val="left"/>
              <w:rPr>
                <w:rFonts w:hint="eastAsia" w:ascii="微软雅黑" w:hAnsi="微软雅黑" w:eastAsia="微软雅黑" w:cs="微软雅黑"/>
              </w:rPr>
            </w:pPr>
            <w:r>
              <w:rPr>
                <w:rFonts w:hint="eastAsia" w:ascii="微软雅黑" w:hAnsi="微软雅黑" w:eastAsia="微软雅黑" w:cs="微软雅黑"/>
              </w:rPr>
              <w:t>菜品：麻辣烫（大份），数量：1，地址：XX宿舍</w:t>
            </w:r>
          </w:p>
        </w:tc>
        <w:tc>
          <w:tcPr>
            <w:tcW w:w="1606" w:type="dxa"/>
            <w:tcBorders>
              <w:left w:val="single" w:color="000000" w:sz="4" w:space="0"/>
              <w:bottom w:val="single" w:color="000000" w:sz="4" w:space="0"/>
            </w:tcBorders>
          </w:tcPr>
          <w:p w14:paraId="12A0E170">
            <w:pPr>
              <w:pStyle w:val="15"/>
              <w:bidi w:val="0"/>
              <w:jc w:val="left"/>
              <w:rPr>
                <w:rFonts w:hint="eastAsia" w:ascii="微软雅黑" w:hAnsi="微软雅黑" w:eastAsia="微软雅黑" w:cs="微软雅黑"/>
              </w:rPr>
            </w:pPr>
            <w:r>
              <w:rPr>
                <w:rFonts w:hint="eastAsia" w:ascii="微软雅黑" w:hAnsi="微软雅黑" w:eastAsia="微软雅黑" w:cs="微软雅黑"/>
              </w:rPr>
              <w:t>订单创建成功，状态为"待接单"</w:t>
            </w:r>
          </w:p>
        </w:tc>
        <w:tc>
          <w:tcPr>
            <w:tcW w:w="1607" w:type="dxa"/>
            <w:tcBorders>
              <w:left w:val="single" w:color="000000" w:sz="4" w:space="0"/>
              <w:bottom w:val="single" w:color="000000" w:sz="4" w:space="0"/>
              <w:right w:val="single" w:color="000000" w:sz="4" w:space="0"/>
            </w:tcBorders>
          </w:tcPr>
          <w:p w14:paraId="3C2F7D8A">
            <w:pPr>
              <w:pStyle w:val="15"/>
              <w:bidi w:val="0"/>
              <w:jc w:val="left"/>
              <w:rPr>
                <w:rFonts w:hint="eastAsia" w:ascii="微软雅黑" w:hAnsi="微软雅黑" w:eastAsia="微软雅黑" w:cs="微软雅黑"/>
              </w:rPr>
            </w:pPr>
            <w:r>
              <w:rPr>
                <w:rFonts w:hint="eastAsia" w:ascii="微软雅黑" w:hAnsi="微软雅黑" w:eastAsia="微软雅黑" w:cs="微软雅黑"/>
              </w:rPr>
              <w:t>通过</w:t>
            </w:r>
          </w:p>
        </w:tc>
      </w:tr>
      <w:tr w14:paraId="2BF36BF5">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1F6E8F27">
            <w:pPr>
              <w:pStyle w:val="15"/>
              <w:bidi w:val="0"/>
              <w:jc w:val="left"/>
              <w:rPr>
                <w:rFonts w:hint="eastAsia" w:ascii="微软雅黑" w:hAnsi="微软雅黑" w:eastAsia="微软雅黑" w:cs="微软雅黑"/>
              </w:rPr>
            </w:pPr>
            <w:r>
              <w:rPr>
                <w:rFonts w:hint="eastAsia" w:ascii="微软雅黑" w:hAnsi="微软雅黑" w:eastAsia="微软雅黑" w:cs="微软雅黑"/>
              </w:rPr>
              <w:t>WX-ORDER-002</w:t>
            </w:r>
          </w:p>
        </w:tc>
        <w:tc>
          <w:tcPr>
            <w:tcW w:w="1606" w:type="dxa"/>
            <w:tcBorders>
              <w:left w:val="single" w:color="000000" w:sz="4" w:space="0"/>
              <w:bottom w:val="single" w:color="000000" w:sz="4" w:space="0"/>
            </w:tcBorders>
          </w:tcPr>
          <w:p w14:paraId="5B124235">
            <w:pPr>
              <w:pStyle w:val="15"/>
              <w:bidi w:val="0"/>
              <w:jc w:val="left"/>
              <w:rPr>
                <w:rFonts w:hint="eastAsia" w:ascii="微软雅黑" w:hAnsi="微软雅黑" w:eastAsia="微软雅黑" w:cs="微软雅黑"/>
              </w:rPr>
            </w:pPr>
            <w:r>
              <w:rPr>
                <w:rFonts w:hint="eastAsia" w:ascii="微软雅黑" w:hAnsi="微软雅黑" w:eastAsia="微软雅黑" w:cs="微软雅黑"/>
              </w:rPr>
              <w:t>下单后取消订单</w:t>
            </w:r>
          </w:p>
        </w:tc>
        <w:tc>
          <w:tcPr>
            <w:tcW w:w="1607" w:type="dxa"/>
            <w:tcBorders>
              <w:left w:val="single" w:color="000000" w:sz="4" w:space="0"/>
              <w:bottom w:val="single" w:color="000000" w:sz="4" w:space="0"/>
            </w:tcBorders>
          </w:tcPr>
          <w:p w14:paraId="057FE027">
            <w:pPr>
              <w:pStyle w:val="15"/>
              <w:bidi w:val="0"/>
              <w:jc w:val="left"/>
              <w:rPr>
                <w:rFonts w:hint="eastAsia" w:ascii="微软雅黑" w:hAnsi="微软雅黑" w:eastAsia="微软雅黑" w:cs="微软雅黑"/>
              </w:rPr>
            </w:pPr>
            <w:r>
              <w:rPr>
                <w:rFonts w:hint="eastAsia" w:ascii="微软雅黑" w:hAnsi="微软雅黑" w:eastAsia="微软雅黑" w:cs="微软雅黑"/>
              </w:rPr>
              <w:t>1.提交订单；2.在订单列表点击取消订单；3.确认取消</w:t>
            </w:r>
          </w:p>
        </w:tc>
        <w:tc>
          <w:tcPr>
            <w:tcW w:w="1606" w:type="dxa"/>
            <w:tcBorders>
              <w:left w:val="single" w:color="000000" w:sz="4" w:space="0"/>
              <w:bottom w:val="single" w:color="000000" w:sz="4" w:space="0"/>
            </w:tcBorders>
          </w:tcPr>
          <w:p w14:paraId="765F72CB">
            <w:pPr>
              <w:pStyle w:val="15"/>
              <w:bidi w:val="0"/>
              <w:jc w:val="left"/>
              <w:rPr>
                <w:rFonts w:hint="eastAsia" w:ascii="微软雅黑" w:hAnsi="微软雅黑" w:eastAsia="微软雅黑" w:cs="微软雅黑"/>
              </w:rPr>
            </w:pPr>
            <w:r>
              <w:rPr>
                <w:rFonts w:hint="eastAsia" w:ascii="微软雅黑" w:hAnsi="微软雅黑" w:eastAsia="微软雅黑" w:cs="微软雅黑"/>
              </w:rPr>
              <w:t>订单ID：1（待支付）</w:t>
            </w:r>
          </w:p>
        </w:tc>
        <w:tc>
          <w:tcPr>
            <w:tcW w:w="1606" w:type="dxa"/>
            <w:tcBorders>
              <w:left w:val="single" w:color="000000" w:sz="4" w:space="0"/>
              <w:bottom w:val="single" w:color="000000" w:sz="4" w:space="0"/>
            </w:tcBorders>
          </w:tcPr>
          <w:p w14:paraId="2228FE29">
            <w:pPr>
              <w:pStyle w:val="15"/>
              <w:bidi w:val="0"/>
              <w:jc w:val="left"/>
              <w:rPr>
                <w:rFonts w:hint="eastAsia" w:ascii="微软雅黑" w:hAnsi="微软雅黑" w:eastAsia="微软雅黑" w:cs="微软雅黑"/>
              </w:rPr>
            </w:pPr>
            <w:r>
              <w:rPr>
                <w:rFonts w:hint="eastAsia" w:ascii="微软雅黑" w:hAnsi="微软雅黑" w:eastAsia="微软雅黑" w:cs="微软雅黑"/>
              </w:rPr>
              <w:t>订单取消成功，状态为"已取消"</w:t>
            </w:r>
          </w:p>
        </w:tc>
        <w:tc>
          <w:tcPr>
            <w:tcW w:w="1607" w:type="dxa"/>
            <w:tcBorders>
              <w:left w:val="single" w:color="000000" w:sz="4" w:space="0"/>
              <w:bottom w:val="single" w:color="000000" w:sz="4" w:space="0"/>
              <w:right w:val="single" w:color="000000" w:sz="4" w:space="0"/>
            </w:tcBorders>
          </w:tcPr>
          <w:p w14:paraId="22B860DD">
            <w:pPr>
              <w:pStyle w:val="15"/>
              <w:bidi w:val="0"/>
              <w:jc w:val="left"/>
              <w:rPr>
                <w:rFonts w:hint="eastAsia" w:ascii="微软雅黑" w:hAnsi="微软雅黑" w:eastAsia="微软雅黑" w:cs="微软雅黑"/>
              </w:rPr>
            </w:pPr>
            <w:r>
              <w:rPr>
                <w:rFonts w:hint="eastAsia" w:ascii="微软雅黑" w:hAnsi="微软雅黑" w:eastAsia="微软雅黑" w:cs="微软雅黑"/>
              </w:rPr>
              <w:t>通过</w:t>
            </w:r>
          </w:p>
        </w:tc>
      </w:tr>
      <w:tr w14:paraId="1777F67E">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34E20568">
            <w:pPr>
              <w:pStyle w:val="15"/>
              <w:bidi w:val="0"/>
              <w:jc w:val="left"/>
              <w:rPr>
                <w:rFonts w:hint="eastAsia" w:ascii="微软雅黑" w:hAnsi="微软雅黑" w:eastAsia="微软雅黑" w:cs="微软雅黑"/>
              </w:rPr>
            </w:pPr>
            <w:r>
              <w:rPr>
                <w:rFonts w:hint="eastAsia" w:ascii="微软雅黑" w:hAnsi="微软雅黑" w:eastAsia="微软雅黑" w:cs="微软雅黑"/>
              </w:rPr>
              <w:t>WX-ORDER-003</w:t>
            </w:r>
          </w:p>
        </w:tc>
        <w:tc>
          <w:tcPr>
            <w:tcW w:w="1606" w:type="dxa"/>
            <w:tcBorders>
              <w:left w:val="single" w:color="000000" w:sz="4" w:space="0"/>
              <w:bottom w:val="single" w:color="000000" w:sz="4" w:space="0"/>
            </w:tcBorders>
          </w:tcPr>
          <w:p w14:paraId="3F3C0B51">
            <w:pPr>
              <w:pStyle w:val="15"/>
              <w:bidi w:val="0"/>
              <w:jc w:val="left"/>
              <w:rPr>
                <w:rFonts w:hint="eastAsia" w:ascii="微软雅黑" w:hAnsi="微软雅黑" w:eastAsia="微软雅黑" w:cs="微软雅黑"/>
              </w:rPr>
            </w:pPr>
            <w:r>
              <w:rPr>
                <w:rFonts w:hint="eastAsia" w:ascii="微软雅黑" w:hAnsi="微软雅黑" w:eastAsia="微软雅黑" w:cs="微软雅黑"/>
              </w:rPr>
              <w:t>骑手接单</w:t>
            </w:r>
          </w:p>
        </w:tc>
        <w:tc>
          <w:tcPr>
            <w:tcW w:w="1607" w:type="dxa"/>
            <w:tcBorders>
              <w:left w:val="single" w:color="000000" w:sz="4" w:space="0"/>
              <w:bottom w:val="single" w:color="000000" w:sz="4" w:space="0"/>
            </w:tcBorders>
          </w:tcPr>
          <w:p w14:paraId="5C00D10F">
            <w:pPr>
              <w:pStyle w:val="15"/>
              <w:bidi w:val="0"/>
              <w:jc w:val="left"/>
              <w:rPr>
                <w:rFonts w:hint="eastAsia" w:ascii="微软雅黑" w:hAnsi="微软雅黑" w:eastAsia="微软雅黑" w:cs="微软雅黑"/>
              </w:rPr>
            </w:pPr>
            <w:r>
              <w:rPr>
                <w:rFonts w:hint="eastAsia" w:ascii="微软雅黑" w:hAnsi="微软雅黑" w:eastAsia="微软雅黑" w:cs="微软雅黑"/>
              </w:rPr>
              <w:t>1.骑手端登录；2.查看待接单列表；3.点击抢单</w:t>
            </w:r>
          </w:p>
        </w:tc>
        <w:tc>
          <w:tcPr>
            <w:tcW w:w="1606" w:type="dxa"/>
            <w:tcBorders>
              <w:left w:val="single" w:color="000000" w:sz="4" w:space="0"/>
              <w:bottom w:val="single" w:color="000000" w:sz="4" w:space="0"/>
            </w:tcBorders>
          </w:tcPr>
          <w:p w14:paraId="55990DA7">
            <w:pPr>
              <w:pStyle w:val="15"/>
              <w:bidi w:val="0"/>
              <w:jc w:val="left"/>
              <w:rPr>
                <w:rFonts w:hint="eastAsia" w:ascii="微软雅黑" w:hAnsi="微软雅黑" w:eastAsia="微软雅黑" w:cs="微软雅黑"/>
              </w:rPr>
            </w:pPr>
            <w:r>
              <w:rPr>
                <w:rFonts w:hint="eastAsia" w:ascii="微软雅黑" w:hAnsi="微软雅黑" w:eastAsia="微软雅黑" w:cs="微软雅黑"/>
              </w:rPr>
              <w:t>订单ID：1</w:t>
            </w:r>
          </w:p>
        </w:tc>
        <w:tc>
          <w:tcPr>
            <w:tcW w:w="1606" w:type="dxa"/>
            <w:tcBorders>
              <w:left w:val="single" w:color="000000" w:sz="4" w:space="0"/>
              <w:bottom w:val="single" w:color="000000" w:sz="4" w:space="0"/>
            </w:tcBorders>
          </w:tcPr>
          <w:p w14:paraId="26B48A37">
            <w:pPr>
              <w:pStyle w:val="15"/>
              <w:bidi w:val="0"/>
              <w:jc w:val="left"/>
              <w:rPr>
                <w:rFonts w:hint="eastAsia" w:ascii="微软雅黑" w:hAnsi="微软雅黑" w:eastAsia="微软雅黑" w:cs="微软雅黑"/>
              </w:rPr>
            </w:pPr>
            <w:r>
              <w:rPr>
                <w:rFonts w:hint="eastAsia" w:ascii="微软雅黑" w:hAnsi="微软雅黑" w:eastAsia="微软雅黑" w:cs="微软雅黑"/>
              </w:rPr>
              <w:t>订单状态更新为"配送中"</w:t>
            </w:r>
          </w:p>
        </w:tc>
        <w:tc>
          <w:tcPr>
            <w:tcW w:w="1607" w:type="dxa"/>
            <w:tcBorders>
              <w:left w:val="single" w:color="000000" w:sz="4" w:space="0"/>
              <w:bottom w:val="single" w:color="000000" w:sz="4" w:space="0"/>
              <w:right w:val="single" w:color="000000" w:sz="4" w:space="0"/>
            </w:tcBorders>
          </w:tcPr>
          <w:p w14:paraId="61864BB6">
            <w:pPr>
              <w:pStyle w:val="15"/>
              <w:bidi w:val="0"/>
              <w:jc w:val="left"/>
              <w:rPr>
                <w:rFonts w:hint="eastAsia" w:ascii="微软雅黑" w:hAnsi="微软雅黑" w:eastAsia="微软雅黑" w:cs="微软雅黑"/>
              </w:rPr>
            </w:pPr>
            <w:r>
              <w:rPr>
                <w:rFonts w:hint="eastAsia" w:ascii="微软雅黑" w:hAnsi="微软雅黑" w:eastAsia="微软雅黑" w:cs="微软雅黑"/>
              </w:rPr>
              <w:t>通过</w:t>
            </w:r>
          </w:p>
        </w:tc>
      </w:tr>
      <w:tr w14:paraId="1A49D333">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5ECE19AE">
            <w:pPr>
              <w:pStyle w:val="15"/>
              <w:bidi w:val="0"/>
              <w:jc w:val="left"/>
              <w:rPr>
                <w:rFonts w:hint="eastAsia" w:ascii="微软雅黑" w:hAnsi="微软雅黑" w:eastAsia="微软雅黑" w:cs="微软雅黑"/>
              </w:rPr>
            </w:pPr>
            <w:r>
              <w:rPr>
                <w:rFonts w:hint="eastAsia" w:ascii="微软雅黑" w:hAnsi="微软雅黑" w:eastAsia="微软雅黑" w:cs="微软雅黑"/>
              </w:rPr>
              <w:t>WX-ORDER-004</w:t>
            </w:r>
          </w:p>
        </w:tc>
        <w:tc>
          <w:tcPr>
            <w:tcW w:w="1606" w:type="dxa"/>
            <w:tcBorders>
              <w:left w:val="single" w:color="000000" w:sz="4" w:space="0"/>
              <w:bottom w:val="single" w:color="000000" w:sz="4" w:space="0"/>
            </w:tcBorders>
          </w:tcPr>
          <w:p w14:paraId="7989A4B3">
            <w:pPr>
              <w:pStyle w:val="15"/>
              <w:bidi w:val="0"/>
              <w:jc w:val="left"/>
              <w:rPr>
                <w:rFonts w:hint="eastAsia" w:ascii="微软雅黑" w:hAnsi="微软雅黑" w:eastAsia="微软雅黑" w:cs="微软雅黑"/>
              </w:rPr>
            </w:pPr>
            <w:r>
              <w:rPr>
                <w:rFonts w:hint="eastAsia" w:ascii="微软雅黑" w:hAnsi="微软雅黑" w:eastAsia="微软雅黑" w:cs="微软雅黑"/>
              </w:rPr>
              <w:t>订单完成</w:t>
            </w:r>
          </w:p>
        </w:tc>
        <w:tc>
          <w:tcPr>
            <w:tcW w:w="1607" w:type="dxa"/>
            <w:tcBorders>
              <w:left w:val="single" w:color="000000" w:sz="4" w:space="0"/>
              <w:bottom w:val="single" w:color="000000" w:sz="4" w:space="0"/>
            </w:tcBorders>
          </w:tcPr>
          <w:p w14:paraId="238B8786">
            <w:pPr>
              <w:pStyle w:val="15"/>
              <w:bidi w:val="0"/>
              <w:jc w:val="left"/>
              <w:rPr>
                <w:rFonts w:hint="eastAsia" w:ascii="微软雅黑" w:hAnsi="微软雅黑" w:eastAsia="微软雅黑" w:cs="微软雅黑"/>
              </w:rPr>
            </w:pPr>
            <w:r>
              <w:rPr>
                <w:rFonts w:hint="eastAsia" w:ascii="微软雅黑" w:hAnsi="微软雅黑" w:eastAsia="微软雅黑" w:cs="微软雅黑"/>
              </w:rPr>
              <w:t>1.骑手配送完成；2.点击确认送达；3.用户确认收货</w:t>
            </w:r>
          </w:p>
        </w:tc>
        <w:tc>
          <w:tcPr>
            <w:tcW w:w="1606" w:type="dxa"/>
            <w:tcBorders>
              <w:left w:val="single" w:color="000000" w:sz="4" w:space="0"/>
              <w:bottom w:val="single" w:color="000000" w:sz="4" w:space="0"/>
            </w:tcBorders>
          </w:tcPr>
          <w:p w14:paraId="6119EA02">
            <w:pPr>
              <w:pStyle w:val="15"/>
              <w:bidi w:val="0"/>
              <w:jc w:val="left"/>
              <w:rPr>
                <w:rFonts w:hint="eastAsia" w:ascii="微软雅黑" w:hAnsi="微软雅黑" w:eastAsia="微软雅黑" w:cs="微软雅黑"/>
              </w:rPr>
            </w:pPr>
            <w:r>
              <w:rPr>
                <w:rFonts w:hint="eastAsia" w:ascii="微软雅黑" w:hAnsi="微软雅黑" w:eastAsia="微软雅黑" w:cs="微软雅黑"/>
              </w:rPr>
              <w:t>订单ID：1</w:t>
            </w:r>
          </w:p>
        </w:tc>
        <w:tc>
          <w:tcPr>
            <w:tcW w:w="1606" w:type="dxa"/>
            <w:tcBorders>
              <w:left w:val="single" w:color="000000" w:sz="4" w:space="0"/>
              <w:bottom w:val="single" w:color="000000" w:sz="4" w:space="0"/>
            </w:tcBorders>
          </w:tcPr>
          <w:p w14:paraId="2DEB9B7D">
            <w:pPr>
              <w:pStyle w:val="15"/>
              <w:bidi w:val="0"/>
              <w:jc w:val="left"/>
              <w:rPr>
                <w:rFonts w:hint="eastAsia" w:ascii="微软雅黑" w:hAnsi="微软雅黑" w:eastAsia="微软雅黑" w:cs="微软雅黑"/>
              </w:rPr>
            </w:pPr>
            <w:r>
              <w:rPr>
                <w:rFonts w:hint="eastAsia" w:ascii="微软雅黑" w:hAnsi="微软雅黑" w:eastAsia="微软雅黑" w:cs="微软雅黑"/>
              </w:rPr>
              <w:t>订单状态更新为"已完成"</w:t>
            </w:r>
          </w:p>
        </w:tc>
        <w:tc>
          <w:tcPr>
            <w:tcW w:w="1607" w:type="dxa"/>
            <w:tcBorders>
              <w:left w:val="single" w:color="000000" w:sz="4" w:space="0"/>
              <w:bottom w:val="single" w:color="000000" w:sz="4" w:space="0"/>
              <w:right w:val="single" w:color="000000" w:sz="4" w:space="0"/>
            </w:tcBorders>
          </w:tcPr>
          <w:p w14:paraId="2B6CDF13">
            <w:pPr>
              <w:pStyle w:val="15"/>
              <w:bidi w:val="0"/>
              <w:jc w:val="left"/>
              <w:rPr>
                <w:rFonts w:hint="eastAsia" w:ascii="微软雅黑" w:hAnsi="微软雅黑" w:eastAsia="微软雅黑" w:cs="微软雅黑"/>
              </w:rPr>
            </w:pPr>
            <w:r>
              <w:rPr>
                <w:rFonts w:hint="eastAsia" w:ascii="微软雅黑" w:hAnsi="微软雅黑" w:eastAsia="微软雅黑" w:cs="微软雅黑"/>
              </w:rPr>
              <w:t>通过</w:t>
            </w:r>
          </w:p>
        </w:tc>
      </w:tr>
    </w:tbl>
    <w:p w14:paraId="2D23C397">
      <w:pPr>
        <w:pStyle w:val="4"/>
        <w:bidi w:val="0"/>
        <w:jc w:val="left"/>
        <w:rPr>
          <w:rFonts w:hint="eastAsia" w:ascii="微软雅黑" w:hAnsi="微软雅黑" w:eastAsia="微软雅黑" w:cs="微软雅黑"/>
        </w:rPr>
      </w:pPr>
    </w:p>
    <w:p w14:paraId="6246E8EA">
      <w:pPr>
        <w:pStyle w:val="6"/>
        <w:bidi w:val="0"/>
        <w:ind w:left="0" w:firstLine="0"/>
        <w:jc w:val="left"/>
        <w:rPr>
          <w:rFonts w:hint="eastAsia" w:ascii="微软雅黑" w:hAnsi="微软雅黑" w:eastAsia="微软雅黑" w:cs="微软雅黑"/>
        </w:rPr>
      </w:pPr>
      <w:r>
        <w:rPr>
          <w:rFonts w:hint="eastAsia" w:ascii="微软雅黑" w:hAnsi="微软雅黑" w:eastAsia="微软雅黑" w:cs="微软雅黑"/>
        </w:rPr>
        <w:t>跑腿模块</w:t>
      </w:r>
    </w:p>
    <w:tbl>
      <w:tblPr>
        <w:tblStyle w:val="9"/>
        <w:tblW w:w="5000" w:type="pct"/>
        <w:tblInd w:w="-5" w:type="dxa"/>
        <w:tblLayout w:type="fixed"/>
        <w:tblCellMar>
          <w:top w:w="55" w:type="dxa"/>
          <w:left w:w="55" w:type="dxa"/>
          <w:bottom w:w="55" w:type="dxa"/>
          <w:right w:w="55" w:type="dxa"/>
        </w:tblCellMar>
      </w:tblPr>
      <w:tblGrid>
        <w:gridCol w:w="1624"/>
        <w:gridCol w:w="1624"/>
        <w:gridCol w:w="1625"/>
        <w:gridCol w:w="1624"/>
        <w:gridCol w:w="1624"/>
        <w:gridCol w:w="1625"/>
      </w:tblGrid>
      <w:tr w14:paraId="47624FEE">
        <w:tblPrEx>
          <w:tblCellMar>
            <w:top w:w="55" w:type="dxa"/>
            <w:left w:w="55" w:type="dxa"/>
            <w:bottom w:w="55" w:type="dxa"/>
            <w:right w:w="55" w:type="dxa"/>
          </w:tblCellMar>
        </w:tblPrEx>
        <w:trPr>
          <w:tblHeader/>
        </w:trPr>
        <w:tc>
          <w:tcPr>
            <w:tcW w:w="1606" w:type="dxa"/>
            <w:tcBorders>
              <w:top w:val="single" w:color="000000" w:sz="4" w:space="0"/>
              <w:left w:val="single" w:color="000000" w:sz="4" w:space="0"/>
              <w:bottom w:val="single" w:color="000000" w:sz="4" w:space="0"/>
            </w:tcBorders>
          </w:tcPr>
          <w:p w14:paraId="1C690394">
            <w:pPr>
              <w:pStyle w:val="16"/>
              <w:bidi w:val="0"/>
              <w:jc w:val="left"/>
              <w:rPr>
                <w:rFonts w:hint="eastAsia" w:ascii="微软雅黑" w:hAnsi="微软雅黑" w:eastAsia="微软雅黑" w:cs="微软雅黑"/>
              </w:rPr>
            </w:pPr>
            <w:r>
              <w:rPr>
                <w:rFonts w:hint="eastAsia" w:ascii="微软雅黑" w:hAnsi="微软雅黑" w:eastAsia="微软雅黑" w:cs="微软雅黑"/>
              </w:rPr>
              <w:t>用例ID</w:t>
            </w:r>
          </w:p>
        </w:tc>
        <w:tc>
          <w:tcPr>
            <w:tcW w:w="1606" w:type="dxa"/>
            <w:tcBorders>
              <w:top w:val="single" w:color="000000" w:sz="4" w:space="0"/>
              <w:left w:val="single" w:color="000000" w:sz="4" w:space="0"/>
              <w:bottom w:val="single" w:color="000000" w:sz="4" w:space="0"/>
            </w:tcBorders>
          </w:tcPr>
          <w:p w14:paraId="657FB6EB">
            <w:pPr>
              <w:pStyle w:val="16"/>
              <w:bidi w:val="0"/>
              <w:jc w:val="left"/>
              <w:rPr>
                <w:rFonts w:hint="eastAsia" w:ascii="微软雅黑" w:hAnsi="微软雅黑" w:eastAsia="微软雅黑" w:cs="微软雅黑"/>
              </w:rPr>
            </w:pPr>
            <w:r>
              <w:rPr>
                <w:rFonts w:hint="eastAsia" w:ascii="微软雅黑" w:hAnsi="微软雅黑" w:eastAsia="微软雅黑" w:cs="微软雅黑"/>
              </w:rPr>
              <w:t>测试场景</w:t>
            </w:r>
          </w:p>
        </w:tc>
        <w:tc>
          <w:tcPr>
            <w:tcW w:w="1607" w:type="dxa"/>
            <w:tcBorders>
              <w:top w:val="single" w:color="000000" w:sz="4" w:space="0"/>
              <w:left w:val="single" w:color="000000" w:sz="4" w:space="0"/>
              <w:bottom w:val="single" w:color="000000" w:sz="4" w:space="0"/>
            </w:tcBorders>
          </w:tcPr>
          <w:p w14:paraId="73A724DA">
            <w:pPr>
              <w:pStyle w:val="16"/>
              <w:bidi w:val="0"/>
              <w:jc w:val="left"/>
              <w:rPr>
                <w:rFonts w:hint="eastAsia" w:ascii="微软雅黑" w:hAnsi="微软雅黑" w:eastAsia="微软雅黑" w:cs="微软雅黑"/>
              </w:rPr>
            </w:pPr>
            <w:r>
              <w:rPr>
                <w:rFonts w:hint="eastAsia" w:ascii="微软雅黑" w:hAnsi="微软雅黑" w:eastAsia="微软雅黑" w:cs="微软雅黑"/>
              </w:rPr>
              <w:t>测试步骤</w:t>
            </w:r>
          </w:p>
        </w:tc>
        <w:tc>
          <w:tcPr>
            <w:tcW w:w="1606" w:type="dxa"/>
            <w:tcBorders>
              <w:top w:val="single" w:color="000000" w:sz="4" w:space="0"/>
              <w:left w:val="single" w:color="000000" w:sz="4" w:space="0"/>
              <w:bottom w:val="single" w:color="000000" w:sz="4" w:space="0"/>
            </w:tcBorders>
          </w:tcPr>
          <w:p w14:paraId="6C9CEE3A">
            <w:pPr>
              <w:pStyle w:val="16"/>
              <w:bidi w:val="0"/>
              <w:jc w:val="left"/>
              <w:rPr>
                <w:rFonts w:hint="eastAsia" w:ascii="微软雅黑" w:hAnsi="微软雅黑" w:eastAsia="微软雅黑" w:cs="微软雅黑"/>
              </w:rPr>
            </w:pPr>
            <w:r>
              <w:rPr>
                <w:rFonts w:hint="eastAsia" w:ascii="微软雅黑" w:hAnsi="微软雅黑" w:eastAsia="微软雅黑" w:cs="微软雅黑"/>
              </w:rPr>
              <w:t>输入数据</w:t>
            </w:r>
          </w:p>
        </w:tc>
        <w:tc>
          <w:tcPr>
            <w:tcW w:w="1606" w:type="dxa"/>
            <w:tcBorders>
              <w:top w:val="single" w:color="000000" w:sz="4" w:space="0"/>
              <w:left w:val="single" w:color="000000" w:sz="4" w:space="0"/>
              <w:bottom w:val="single" w:color="000000" w:sz="4" w:space="0"/>
            </w:tcBorders>
          </w:tcPr>
          <w:p w14:paraId="6995690D">
            <w:pPr>
              <w:pStyle w:val="16"/>
              <w:bidi w:val="0"/>
              <w:jc w:val="left"/>
              <w:rPr>
                <w:rFonts w:hint="eastAsia" w:ascii="微软雅黑" w:hAnsi="微软雅黑" w:eastAsia="微软雅黑" w:cs="微软雅黑"/>
              </w:rPr>
            </w:pPr>
            <w:r>
              <w:rPr>
                <w:rFonts w:hint="eastAsia" w:ascii="微软雅黑" w:hAnsi="微软雅黑" w:eastAsia="微软雅黑" w:cs="微软雅黑"/>
              </w:rPr>
              <w:t>预期结果</w:t>
            </w:r>
          </w:p>
        </w:tc>
        <w:tc>
          <w:tcPr>
            <w:tcW w:w="1607" w:type="dxa"/>
            <w:tcBorders>
              <w:top w:val="single" w:color="000000" w:sz="4" w:space="0"/>
              <w:left w:val="single" w:color="000000" w:sz="4" w:space="0"/>
              <w:bottom w:val="single" w:color="000000" w:sz="4" w:space="0"/>
              <w:right w:val="single" w:color="000000" w:sz="4" w:space="0"/>
            </w:tcBorders>
          </w:tcPr>
          <w:p w14:paraId="368D13B5">
            <w:pPr>
              <w:pStyle w:val="16"/>
              <w:bidi w:val="0"/>
              <w:jc w:val="left"/>
              <w:rPr>
                <w:rFonts w:hint="eastAsia" w:ascii="微软雅黑" w:hAnsi="微软雅黑" w:eastAsia="微软雅黑" w:cs="微软雅黑"/>
              </w:rPr>
            </w:pPr>
            <w:r>
              <w:rPr>
                <w:rFonts w:hint="eastAsia" w:ascii="微软雅黑" w:hAnsi="微软雅黑" w:eastAsia="微软雅黑" w:cs="微软雅黑"/>
              </w:rPr>
              <w:t>实测结果</w:t>
            </w:r>
          </w:p>
        </w:tc>
      </w:tr>
      <w:tr w14:paraId="4AC623E8">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3C978BD3">
            <w:pPr>
              <w:pStyle w:val="15"/>
              <w:bidi w:val="0"/>
              <w:jc w:val="left"/>
              <w:rPr>
                <w:rFonts w:hint="eastAsia" w:ascii="微软雅黑" w:hAnsi="微软雅黑" w:eastAsia="微软雅黑" w:cs="微软雅黑"/>
              </w:rPr>
            </w:pPr>
            <w:r>
              <w:rPr>
                <w:rFonts w:hint="eastAsia" w:ascii="微软雅黑" w:hAnsi="微软雅黑" w:eastAsia="微软雅黑" w:cs="微软雅黑"/>
              </w:rPr>
              <w:t>WX-RUNNER-001</w:t>
            </w:r>
          </w:p>
        </w:tc>
        <w:tc>
          <w:tcPr>
            <w:tcW w:w="1606" w:type="dxa"/>
            <w:tcBorders>
              <w:left w:val="single" w:color="000000" w:sz="4" w:space="0"/>
              <w:bottom w:val="single" w:color="000000" w:sz="4" w:space="0"/>
            </w:tcBorders>
          </w:tcPr>
          <w:p w14:paraId="0D9E8E07">
            <w:pPr>
              <w:pStyle w:val="15"/>
              <w:bidi w:val="0"/>
              <w:jc w:val="left"/>
              <w:rPr>
                <w:rFonts w:hint="eastAsia" w:ascii="微软雅黑" w:hAnsi="微软雅黑" w:eastAsia="微软雅黑" w:cs="微软雅黑"/>
              </w:rPr>
            </w:pPr>
            <w:r>
              <w:rPr>
                <w:rFonts w:hint="eastAsia" w:ascii="微软雅黑" w:hAnsi="微软雅黑" w:eastAsia="微软雅黑" w:cs="微软雅黑"/>
              </w:rPr>
              <w:t>发布代取快递任务</w:t>
            </w:r>
          </w:p>
        </w:tc>
        <w:tc>
          <w:tcPr>
            <w:tcW w:w="1607" w:type="dxa"/>
            <w:tcBorders>
              <w:left w:val="single" w:color="000000" w:sz="4" w:space="0"/>
              <w:bottom w:val="single" w:color="000000" w:sz="4" w:space="0"/>
            </w:tcBorders>
          </w:tcPr>
          <w:p w14:paraId="1E449705">
            <w:pPr>
              <w:pStyle w:val="15"/>
              <w:bidi w:val="0"/>
              <w:jc w:val="left"/>
              <w:rPr>
                <w:rFonts w:hint="eastAsia" w:ascii="微软雅黑" w:hAnsi="微软雅黑" w:eastAsia="微软雅黑" w:cs="微软雅黑"/>
              </w:rPr>
            </w:pPr>
            <w:r>
              <w:rPr>
                <w:rFonts w:hint="eastAsia" w:ascii="微软雅黑" w:hAnsi="微软雅黑" w:eastAsia="微软雅黑" w:cs="微软雅黑"/>
              </w:rPr>
              <w:t>1.进入跑腿页面；2.选择代取快递；3.填写快递信息；4.选择取件地址；5.提交任务</w:t>
            </w:r>
          </w:p>
        </w:tc>
        <w:tc>
          <w:tcPr>
            <w:tcW w:w="1606" w:type="dxa"/>
            <w:tcBorders>
              <w:left w:val="single" w:color="000000" w:sz="4" w:space="0"/>
              <w:bottom w:val="single" w:color="000000" w:sz="4" w:space="0"/>
            </w:tcBorders>
          </w:tcPr>
          <w:p w14:paraId="50BE5576">
            <w:pPr>
              <w:pStyle w:val="15"/>
              <w:bidi w:val="0"/>
              <w:jc w:val="left"/>
              <w:rPr>
                <w:rFonts w:hint="eastAsia" w:ascii="微软雅黑" w:hAnsi="微软雅黑" w:eastAsia="微软雅黑" w:cs="微软雅黑"/>
              </w:rPr>
            </w:pPr>
            <w:r>
              <w:rPr>
                <w:rFonts w:hint="eastAsia" w:ascii="微软雅黑" w:hAnsi="微软雅黑" w:eastAsia="微软雅黑" w:cs="微软雅黑"/>
              </w:rPr>
              <w:t>快递单号：SF1234567890，取件地址：菜鸟驿站，备注：尽快</w:t>
            </w:r>
          </w:p>
        </w:tc>
        <w:tc>
          <w:tcPr>
            <w:tcW w:w="1606" w:type="dxa"/>
            <w:tcBorders>
              <w:left w:val="single" w:color="000000" w:sz="4" w:space="0"/>
              <w:bottom w:val="single" w:color="000000" w:sz="4" w:space="0"/>
            </w:tcBorders>
          </w:tcPr>
          <w:p w14:paraId="0F5AB7FF">
            <w:pPr>
              <w:pStyle w:val="15"/>
              <w:bidi w:val="0"/>
              <w:jc w:val="left"/>
              <w:rPr>
                <w:rFonts w:hint="eastAsia" w:ascii="微软雅黑" w:hAnsi="微软雅黑" w:eastAsia="微软雅黑" w:cs="微软雅黑"/>
              </w:rPr>
            </w:pPr>
            <w:r>
              <w:rPr>
                <w:rFonts w:hint="eastAsia" w:ascii="微软雅黑" w:hAnsi="微软雅黑" w:eastAsia="微软雅黑" w:cs="微软雅黑"/>
              </w:rPr>
              <w:t>任务发布成功，状态为"待接单"</w:t>
            </w:r>
          </w:p>
        </w:tc>
        <w:tc>
          <w:tcPr>
            <w:tcW w:w="1607" w:type="dxa"/>
            <w:tcBorders>
              <w:left w:val="single" w:color="000000" w:sz="4" w:space="0"/>
              <w:bottom w:val="single" w:color="000000" w:sz="4" w:space="0"/>
              <w:right w:val="single" w:color="000000" w:sz="4" w:space="0"/>
            </w:tcBorders>
          </w:tcPr>
          <w:p w14:paraId="5B3CA840">
            <w:pPr>
              <w:pStyle w:val="15"/>
              <w:bidi w:val="0"/>
              <w:jc w:val="left"/>
              <w:rPr>
                <w:rFonts w:hint="eastAsia" w:ascii="微软雅黑" w:hAnsi="微软雅黑" w:eastAsia="微软雅黑" w:cs="微软雅黑"/>
              </w:rPr>
            </w:pPr>
            <w:r>
              <w:rPr>
                <w:rFonts w:hint="eastAsia" w:ascii="微软雅黑" w:hAnsi="微软雅黑" w:eastAsia="微软雅黑" w:cs="微软雅黑"/>
              </w:rPr>
              <w:t>通过</w:t>
            </w:r>
          </w:p>
        </w:tc>
      </w:tr>
      <w:tr w14:paraId="0B9A4690">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2BF92BC6">
            <w:pPr>
              <w:pStyle w:val="15"/>
              <w:bidi w:val="0"/>
              <w:jc w:val="left"/>
              <w:rPr>
                <w:rFonts w:hint="eastAsia" w:ascii="微软雅黑" w:hAnsi="微软雅黑" w:eastAsia="微软雅黑" w:cs="微软雅黑"/>
              </w:rPr>
            </w:pPr>
            <w:r>
              <w:rPr>
                <w:rFonts w:hint="eastAsia" w:ascii="微软雅黑" w:hAnsi="微软雅黑" w:eastAsia="微软雅黑" w:cs="微软雅黑"/>
              </w:rPr>
              <w:t>WX-RUNNER-002</w:t>
            </w:r>
          </w:p>
        </w:tc>
        <w:tc>
          <w:tcPr>
            <w:tcW w:w="1606" w:type="dxa"/>
            <w:tcBorders>
              <w:left w:val="single" w:color="000000" w:sz="4" w:space="0"/>
              <w:bottom w:val="single" w:color="000000" w:sz="4" w:space="0"/>
            </w:tcBorders>
          </w:tcPr>
          <w:p w14:paraId="515B2716">
            <w:pPr>
              <w:pStyle w:val="15"/>
              <w:bidi w:val="0"/>
              <w:jc w:val="left"/>
              <w:rPr>
                <w:rFonts w:hint="eastAsia" w:ascii="微软雅黑" w:hAnsi="微软雅黑" w:eastAsia="微软雅黑" w:cs="微软雅黑"/>
              </w:rPr>
            </w:pPr>
            <w:r>
              <w:rPr>
                <w:rFonts w:hint="eastAsia" w:ascii="微软雅黑" w:hAnsi="微软雅黑" w:eastAsia="微软雅黑" w:cs="微软雅黑"/>
              </w:rPr>
              <w:t>发布代买商品任务</w:t>
            </w:r>
          </w:p>
        </w:tc>
        <w:tc>
          <w:tcPr>
            <w:tcW w:w="1607" w:type="dxa"/>
            <w:tcBorders>
              <w:left w:val="single" w:color="000000" w:sz="4" w:space="0"/>
              <w:bottom w:val="single" w:color="000000" w:sz="4" w:space="0"/>
            </w:tcBorders>
          </w:tcPr>
          <w:p w14:paraId="5CF94AE6">
            <w:pPr>
              <w:pStyle w:val="15"/>
              <w:bidi w:val="0"/>
              <w:jc w:val="left"/>
              <w:rPr>
                <w:rFonts w:hint="eastAsia" w:ascii="微软雅黑" w:hAnsi="微软雅黑" w:eastAsia="微软雅黑" w:cs="微软雅黑"/>
              </w:rPr>
            </w:pPr>
            <w:r>
              <w:rPr>
                <w:rFonts w:hint="eastAsia" w:ascii="微软雅黑" w:hAnsi="微软雅黑" w:eastAsia="微软雅黑" w:cs="微软雅黑"/>
              </w:rPr>
              <w:t>1.进入跑腿页面；2.选择代买商品；3.填写商品信息；4.选择地址；5.提交任务</w:t>
            </w:r>
          </w:p>
        </w:tc>
        <w:tc>
          <w:tcPr>
            <w:tcW w:w="1606" w:type="dxa"/>
            <w:tcBorders>
              <w:left w:val="single" w:color="000000" w:sz="4" w:space="0"/>
              <w:bottom w:val="single" w:color="000000" w:sz="4" w:space="0"/>
            </w:tcBorders>
          </w:tcPr>
          <w:p w14:paraId="1882CF33">
            <w:pPr>
              <w:pStyle w:val="15"/>
              <w:bidi w:val="0"/>
              <w:jc w:val="left"/>
              <w:rPr>
                <w:rFonts w:hint="eastAsia" w:ascii="微软雅黑" w:hAnsi="微软雅黑" w:eastAsia="微软雅黑" w:cs="微软雅黑"/>
              </w:rPr>
            </w:pPr>
            <w:r>
              <w:rPr>
                <w:rFonts w:hint="eastAsia" w:ascii="微软雅黑" w:hAnsi="微软雅黑" w:eastAsia="微软雅黑" w:cs="微软雅黑"/>
              </w:rPr>
              <w:t>商品名称：可乐，数量：2，地址：XX宿舍</w:t>
            </w:r>
          </w:p>
        </w:tc>
        <w:tc>
          <w:tcPr>
            <w:tcW w:w="1606" w:type="dxa"/>
            <w:tcBorders>
              <w:left w:val="single" w:color="000000" w:sz="4" w:space="0"/>
              <w:bottom w:val="single" w:color="000000" w:sz="4" w:space="0"/>
            </w:tcBorders>
          </w:tcPr>
          <w:p w14:paraId="4A46D2B8">
            <w:pPr>
              <w:pStyle w:val="15"/>
              <w:bidi w:val="0"/>
              <w:jc w:val="left"/>
              <w:rPr>
                <w:rFonts w:hint="eastAsia" w:ascii="微软雅黑" w:hAnsi="微软雅黑" w:eastAsia="微软雅黑" w:cs="微软雅黑"/>
              </w:rPr>
            </w:pPr>
            <w:r>
              <w:rPr>
                <w:rFonts w:hint="eastAsia" w:ascii="微软雅黑" w:hAnsi="微软雅黑" w:eastAsia="微软雅黑" w:cs="微软雅黑"/>
              </w:rPr>
              <w:t>任务发布成功，状态为"待接单"</w:t>
            </w:r>
          </w:p>
        </w:tc>
        <w:tc>
          <w:tcPr>
            <w:tcW w:w="1607" w:type="dxa"/>
            <w:tcBorders>
              <w:left w:val="single" w:color="000000" w:sz="4" w:space="0"/>
              <w:bottom w:val="single" w:color="000000" w:sz="4" w:space="0"/>
              <w:right w:val="single" w:color="000000" w:sz="4" w:space="0"/>
            </w:tcBorders>
          </w:tcPr>
          <w:p w14:paraId="60EEC605">
            <w:pPr>
              <w:pStyle w:val="15"/>
              <w:bidi w:val="0"/>
              <w:jc w:val="left"/>
              <w:rPr>
                <w:rFonts w:hint="eastAsia" w:ascii="微软雅黑" w:hAnsi="微软雅黑" w:eastAsia="微软雅黑" w:cs="微软雅黑"/>
              </w:rPr>
            </w:pPr>
            <w:r>
              <w:rPr>
                <w:rFonts w:hint="eastAsia" w:ascii="微软雅黑" w:hAnsi="微软雅黑" w:eastAsia="微软雅黑" w:cs="微软雅黑"/>
              </w:rPr>
              <w:t>通过</w:t>
            </w:r>
          </w:p>
        </w:tc>
      </w:tr>
      <w:tr w14:paraId="4EC4F27C">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74BAF0F7">
            <w:pPr>
              <w:pStyle w:val="15"/>
              <w:bidi w:val="0"/>
              <w:jc w:val="left"/>
              <w:rPr>
                <w:rFonts w:hint="eastAsia" w:ascii="微软雅黑" w:hAnsi="微软雅黑" w:eastAsia="微软雅黑" w:cs="微软雅黑"/>
              </w:rPr>
            </w:pPr>
            <w:r>
              <w:rPr>
                <w:rFonts w:hint="eastAsia" w:ascii="微软雅黑" w:hAnsi="微软雅黑" w:eastAsia="微软雅黑" w:cs="微软雅黑"/>
              </w:rPr>
              <w:t>WX-RUNNER-003</w:t>
            </w:r>
          </w:p>
        </w:tc>
        <w:tc>
          <w:tcPr>
            <w:tcW w:w="1606" w:type="dxa"/>
            <w:tcBorders>
              <w:left w:val="single" w:color="000000" w:sz="4" w:space="0"/>
              <w:bottom w:val="single" w:color="000000" w:sz="4" w:space="0"/>
            </w:tcBorders>
          </w:tcPr>
          <w:p w14:paraId="2BBAC535">
            <w:pPr>
              <w:pStyle w:val="15"/>
              <w:bidi w:val="0"/>
              <w:jc w:val="left"/>
              <w:rPr>
                <w:rFonts w:hint="eastAsia" w:ascii="微软雅黑" w:hAnsi="微软雅黑" w:eastAsia="微软雅黑" w:cs="微软雅黑"/>
              </w:rPr>
            </w:pPr>
            <w:r>
              <w:rPr>
                <w:rFonts w:hint="eastAsia" w:ascii="微软雅黑" w:hAnsi="微软雅黑" w:eastAsia="微软雅黑" w:cs="微软雅黑"/>
              </w:rPr>
              <w:t>骑手抢跑腿订单</w:t>
            </w:r>
          </w:p>
        </w:tc>
        <w:tc>
          <w:tcPr>
            <w:tcW w:w="1607" w:type="dxa"/>
            <w:tcBorders>
              <w:left w:val="single" w:color="000000" w:sz="4" w:space="0"/>
              <w:bottom w:val="single" w:color="000000" w:sz="4" w:space="0"/>
            </w:tcBorders>
          </w:tcPr>
          <w:p w14:paraId="3D9027E6">
            <w:pPr>
              <w:pStyle w:val="15"/>
              <w:bidi w:val="0"/>
              <w:jc w:val="left"/>
              <w:rPr>
                <w:rFonts w:hint="eastAsia" w:ascii="微软雅黑" w:hAnsi="微软雅黑" w:eastAsia="微软雅黑" w:cs="微软雅黑"/>
              </w:rPr>
            </w:pPr>
            <w:r>
              <w:rPr>
                <w:rFonts w:hint="eastAsia" w:ascii="微软雅黑" w:hAnsi="微软雅黑" w:eastAsia="微软雅黑" w:cs="微软雅黑"/>
              </w:rPr>
              <w:t>1.骑手端登录；2.查看跑腿订单；3.点击抢单</w:t>
            </w:r>
          </w:p>
        </w:tc>
        <w:tc>
          <w:tcPr>
            <w:tcW w:w="1606" w:type="dxa"/>
            <w:tcBorders>
              <w:left w:val="single" w:color="000000" w:sz="4" w:space="0"/>
              <w:bottom w:val="single" w:color="000000" w:sz="4" w:space="0"/>
            </w:tcBorders>
          </w:tcPr>
          <w:p w14:paraId="6CF9A3A4">
            <w:pPr>
              <w:pStyle w:val="15"/>
              <w:bidi w:val="0"/>
              <w:jc w:val="left"/>
              <w:rPr>
                <w:rFonts w:hint="eastAsia" w:ascii="微软雅黑" w:hAnsi="微软雅黑" w:eastAsia="微软雅黑" w:cs="微软雅黑"/>
              </w:rPr>
            </w:pPr>
            <w:r>
              <w:rPr>
                <w:rFonts w:hint="eastAsia" w:ascii="微软雅黑" w:hAnsi="微软雅黑" w:eastAsia="微软雅黑" w:cs="微软雅黑"/>
              </w:rPr>
              <w:t>订单ID：1</w:t>
            </w:r>
          </w:p>
        </w:tc>
        <w:tc>
          <w:tcPr>
            <w:tcW w:w="1606" w:type="dxa"/>
            <w:tcBorders>
              <w:left w:val="single" w:color="000000" w:sz="4" w:space="0"/>
              <w:bottom w:val="single" w:color="000000" w:sz="4" w:space="0"/>
            </w:tcBorders>
          </w:tcPr>
          <w:p w14:paraId="67969F19">
            <w:pPr>
              <w:pStyle w:val="15"/>
              <w:bidi w:val="0"/>
              <w:jc w:val="left"/>
              <w:rPr>
                <w:rFonts w:hint="eastAsia" w:ascii="微软雅黑" w:hAnsi="微软雅黑" w:eastAsia="微软雅黑" w:cs="微软雅黑"/>
              </w:rPr>
            </w:pPr>
            <w:r>
              <w:rPr>
                <w:rFonts w:hint="eastAsia" w:ascii="微软雅黑" w:hAnsi="微软雅黑" w:eastAsia="微软雅黑" w:cs="微软雅黑"/>
              </w:rPr>
              <w:t>订单状态更新为"配送中"</w:t>
            </w:r>
          </w:p>
        </w:tc>
        <w:tc>
          <w:tcPr>
            <w:tcW w:w="1607" w:type="dxa"/>
            <w:tcBorders>
              <w:left w:val="single" w:color="000000" w:sz="4" w:space="0"/>
              <w:bottom w:val="single" w:color="000000" w:sz="4" w:space="0"/>
              <w:right w:val="single" w:color="000000" w:sz="4" w:space="0"/>
            </w:tcBorders>
          </w:tcPr>
          <w:p w14:paraId="732E6B46">
            <w:pPr>
              <w:pStyle w:val="15"/>
              <w:bidi w:val="0"/>
              <w:jc w:val="left"/>
              <w:rPr>
                <w:rFonts w:hint="eastAsia" w:ascii="微软雅黑" w:hAnsi="微软雅黑" w:eastAsia="微软雅黑" w:cs="微软雅黑"/>
              </w:rPr>
            </w:pPr>
            <w:r>
              <w:rPr>
                <w:rFonts w:hint="eastAsia" w:ascii="微软雅黑" w:hAnsi="微软雅黑" w:eastAsia="微软雅黑" w:cs="微软雅黑"/>
              </w:rPr>
              <w:t>通过</w:t>
            </w:r>
          </w:p>
        </w:tc>
      </w:tr>
    </w:tbl>
    <w:p w14:paraId="69EAD1EF">
      <w:pPr>
        <w:pStyle w:val="4"/>
        <w:bidi w:val="0"/>
        <w:jc w:val="left"/>
        <w:rPr>
          <w:rFonts w:hint="eastAsia" w:ascii="微软雅黑" w:hAnsi="微软雅黑" w:eastAsia="微软雅黑" w:cs="微软雅黑"/>
        </w:rPr>
      </w:pPr>
    </w:p>
    <w:p w14:paraId="48E02F87">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4.2.2 </w:t>
      </w:r>
      <w:r>
        <w:rPr>
          <w:rFonts w:hint="eastAsia" w:ascii="微软雅黑" w:hAnsi="微软雅黑" w:eastAsia="微软雅黑" w:cs="微软雅黑"/>
        </w:rPr>
        <w:t>探索性测试专项</w:t>
      </w:r>
    </w:p>
    <w:p w14:paraId="2C84844B">
      <w:pPr>
        <w:pStyle w:val="4"/>
        <w:bidi w:val="0"/>
        <w:jc w:val="left"/>
        <w:rPr>
          <w:rFonts w:hint="eastAsia" w:ascii="微软雅黑" w:hAnsi="微软雅黑" w:eastAsia="微软雅黑" w:cs="微软雅黑"/>
        </w:rPr>
      </w:pPr>
      <w:r>
        <w:rPr>
          <w:rFonts w:hint="eastAsia" w:ascii="微软雅黑" w:hAnsi="微软雅黑" w:eastAsia="微软雅黑" w:cs="微软雅黑"/>
        </w:rPr>
        <w:t>探索性测试是一种基于经验的测试方法，测试人员在没有预先设计用例的情况下，自由探索系统的功能与边界，发现隐藏的缺陷。本次项目开展了 2 轮为期 2 天的探索性测试，模拟学生真实使用场景，重点测试异常流程与边界情况。</w:t>
      </w:r>
    </w:p>
    <w:p w14:paraId="2A9C8DA6">
      <w:pPr>
        <w:pStyle w:val="4"/>
        <w:bidi w:val="0"/>
        <w:jc w:val="left"/>
        <w:rPr>
          <w:rFonts w:hint="eastAsia" w:ascii="微软雅黑" w:hAnsi="微软雅黑" w:eastAsia="微软雅黑" w:cs="微软雅黑"/>
        </w:rPr>
      </w:pPr>
      <w:r>
        <w:rPr>
          <w:rFonts w:hint="eastAsia" w:ascii="微软雅黑" w:hAnsi="微软雅黑" w:eastAsia="微软雅黑" w:cs="微软雅黑"/>
        </w:rPr>
        <w:t>探索性测试采用**基于会话的测试管理（SBTM）**方法，每个测试会话时长 90 分钟，测试人员记录测试过程中发现的缺陷与问题。本次探索性测试共发现 12 个缺陷，其中 P1 级 3 个、P2 级 6 个、P3 级 3 个，典型发现如下：</w:t>
      </w:r>
    </w:p>
    <w:p w14:paraId="168F30DD">
      <w:pPr>
        <w:pStyle w:val="4"/>
        <w:numPr>
          <w:ilvl w:val="0"/>
          <w:numId w:val="17"/>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连续快速提交多个订单时，部分订单状态更新延迟；</w:t>
      </w:r>
    </w:p>
    <w:p w14:paraId="43EFECE7">
      <w:pPr>
        <w:pStyle w:val="4"/>
        <w:numPr>
          <w:ilvl w:val="0"/>
          <w:numId w:val="17"/>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骑手端地图定位偶尔出现偏移，导致配送距离计算错误；</w:t>
      </w:r>
    </w:p>
    <w:p w14:paraId="034C1F6C">
      <w:pPr>
        <w:pStyle w:val="4"/>
        <w:numPr>
          <w:ilvl w:val="0"/>
          <w:numId w:val="17"/>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订单评价时输入超过 500 字符，系统崩溃；</w:t>
      </w:r>
    </w:p>
    <w:p w14:paraId="7E6A62C6">
      <w:pPr>
        <w:pStyle w:val="4"/>
        <w:numPr>
          <w:ilvl w:val="0"/>
          <w:numId w:val="17"/>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小程序后台运行超过 30 分钟后，再次打开需要重新登录；</w:t>
      </w:r>
    </w:p>
    <w:p w14:paraId="257BF5A5">
      <w:pPr>
        <w:pStyle w:val="4"/>
        <w:numPr>
          <w:ilvl w:val="0"/>
          <w:numId w:val="17"/>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同时选择多种支付方式时，支付状态混乱；</w:t>
      </w:r>
    </w:p>
    <w:p w14:paraId="54B16BBF">
      <w:pPr>
        <w:pStyle w:val="4"/>
        <w:numPr>
          <w:ilvl w:val="0"/>
          <w:numId w:val="17"/>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跑腿订单完成后，用户无法查看骑手联系方式。</w:t>
      </w:r>
    </w:p>
    <w:p w14:paraId="4F14E3FD">
      <w:pPr>
        <w:pStyle w:val="4"/>
        <w:bidi w:val="0"/>
        <w:jc w:val="left"/>
        <w:rPr>
          <w:rFonts w:hint="eastAsia" w:ascii="微软雅黑" w:hAnsi="微软雅黑" w:eastAsia="微软雅黑" w:cs="微软雅黑"/>
        </w:rPr>
      </w:pPr>
      <w:r>
        <w:rPr>
          <w:rFonts w:hint="eastAsia" w:ascii="微软雅黑" w:hAnsi="微软雅黑" w:eastAsia="微软雅黑" w:cs="微软雅黑"/>
        </w:rPr>
        <w:t>探索性测试发现了很多常规用例未覆盖的缺陷，有效提高了测试的全面性。</w:t>
      </w:r>
    </w:p>
    <w:p w14:paraId="1D4838F8">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4.3 </w:t>
      </w:r>
      <w:r>
        <w:rPr>
          <w:rFonts w:hint="eastAsia" w:ascii="微软雅黑" w:hAnsi="微软雅黑" w:eastAsia="微软雅黑" w:cs="微软雅黑"/>
        </w:rPr>
        <w:t>禅道全生命周期缺陷管理</w:t>
      </w:r>
    </w:p>
    <w:p w14:paraId="1DD87BF0">
      <w:pPr>
        <w:pStyle w:val="4"/>
        <w:bidi w:val="0"/>
        <w:jc w:val="left"/>
        <w:rPr>
          <w:rFonts w:hint="eastAsia" w:ascii="微软雅黑" w:hAnsi="微软雅黑" w:eastAsia="微软雅黑" w:cs="微软雅黑"/>
        </w:rPr>
      </w:pPr>
      <w:r>
        <w:rPr>
          <w:rFonts w:hint="eastAsia" w:ascii="微软雅黑" w:hAnsi="微软雅黑" w:eastAsia="微软雅黑" w:cs="微软雅黑"/>
        </w:rPr>
        <w:t>本次项目使用 禅道项目管理系统 进行缺陷全生命周期管理，严格遵循新建→确认→指派→解决→回归→关闭的缺陷管理流程，确保所有缺陷得到及时跟踪与处理。</w:t>
      </w:r>
    </w:p>
    <w:p w14:paraId="4A87CBB1">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4.3.1 </w:t>
      </w:r>
      <w:r>
        <w:rPr>
          <w:rFonts w:hint="eastAsia" w:ascii="微软雅黑" w:hAnsi="微软雅黑" w:eastAsia="微软雅黑" w:cs="微软雅黑"/>
        </w:rPr>
        <w:t>缺陷分级标准</w:t>
      </w:r>
    </w:p>
    <w:p w14:paraId="652C5206">
      <w:pPr>
        <w:pStyle w:val="4"/>
        <w:bidi w:val="0"/>
        <w:jc w:val="left"/>
        <w:rPr>
          <w:rFonts w:hint="eastAsia" w:ascii="微软雅黑" w:hAnsi="微软雅黑" w:eastAsia="微软雅黑" w:cs="微软雅黑"/>
        </w:rPr>
      </w:pPr>
      <w:r>
        <w:rPr>
          <w:rFonts w:hint="eastAsia" w:ascii="微软雅黑" w:hAnsi="微软雅黑" w:eastAsia="微软雅黑" w:cs="微软雅黑"/>
        </w:rPr>
        <w:t>根据缺陷对系统的影响程度与严重程度，将缺陷分为四个等级：</w:t>
      </w:r>
    </w:p>
    <w:p w14:paraId="57D8B0CC">
      <w:pPr>
        <w:pStyle w:val="4"/>
        <w:numPr>
          <w:ilvl w:val="0"/>
          <w:numId w:val="18"/>
        </w:numPr>
        <w:bidi w:val="0"/>
        <w:ind w:left="709" w:hanging="283"/>
        <w:jc w:val="left"/>
        <w:rPr>
          <w:rFonts w:hint="eastAsia" w:ascii="微软雅黑" w:hAnsi="微软雅黑" w:eastAsia="微软雅黑" w:cs="微软雅黑"/>
        </w:rPr>
      </w:pPr>
      <w:r>
        <w:rPr>
          <w:rFonts w:hint="eastAsia" w:ascii="微软雅黑" w:hAnsi="微软雅黑" w:eastAsia="微软雅黑" w:cs="微软雅黑"/>
          <w:b/>
        </w:rPr>
        <w:t>P0</w:t>
      </w:r>
      <w:r>
        <w:rPr>
          <w:rFonts w:hint="eastAsia" w:ascii="微软雅黑" w:hAnsi="微软雅黑" w:eastAsia="微软雅黑" w:cs="微软雅黑"/>
        </w:rPr>
        <w:t>（致命）：系统崩溃、数据丢失、核心业务流程完全阻塞，导致系统无法正常运行；</w:t>
      </w:r>
    </w:p>
    <w:p w14:paraId="34BC3615">
      <w:pPr>
        <w:pStyle w:val="4"/>
        <w:numPr>
          <w:ilvl w:val="0"/>
          <w:numId w:val="18"/>
        </w:numPr>
        <w:bidi w:val="0"/>
        <w:ind w:left="709" w:hanging="283"/>
        <w:jc w:val="left"/>
        <w:rPr>
          <w:rFonts w:hint="eastAsia" w:ascii="微软雅黑" w:hAnsi="微软雅黑" w:eastAsia="微软雅黑" w:cs="微软雅黑"/>
        </w:rPr>
      </w:pPr>
      <w:r>
        <w:rPr>
          <w:rFonts w:hint="eastAsia" w:ascii="微软雅黑" w:hAnsi="微软雅黑" w:eastAsia="微软雅黑" w:cs="微软雅黑"/>
          <w:b/>
        </w:rPr>
        <w:t>P1</w:t>
      </w:r>
      <w:r>
        <w:rPr>
          <w:rFonts w:hint="eastAsia" w:ascii="微软雅黑" w:hAnsi="微软雅黑" w:eastAsia="微软雅黑" w:cs="微软雅黑"/>
        </w:rPr>
        <w:t>（严重）：核心业务流程部分阻塞，主要功能模块无法正常使用，数据计算错误；</w:t>
      </w:r>
    </w:p>
    <w:p w14:paraId="6881E414">
      <w:pPr>
        <w:pStyle w:val="4"/>
        <w:numPr>
          <w:ilvl w:val="0"/>
          <w:numId w:val="18"/>
        </w:numPr>
        <w:bidi w:val="0"/>
        <w:ind w:left="709" w:hanging="283"/>
        <w:jc w:val="left"/>
        <w:rPr>
          <w:rFonts w:hint="eastAsia" w:ascii="微软雅黑" w:hAnsi="微软雅黑" w:eastAsia="微软雅黑" w:cs="微软雅黑"/>
        </w:rPr>
      </w:pPr>
      <w:r>
        <w:rPr>
          <w:rFonts w:hint="eastAsia" w:ascii="微软雅黑" w:hAnsi="微软雅黑" w:eastAsia="微软雅黑" w:cs="微软雅黑"/>
          <w:b/>
        </w:rPr>
        <w:t>P2</w:t>
      </w:r>
      <w:r>
        <w:rPr>
          <w:rFonts w:hint="eastAsia" w:ascii="微软雅黑" w:hAnsi="微软雅黑" w:eastAsia="微软雅黑" w:cs="微软雅黑"/>
        </w:rPr>
        <w:t>（一般）：次要功能模块无法正常使用，或功能存在瑕疵，但不影响核心业务流程；</w:t>
      </w:r>
    </w:p>
    <w:p w14:paraId="1FF052AC">
      <w:pPr>
        <w:pStyle w:val="4"/>
        <w:numPr>
          <w:ilvl w:val="0"/>
          <w:numId w:val="18"/>
        </w:numPr>
        <w:bidi w:val="0"/>
        <w:ind w:left="709" w:hanging="283"/>
        <w:jc w:val="left"/>
        <w:rPr>
          <w:rFonts w:hint="eastAsia" w:ascii="微软雅黑" w:hAnsi="微软雅黑" w:eastAsia="微软雅黑" w:cs="微软雅黑"/>
        </w:rPr>
      </w:pPr>
      <w:r>
        <w:rPr>
          <w:rFonts w:hint="eastAsia" w:ascii="微软雅黑" w:hAnsi="微软雅黑" w:eastAsia="微软雅黑" w:cs="微软雅黑"/>
          <w:b/>
        </w:rPr>
        <w:t>P3</w:t>
      </w:r>
      <w:r>
        <w:rPr>
          <w:rFonts w:hint="eastAsia" w:ascii="微软雅黑" w:hAnsi="微软雅黑" w:eastAsia="微软雅黑" w:cs="微软雅黑"/>
        </w:rPr>
        <w:t>（优化）：界面显示不美观、操作体验不佳、提示信息不明确等优化类问题。</w:t>
      </w:r>
    </w:p>
    <w:p w14:paraId="1C34CC7D">
      <w:pPr>
        <w:pStyle w:val="5"/>
        <w:numPr>
          <w:ilvl w:val="0"/>
          <w:numId w:val="0"/>
        </w:numPr>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4.3.2 </w:t>
      </w:r>
      <w:r>
        <w:rPr>
          <w:rFonts w:hint="eastAsia" w:ascii="微软雅黑" w:hAnsi="微软雅黑" w:eastAsia="微软雅黑" w:cs="微软雅黑"/>
        </w:rPr>
        <w:t>缺陷统计与分析</w:t>
      </w:r>
    </w:p>
    <w:p w14:paraId="13016FB4">
      <w:pPr>
        <w:pStyle w:val="4"/>
        <w:bidi w:val="0"/>
        <w:jc w:val="left"/>
        <w:rPr>
          <w:rFonts w:hint="eastAsia" w:ascii="微软雅黑" w:hAnsi="微软雅黑" w:eastAsia="微软雅黑" w:cs="微软雅黑"/>
        </w:rPr>
      </w:pPr>
      <w:r>
        <w:rPr>
          <w:rFonts w:hint="eastAsia" w:ascii="微软雅黑" w:hAnsi="微软雅黑" w:eastAsia="微软雅黑" w:cs="微软雅黑"/>
        </w:rPr>
        <w:t>本次测试共提交有效缺陷 89 个，缺陷统计如下：</w:t>
      </w:r>
    </w:p>
    <w:tbl>
      <w:tblPr>
        <w:tblStyle w:val="9"/>
        <w:tblW w:w="5000" w:type="pct"/>
        <w:tblInd w:w="-5" w:type="dxa"/>
        <w:tblLayout w:type="fixed"/>
        <w:tblCellMar>
          <w:top w:w="55" w:type="dxa"/>
          <w:left w:w="55" w:type="dxa"/>
          <w:bottom w:w="55" w:type="dxa"/>
          <w:right w:w="55" w:type="dxa"/>
        </w:tblCellMar>
      </w:tblPr>
      <w:tblGrid>
        <w:gridCol w:w="1949"/>
        <w:gridCol w:w="1950"/>
        <w:gridCol w:w="1949"/>
        <w:gridCol w:w="1950"/>
        <w:gridCol w:w="1950"/>
      </w:tblGrid>
      <w:tr w14:paraId="23AE3DEF">
        <w:tblPrEx>
          <w:tblCellMar>
            <w:top w:w="55" w:type="dxa"/>
            <w:left w:w="55" w:type="dxa"/>
            <w:bottom w:w="55" w:type="dxa"/>
            <w:right w:w="55" w:type="dxa"/>
          </w:tblCellMar>
        </w:tblPrEx>
        <w:trPr>
          <w:tblHeader/>
        </w:trPr>
        <w:tc>
          <w:tcPr>
            <w:tcW w:w="1927" w:type="dxa"/>
            <w:tcBorders>
              <w:top w:val="single" w:color="000000" w:sz="4" w:space="0"/>
              <w:left w:val="single" w:color="000000" w:sz="4" w:space="0"/>
              <w:bottom w:val="single" w:color="000000" w:sz="4" w:space="0"/>
            </w:tcBorders>
          </w:tcPr>
          <w:p w14:paraId="594B2141">
            <w:pPr>
              <w:pStyle w:val="16"/>
              <w:bidi w:val="0"/>
              <w:jc w:val="left"/>
              <w:rPr>
                <w:rFonts w:hint="eastAsia" w:ascii="微软雅黑" w:hAnsi="微软雅黑" w:eastAsia="微软雅黑" w:cs="微软雅黑"/>
              </w:rPr>
            </w:pPr>
            <w:r>
              <w:rPr>
                <w:rFonts w:hint="eastAsia" w:ascii="微软雅黑" w:hAnsi="微软雅黑" w:eastAsia="微软雅黑" w:cs="微软雅黑"/>
              </w:rPr>
              <w:t>缺陷等级</w:t>
            </w:r>
          </w:p>
        </w:tc>
        <w:tc>
          <w:tcPr>
            <w:tcW w:w="1928" w:type="dxa"/>
            <w:tcBorders>
              <w:top w:val="single" w:color="000000" w:sz="4" w:space="0"/>
              <w:left w:val="single" w:color="000000" w:sz="4" w:space="0"/>
              <w:bottom w:val="single" w:color="000000" w:sz="4" w:space="0"/>
            </w:tcBorders>
          </w:tcPr>
          <w:p w14:paraId="6F7FEE3F">
            <w:pPr>
              <w:pStyle w:val="16"/>
              <w:bidi w:val="0"/>
              <w:jc w:val="left"/>
              <w:rPr>
                <w:rFonts w:hint="eastAsia" w:ascii="微软雅黑" w:hAnsi="微软雅黑" w:eastAsia="微软雅黑" w:cs="微软雅黑"/>
              </w:rPr>
            </w:pPr>
            <w:r>
              <w:rPr>
                <w:rFonts w:hint="eastAsia" w:ascii="微软雅黑" w:hAnsi="微软雅黑" w:eastAsia="微软雅黑" w:cs="微软雅黑"/>
              </w:rPr>
              <w:t>数量</w:t>
            </w:r>
          </w:p>
        </w:tc>
        <w:tc>
          <w:tcPr>
            <w:tcW w:w="1927" w:type="dxa"/>
            <w:tcBorders>
              <w:top w:val="single" w:color="000000" w:sz="4" w:space="0"/>
              <w:left w:val="single" w:color="000000" w:sz="4" w:space="0"/>
              <w:bottom w:val="single" w:color="000000" w:sz="4" w:space="0"/>
            </w:tcBorders>
          </w:tcPr>
          <w:p w14:paraId="77919782">
            <w:pPr>
              <w:pStyle w:val="16"/>
              <w:bidi w:val="0"/>
              <w:jc w:val="left"/>
              <w:rPr>
                <w:rFonts w:hint="eastAsia" w:ascii="微软雅黑" w:hAnsi="微软雅黑" w:eastAsia="微软雅黑" w:cs="微软雅黑"/>
              </w:rPr>
            </w:pPr>
            <w:r>
              <w:rPr>
                <w:rFonts w:hint="eastAsia" w:ascii="微软雅黑" w:hAnsi="微软雅黑" w:eastAsia="微软雅黑" w:cs="微软雅黑"/>
              </w:rPr>
              <w:t>占比</w:t>
            </w:r>
          </w:p>
        </w:tc>
        <w:tc>
          <w:tcPr>
            <w:tcW w:w="1928" w:type="dxa"/>
            <w:tcBorders>
              <w:top w:val="single" w:color="000000" w:sz="4" w:space="0"/>
              <w:left w:val="single" w:color="000000" w:sz="4" w:space="0"/>
              <w:bottom w:val="single" w:color="000000" w:sz="4" w:space="0"/>
            </w:tcBorders>
          </w:tcPr>
          <w:p w14:paraId="76AC7FCC">
            <w:pPr>
              <w:pStyle w:val="16"/>
              <w:bidi w:val="0"/>
              <w:jc w:val="left"/>
              <w:rPr>
                <w:rFonts w:hint="eastAsia" w:ascii="微软雅黑" w:hAnsi="微软雅黑" w:eastAsia="微软雅黑" w:cs="微软雅黑"/>
              </w:rPr>
            </w:pPr>
            <w:r>
              <w:rPr>
                <w:rFonts w:hint="eastAsia" w:ascii="微软雅黑" w:hAnsi="微软雅黑" w:eastAsia="微软雅黑" w:cs="微软雅黑"/>
              </w:rPr>
              <w:t>修复数</w:t>
            </w:r>
          </w:p>
        </w:tc>
        <w:tc>
          <w:tcPr>
            <w:tcW w:w="1928" w:type="dxa"/>
            <w:tcBorders>
              <w:top w:val="single" w:color="000000" w:sz="4" w:space="0"/>
              <w:left w:val="single" w:color="000000" w:sz="4" w:space="0"/>
              <w:bottom w:val="single" w:color="000000" w:sz="4" w:space="0"/>
              <w:right w:val="single" w:color="000000" w:sz="4" w:space="0"/>
            </w:tcBorders>
          </w:tcPr>
          <w:p w14:paraId="61E14309">
            <w:pPr>
              <w:pStyle w:val="16"/>
              <w:bidi w:val="0"/>
              <w:jc w:val="left"/>
              <w:rPr>
                <w:rFonts w:hint="eastAsia" w:ascii="微软雅黑" w:hAnsi="微软雅黑" w:eastAsia="微软雅黑" w:cs="微软雅黑"/>
              </w:rPr>
            </w:pPr>
            <w:r>
              <w:rPr>
                <w:rFonts w:hint="eastAsia" w:ascii="微软雅黑" w:hAnsi="微软雅黑" w:eastAsia="微软雅黑" w:cs="微软雅黑"/>
              </w:rPr>
              <w:t>修复率</w:t>
            </w:r>
          </w:p>
        </w:tc>
      </w:tr>
      <w:tr w14:paraId="75E25BEF">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0BC21BC2">
            <w:pPr>
              <w:pStyle w:val="15"/>
              <w:bidi w:val="0"/>
              <w:jc w:val="left"/>
              <w:rPr>
                <w:rFonts w:hint="eastAsia" w:ascii="微软雅黑" w:hAnsi="微软雅黑" w:eastAsia="微软雅黑" w:cs="微软雅黑"/>
              </w:rPr>
            </w:pPr>
            <w:r>
              <w:rPr>
                <w:rFonts w:hint="eastAsia" w:ascii="微软雅黑" w:hAnsi="微软雅黑" w:eastAsia="微软雅黑" w:cs="微软雅黑"/>
              </w:rPr>
              <w:t>P0（致命）</w:t>
            </w:r>
          </w:p>
        </w:tc>
        <w:tc>
          <w:tcPr>
            <w:tcW w:w="1928" w:type="dxa"/>
            <w:tcBorders>
              <w:left w:val="single" w:color="000000" w:sz="4" w:space="0"/>
              <w:bottom w:val="single" w:color="000000" w:sz="4" w:space="0"/>
            </w:tcBorders>
          </w:tcPr>
          <w:p w14:paraId="76A5BF81">
            <w:pPr>
              <w:pStyle w:val="15"/>
              <w:bidi w:val="0"/>
              <w:jc w:val="left"/>
              <w:rPr>
                <w:rFonts w:hint="eastAsia" w:ascii="微软雅黑" w:hAnsi="微软雅黑" w:eastAsia="微软雅黑" w:cs="微软雅黑"/>
              </w:rPr>
            </w:pPr>
            <w:r>
              <w:rPr>
                <w:rFonts w:hint="eastAsia" w:ascii="微软雅黑" w:hAnsi="微软雅黑" w:eastAsia="微软雅黑" w:cs="微软雅黑"/>
              </w:rPr>
              <w:t>2</w:t>
            </w:r>
          </w:p>
        </w:tc>
        <w:tc>
          <w:tcPr>
            <w:tcW w:w="1927" w:type="dxa"/>
            <w:tcBorders>
              <w:left w:val="single" w:color="000000" w:sz="4" w:space="0"/>
              <w:bottom w:val="single" w:color="000000" w:sz="4" w:space="0"/>
            </w:tcBorders>
          </w:tcPr>
          <w:p w14:paraId="54E664CD">
            <w:pPr>
              <w:pStyle w:val="15"/>
              <w:bidi w:val="0"/>
              <w:jc w:val="left"/>
              <w:rPr>
                <w:rFonts w:hint="eastAsia" w:ascii="微软雅黑" w:hAnsi="微软雅黑" w:eastAsia="微软雅黑" w:cs="微软雅黑"/>
              </w:rPr>
            </w:pPr>
            <w:r>
              <w:rPr>
                <w:rFonts w:hint="eastAsia" w:ascii="微软雅黑" w:hAnsi="微软雅黑" w:eastAsia="微软雅黑" w:cs="微软雅黑"/>
              </w:rPr>
              <w:t>2.2%</w:t>
            </w:r>
          </w:p>
        </w:tc>
        <w:tc>
          <w:tcPr>
            <w:tcW w:w="1928" w:type="dxa"/>
            <w:tcBorders>
              <w:left w:val="single" w:color="000000" w:sz="4" w:space="0"/>
              <w:bottom w:val="single" w:color="000000" w:sz="4" w:space="0"/>
            </w:tcBorders>
          </w:tcPr>
          <w:p w14:paraId="7E503F43">
            <w:pPr>
              <w:pStyle w:val="15"/>
              <w:bidi w:val="0"/>
              <w:jc w:val="left"/>
              <w:rPr>
                <w:rFonts w:hint="eastAsia" w:ascii="微软雅黑" w:hAnsi="微软雅黑" w:eastAsia="微软雅黑" w:cs="微软雅黑"/>
              </w:rPr>
            </w:pPr>
            <w:r>
              <w:rPr>
                <w:rFonts w:hint="eastAsia" w:ascii="微软雅黑" w:hAnsi="微软雅黑" w:eastAsia="微软雅黑" w:cs="微软雅黑"/>
              </w:rPr>
              <w:t>2</w:t>
            </w:r>
          </w:p>
        </w:tc>
        <w:tc>
          <w:tcPr>
            <w:tcW w:w="1928" w:type="dxa"/>
            <w:tcBorders>
              <w:left w:val="single" w:color="000000" w:sz="4" w:space="0"/>
              <w:bottom w:val="single" w:color="000000" w:sz="4" w:space="0"/>
              <w:right w:val="single" w:color="000000" w:sz="4" w:space="0"/>
            </w:tcBorders>
          </w:tcPr>
          <w:p w14:paraId="79C4FD6A">
            <w:pPr>
              <w:pStyle w:val="15"/>
              <w:bidi w:val="0"/>
              <w:jc w:val="left"/>
              <w:rPr>
                <w:rFonts w:hint="eastAsia" w:ascii="微软雅黑" w:hAnsi="微软雅黑" w:eastAsia="微软雅黑" w:cs="微软雅黑"/>
              </w:rPr>
            </w:pPr>
            <w:r>
              <w:rPr>
                <w:rFonts w:hint="eastAsia" w:ascii="微软雅黑" w:hAnsi="微软雅黑" w:eastAsia="微软雅黑" w:cs="微软雅黑"/>
              </w:rPr>
              <w:t>100%</w:t>
            </w:r>
          </w:p>
        </w:tc>
      </w:tr>
      <w:tr w14:paraId="16BA23B3">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28E13E4C">
            <w:pPr>
              <w:pStyle w:val="15"/>
              <w:bidi w:val="0"/>
              <w:jc w:val="left"/>
              <w:rPr>
                <w:rFonts w:hint="eastAsia" w:ascii="微软雅黑" w:hAnsi="微软雅黑" w:eastAsia="微软雅黑" w:cs="微软雅黑"/>
              </w:rPr>
            </w:pPr>
            <w:r>
              <w:rPr>
                <w:rFonts w:hint="eastAsia" w:ascii="微软雅黑" w:hAnsi="微软雅黑" w:eastAsia="微软雅黑" w:cs="微软雅黑"/>
              </w:rPr>
              <w:t>P1（严重）</w:t>
            </w:r>
          </w:p>
        </w:tc>
        <w:tc>
          <w:tcPr>
            <w:tcW w:w="1928" w:type="dxa"/>
            <w:tcBorders>
              <w:left w:val="single" w:color="000000" w:sz="4" w:space="0"/>
              <w:bottom w:val="single" w:color="000000" w:sz="4" w:space="0"/>
            </w:tcBorders>
          </w:tcPr>
          <w:p w14:paraId="00A464EE">
            <w:pPr>
              <w:pStyle w:val="15"/>
              <w:bidi w:val="0"/>
              <w:jc w:val="left"/>
              <w:rPr>
                <w:rFonts w:hint="eastAsia" w:ascii="微软雅黑" w:hAnsi="微软雅黑" w:eastAsia="微软雅黑" w:cs="微软雅黑"/>
              </w:rPr>
            </w:pPr>
            <w:r>
              <w:rPr>
                <w:rFonts w:hint="eastAsia" w:ascii="微软雅黑" w:hAnsi="微软雅黑" w:eastAsia="微软雅黑" w:cs="微软雅黑"/>
              </w:rPr>
              <w:t>12</w:t>
            </w:r>
          </w:p>
        </w:tc>
        <w:tc>
          <w:tcPr>
            <w:tcW w:w="1927" w:type="dxa"/>
            <w:tcBorders>
              <w:left w:val="single" w:color="000000" w:sz="4" w:space="0"/>
              <w:bottom w:val="single" w:color="000000" w:sz="4" w:space="0"/>
            </w:tcBorders>
          </w:tcPr>
          <w:p w14:paraId="29CCD8BD">
            <w:pPr>
              <w:pStyle w:val="15"/>
              <w:bidi w:val="0"/>
              <w:jc w:val="left"/>
              <w:rPr>
                <w:rFonts w:hint="eastAsia" w:ascii="微软雅黑" w:hAnsi="微软雅黑" w:eastAsia="微软雅黑" w:cs="微软雅黑"/>
              </w:rPr>
            </w:pPr>
            <w:r>
              <w:rPr>
                <w:rFonts w:hint="eastAsia" w:ascii="微软雅黑" w:hAnsi="微软雅黑" w:eastAsia="微软雅黑" w:cs="微软雅黑"/>
              </w:rPr>
              <w:t>13.5%</w:t>
            </w:r>
          </w:p>
        </w:tc>
        <w:tc>
          <w:tcPr>
            <w:tcW w:w="1928" w:type="dxa"/>
            <w:tcBorders>
              <w:left w:val="single" w:color="000000" w:sz="4" w:space="0"/>
              <w:bottom w:val="single" w:color="000000" w:sz="4" w:space="0"/>
            </w:tcBorders>
          </w:tcPr>
          <w:p w14:paraId="3E929331">
            <w:pPr>
              <w:pStyle w:val="15"/>
              <w:bidi w:val="0"/>
              <w:jc w:val="left"/>
              <w:rPr>
                <w:rFonts w:hint="eastAsia" w:ascii="微软雅黑" w:hAnsi="微软雅黑" w:eastAsia="微软雅黑" w:cs="微软雅黑"/>
              </w:rPr>
            </w:pPr>
            <w:r>
              <w:rPr>
                <w:rFonts w:hint="eastAsia" w:ascii="微软雅黑" w:hAnsi="微软雅黑" w:eastAsia="微软雅黑" w:cs="微软雅黑"/>
              </w:rPr>
              <w:t>12</w:t>
            </w:r>
          </w:p>
        </w:tc>
        <w:tc>
          <w:tcPr>
            <w:tcW w:w="1928" w:type="dxa"/>
            <w:tcBorders>
              <w:left w:val="single" w:color="000000" w:sz="4" w:space="0"/>
              <w:bottom w:val="single" w:color="000000" w:sz="4" w:space="0"/>
              <w:right w:val="single" w:color="000000" w:sz="4" w:space="0"/>
            </w:tcBorders>
          </w:tcPr>
          <w:p w14:paraId="5D804A2F">
            <w:pPr>
              <w:pStyle w:val="15"/>
              <w:bidi w:val="0"/>
              <w:jc w:val="left"/>
              <w:rPr>
                <w:rFonts w:hint="eastAsia" w:ascii="微软雅黑" w:hAnsi="微软雅黑" w:eastAsia="微软雅黑" w:cs="微软雅黑"/>
              </w:rPr>
            </w:pPr>
            <w:r>
              <w:rPr>
                <w:rFonts w:hint="eastAsia" w:ascii="微软雅黑" w:hAnsi="微软雅黑" w:eastAsia="微软雅黑" w:cs="微软雅黑"/>
              </w:rPr>
              <w:t>100%</w:t>
            </w:r>
          </w:p>
        </w:tc>
      </w:tr>
      <w:tr w14:paraId="297F713C">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54560A36">
            <w:pPr>
              <w:pStyle w:val="15"/>
              <w:bidi w:val="0"/>
              <w:jc w:val="left"/>
              <w:rPr>
                <w:rFonts w:hint="eastAsia" w:ascii="微软雅黑" w:hAnsi="微软雅黑" w:eastAsia="微软雅黑" w:cs="微软雅黑"/>
              </w:rPr>
            </w:pPr>
            <w:r>
              <w:rPr>
                <w:rFonts w:hint="eastAsia" w:ascii="微软雅黑" w:hAnsi="微软雅黑" w:eastAsia="微软雅黑" w:cs="微软雅黑"/>
              </w:rPr>
              <w:t>P2（一般）</w:t>
            </w:r>
          </w:p>
        </w:tc>
        <w:tc>
          <w:tcPr>
            <w:tcW w:w="1928" w:type="dxa"/>
            <w:tcBorders>
              <w:left w:val="single" w:color="000000" w:sz="4" w:space="0"/>
              <w:bottom w:val="single" w:color="000000" w:sz="4" w:space="0"/>
            </w:tcBorders>
          </w:tcPr>
          <w:p w14:paraId="0E4BA3B5">
            <w:pPr>
              <w:pStyle w:val="15"/>
              <w:bidi w:val="0"/>
              <w:jc w:val="left"/>
              <w:rPr>
                <w:rFonts w:hint="eastAsia" w:ascii="微软雅黑" w:hAnsi="微软雅黑" w:eastAsia="微软雅黑" w:cs="微软雅黑"/>
              </w:rPr>
            </w:pPr>
            <w:r>
              <w:rPr>
                <w:rFonts w:hint="eastAsia" w:ascii="微软雅黑" w:hAnsi="微软雅黑" w:eastAsia="微软雅黑" w:cs="微软雅黑"/>
              </w:rPr>
              <w:t>52</w:t>
            </w:r>
          </w:p>
        </w:tc>
        <w:tc>
          <w:tcPr>
            <w:tcW w:w="1927" w:type="dxa"/>
            <w:tcBorders>
              <w:left w:val="single" w:color="000000" w:sz="4" w:space="0"/>
              <w:bottom w:val="single" w:color="000000" w:sz="4" w:space="0"/>
            </w:tcBorders>
          </w:tcPr>
          <w:p w14:paraId="318BD3D5">
            <w:pPr>
              <w:pStyle w:val="15"/>
              <w:bidi w:val="0"/>
              <w:jc w:val="left"/>
              <w:rPr>
                <w:rFonts w:hint="eastAsia" w:ascii="微软雅黑" w:hAnsi="微软雅黑" w:eastAsia="微软雅黑" w:cs="微软雅黑"/>
              </w:rPr>
            </w:pPr>
            <w:r>
              <w:rPr>
                <w:rFonts w:hint="eastAsia" w:ascii="微软雅黑" w:hAnsi="微软雅黑" w:eastAsia="微软雅黑" w:cs="微软雅黑"/>
              </w:rPr>
              <w:t>58.4%</w:t>
            </w:r>
          </w:p>
        </w:tc>
        <w:tc>
          <w:tcPr>
            <w:tcW w:w="1928" w:type="dxa"/>
            <w:tcBorders>
              <w:left w:val="single" w:color="000000" w:sz="4" w:space="0"/>
              <w:bottom w:val="single" w:color="000000" w:sz="4" w:space="0"/>
            </w:tcBorders>
          </w:tcPr>
          <w:p w14:paraId="3EB1DE15">
            <w:pPr>
              <w:pStyle w:val="15"/>
              <w:bidi w:val="0"/>
              <w:jc w:val="left"/>
              <w:rPr>
                <w:rFonts w:hint="eastAsia" w:ascii="微软雅黑" w:hAnsi="微软雅黑" w:eastAsia="微软雅黑" w:cs="微软雅黑"/>
              </w:rPr>
            </w:pPr>
            <w:r>
              <w:rPr>
                <w:rFonts w:hint="eastAsia" w:ascii="微软雅黑" w:hAnsi="微软雅黑" w:eastAsia="微软雅黑" w:cs="微软雅黑"/>
              </w:rPr>
              <w:t>49</w:t>
            </w:r>
          </w:p>
        </w:tc>
        <w:tc>
          <w:tcPr>
            <w:tcW w:w="1928" w:type="dxa"/>
            <w:tcBorders>
              <w:left w:val="single" w:color="000000" w:sz="4" w:space="0"/>
              <w:bottom w:val="single" w:color="000000" w:sz="4" w:space="0"/>
              <w:right w:val="single" w:color="000000" w:sz="4" w:space="0"/>
            </w:tcBorders>
          </w:tcPr>
          <w:p w14:paraId="78A4536D">
            <w:pPr>
              <w:pStyle w:val="15"/>
              <w:bidi w:val="0"/>
              <w:jc w:val="left"/>
              <w:rPr>
                <w:rFonts w:hint="eastAsia" w:ascii="微软雅黑" w:hAnsi="微软雅黑" w:eastAsia="微软雅黑" w:cs="微软雅黑"/>
              </w:rPr>
            </w:pPr>
            <w:r>
              <w:rPr>
                <w:rFonts w:hint="eastAsia" w:ascii="微软雅黑" w:hAnsi="微软雅黑" w:eastAsia="微软雅黑" w:cs="微软雅黑"/>
              </w:rPr>
              <w:t>94.2%</w:t>
            </w:r>
          </w:p>
        </w:tc>
      </w:tr>
      <w:tr w14:paraId="36498E2B">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664FEBAD">
            <w:pPr>
              <w:pStyle w:val="15"/>
              <w:bidi w:val="0"/>
              <w:jc w:val="left"/>
              <w:rPr>
                <w:rFonts w:hint="eastAsia" w:ascii="微软雅黑" w:hAnsi="微软雅黑" w:eastAsia="微软雅黑" w:cs="微软雅黑"/>
              </w:rPr>
            </w:pPr>
            <w:r>
              <w:rPr>
                <w:rFonts w:hint="eastAsia" w:ascii="微软雅黑" w:hAnsi="微软雅黑" w:eastAsia="微软雅黑" w:cs="微软雅黑"/>
              </w:rPr>
              <w:t>P3（优化）</w:t>
            </w:r>
          </w:p>
        </w:tc>
        <w:tc>
          <w:tcPr>
            <w:tcW w:w="1928" w:type="dxa"/>
            <w:tcBorders>
              <w:left w:val="single" w:color="000000" w:sz="4" w:space="0"/>
              <w:bottom w:val="single" w:color="000000" w:sz="4" w:space="0"/>
            </w:tcBorders>
          </w:tcPr>
          <w:p w14:paraId="577D1EE3">
            <w:pPr>
              <w:pStyle w:val="15"/>
              <w:bidi w:val="0"/>
              <w:jc w:val="left"/>
              <w:rPr>
                <w:rFonts w:hint="eastAsia" w:ascii="微软雅黑" w:hAnsi="微软雅黑" w:eastAsia="微软雅黑" w:cs="微软雅黑"/>
              </w:rPr>
            </w:pPr>
            <w:r>
              <w:rPr>
                <w:rFonts w:hint="eastAsia" w:ascii="微软雅黑" w:hAnsi="微软雅黑" w:eastAsia="微软雅黑" w:cs="微软雅黑"/>
              </w:rPr>
              <w:t>23</w:t>
            </w:r>
          </w:p>
        </w:tc>
        <w:tc>
          <w:tcPr>
            <w:tcW w:w="1927" w:type="dxa"/>
            <w:tcBorders>
              <w:left w:val="single" w:color="000000" w:sz="4" w:space="0"/>
              <w:bottom w:val="single" w:color="000000" w:sz="4" w:space="0"/>
            </w:tcBorders>
          </w:tcPr>
          <w:p w14:paraId="378EE252">
            <w:pPr>
              <w:pStyle w:val="15"/>
              <w:bidi w:val="0"/>
              <w:jc w:val="left"/>
              <w:rPr>
                <w:rFonts w:hint="eastAsia" w:ascii="微软雅黑" w:hAnsi="微软雅黑" w:eastAsia="微软雅黑" w:cs="微软雅黑"/>
              </w:rPr>
            </w:pPr>
            <w:r>
              <w:rPr>
                <w:rFonts w:hint="eastAsia" w:ascii="微软雅黑" w:hAnsi="微软雅黑" w:eastAsia="微软雅黑" w:cs="微软雅黑"/>
              </w:rPr>
              <w:t>25.8%</w:t>
            </w:r>
          </w:p>
        </w:tc>
        <w:tc>
          <w:tcPr>
            <w:tcW w:w="1928" w:type="dxa"/>
            <w:tcBorders>
              <w:left w:val="single" w:color="000000" w:sz="4" w:space="0"/>
              <w:bottom w:val="single" w:color="000000" w:sz="4" w:space="0"/>
            </w:tcBorders>
          </w:tcPr>
          <w:p w14:paraId="0F111461">
            <w:pPr>
              <w:pStyle w:val="15"/>
              <w:bidi w:val="0"/>
              <w:jc w:val="left"/>
              <w:rPr>
                <w:rFonts w:hint="eastAsia" w:ascii="微软雅黑" w:hAnsi="微软雅黑" w:eastAsia="微软雅黑" w:cs="微软雅黑"/>
              </w:rPr>
            </w:pPr>
            <w:r>
              <w:rPr>
                <w:rFonts w:hint="eastAsia" w:ascii="微软雅黑" w:hAnsi="微软雅黑" w:eastAsia="微软雅黑" w:cs="微软雅黑"/>
              </w:rPr>
              <w:t>20</w:t>
            </w:r>
          </w:p>
        </w:tc>
        <w:tc>
          <w:tcPr>
            <w:tcW w:w="1928" w:type="dxa"/>
            <w:tcBorders>
              <w:left w:val="single" w:color="000000" w:sz="4" w:space="0"/>
              <w:bottom w:val="single" w:color="000000" w:sz="4" w:space="0"/>
              <w:right w:val="single" w:color="000000" w:sz="4" w:space="0"/>
            </w:tcBorders>
          </w:tcPr>
          <w:p w14:paraId="70567AB0">
            <w:pPr>
              <w:pStyle w:val="15"/>
              <w:bidi w:val="0"/>
              <w:jc w:val="left"/>
              <w:rPr>
                <w:rFonts w:hint="eastAsia" w:ascii="微软雅黑" w:hAnsi="微软雅黑" w:eastAsia="微软雅黑" w:cs="微软雅黑"/>
              </w:rPr>
            </w:pPr>
            <w:r>
              <w:rPr>
                <w:rFonts w:hint="eastAsia" w:ascii="微软雅黑" w:hAnsi="微软雅黑" w:eastAsia="微软雅黑" w:cs="微软雅黑"/>
              </w:rPr>
              <w:t>87.0%</w:t>
            </w:r>
          </w:p>
        </w:tc>
      </w:tr>
      <w:tr w14:paraId="7792C65D">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0255087D">
            <w:pPr>
              <w:pStyle w:val="15"/>
              <w:bidi w:val="0"/>
              <w:jc w:val="left"/>
              <w:rPr>
                <w:rFonts w:hint="eastAsia" w:ascii="微软雅黑" w:hAnsi="微软雅黑" w:eastAsia="微软雅黑" w:cs="微软雅黑"/>
              </w:rPr>
            </w:pPr>
            <w:r>
              <w:rPr>
                <w:rFonts w:hint="eastAsia" w:ascii="微软雅黑" w:hAnsi="微软雅黑" w:eastAsia="微软雅黑" w:cs="微软雅黑"/>
              </w:rPr>
              <w:t>合计</w:t>
            </w:r>
          </w:p>
        </w:tc>
        <w:tc>
          <w:tcPr>
            <w:tcW w:w="1928" w:type="dxa"/>
            <w:tcBorders>
              <w:left w:val="single" w:color="000000" w:sz="4" w:space="0"/>
              <w:bottom w:val="single" w:color="000000" w:sz="4" w:space="0"/>
            </w:tcBorders>
          </w:tcPr>
          <w:p w14:paraId="4587F6B5">
            <w:pPr>
              <w:pStyle w:val="15"/>
              <w:bidi w:val="0"/>
              <w:jc w:val="left"/>
              <w:rPr>
                <w:rFonts w:hint="eastAsia" w:ascii="微软雅黑" w:hAnsi="微软雅黑" w:eastAsia="微软雅黑" w:cs="微软雅黑"/>
              </w:rPr>
            </w:pPr>
            <w:r>
              <w:rPr>
                <w:rFonts w:hint="eastAsia" w:ascii="微软雅黑" w:hAnsi="微软雅黑" w:eastAsia="微软雅黑" w:cs="微软雅黑"/>
              </w:rPr>
              <w:t>89</w:t>
            </w:r>
          </w:p>
        </w:tc>
        <w:tc>
          <w:tcPr>
            <w:tcW w:w="1927" w:type="dxa"/>
            <w:tcBorders>
              <w:left w:val="single" w:color="000000" w:sz="4" w:space="0"/>
              <w:bottom w:val="single" w:color="000000" w:sz="4" w:space="0"/>
            </w:tcBorders>
          </w:tcPr>
          <w:p w14:paraId="67D4C7C5">
            <w:pPr>
              <w:pStyle w:val="15"/>
              <w:bidi w:val="0"/>
              <w:jc w:val="left"/>
              <w:rPr>
                <w:rFonts w:hint="eastAsia" w:ascii="微软雅黑" w:hAnsi="微软雅黑" w:eastAsia="微软雅黑" w:cs="微软雅黑"/>
              </w:rPr>
            </w:pPr>
            <w:r>
              <w:rPr>
                <w:rFonts w:hint="eastAsia" w:ascii="微软雅黑" w:hAnsi="微软雅黑" w:eastAsia="微软雅黑" w:cs="微软雅黑"/>
              </w:rPr>
              <w:t>100%</w:t>
            </w:r>
          </w:p>
        </w:tc>
        <w:tc>
          <w:tcPr>
            <w:tcW w:w="1928" w:type="dxa"/>
            <w:tcBorders>
              <w:left w:val="single" w:color="000000" w:sz="4" w:space="0"/>
              <w:bottom w:val="single" w:color="000000" w:sz="4" w:space="0"/>
            </w:tcBorders>
          </w:tcPr>
          <w:p w14:paraId="6A1E1F2D">
            <w:pPr>
              <w:pStyle w:val="15"/>
              <w:bidi w:val="0"/>
              <w:jc w:val="left"/>
              <w:rPr>
                <w:rFonts w:hint="eastAsia" w:ascii="微软雅黑" w:hAnsi="微软雅黑" w:eastAsia="微软雅黑" w:cs="微软雅黑"/>
              </w:rPr>
            </w:pPr>
            <w:r>
              <w:rPr>
                <w:rFonts w:hint="eastAsia" w:ascii="微软雅黑" w:hAnsi="微软雅黑" w:eastAsia="微软雅黑" w:cs="微软雅黑"/>
              </w:rPr>
              <w:t>83</w:t>
            </w:r>
          </w:p>
        </w:tc>
        <w:tc>
          <w:tcPr>
            <w:tcW w:w="1928" w:type="dxa"/>
            <w:tcBorders>
              <w:left w:val="single" w:color="000000" w:sz="4" w:space="0"/>
              <w:bottom w:val="single" w:color="000000" w:sz="4" w:space="0"/>
              <w:right w:val="single" w:color="000000" w:sz="4" w:space="0"/>
            </w:tcBorders>
          </w:tcPr>
          <w:p w14:paraId="3B9F9A97">
            <w:pPr>
              <w:pStyle w:val="15"/>
              <w:bidi w:val="0"/>
              <w:jc w:val="left"/>
              <w:rPr>
                <w:rFonts w:hint="eastAsia" w:ascii="微软雅黑" w:hAnsi="微软雅黑" w:eastAsia="微软雅黑" w:cs="微软雅黑"/>
              </w:rPr>
            </w:pPr>
            <w:r>
              <w:rPr>
                <w:rFonts w:hint="eastAsia" w:ascii="微软雅黑" w:hAnsi="微软雅黑" w:eastAsia="微软雅黑" w:cs="微软雅黑"/>
              </w:rPr>
              <w:t>93.3%</w:t>
            </w:r>
          </w:p>
        </w:tc>
      </w:tr>
    </w:tbl>
    <w:p w14:paraId="76B7962B">
      <w:pPr>
        <w:pStyle w:val="4"/>
        <w:bidi w:val="0"/>
        <w:jc w:val="left"/>
        <w:rPr>
          <w:rFonts w:hint="eastAsia" w:ascii="微软雅黑" w:hAnsi="微软雅黑" w:eastAsia="微软雅黑" w:cs="微软雅黑"/>
        </w:rPr>
      </w:pPr>
    </w:p>
    <w:p w14:paraId="4733090F">
      <w:pPr>
        <w:pStyle w:val="4"/>
        <w:bidi w:val="0"/>
        <w:jc w:val="left"/>
        <w:rPr>
          <w:rFonts w:hint="eastAsia" w:ascii="微软雅黑" w:hAnsi="微软雅黑" w:eastAsia="微软雅黑" w:cs="微软雅黑"/>
        </w:rPr>
      </w:pPr>
      <w:r>
        <w:rPr>
          <w:rFonts w:hint="eastAsia" w:ascii="微软雅黑" w:hAnsi="微软雅黑" w:eastAsia="微软雅黑" w:cs="微软雅黑"/>
        </w:rPr>
        <w:t>按模块分布统计：</w:t>
      </w:r>
    </w:p>
    <w:tbl>
      <w:tblPr>
        <w:tblStyle w:val="9"/>
        <w:tblW w:w="5000" w:type="pct"/>
        <w:tblInd w:w="-5" w:type="dxa"/>
        <w:tblLayout w:type="fixed"/>
        <w:tblCellMar>
          <w:top w:w="55" w:type="dxa"/>
          <w:left w:w="55" w:type="dxa"/>
          <w:bottom w:w="55" w:type="dxa"/>
          <w:right w:w="55" w:type="dxa"/>
        </w:tblCellMar>
      </w:tblPr>
      <w:tblGrid>
        <w:gridCol w:w="3249"/>
        <w:gridCol w:w="3250"/>
        <w:gridCol w:w="3250"/>
      </w:tblGrid>
      <w:tr w14:paraId="5573D8A6">
        <w:tblPrEx>
          <w:tblCellMar>
            <w:top w:w="55" w:type="dxa"/>
            <w:left w:w="55" w:type="dxa"/>
            <w:bottom w:w="55" w:type="dxa"/>
            <w:right w:w="55" w:type="dxa"/>
          </w:tblCellMar>
        </w:tblPrEx>
        <w:trPr>
          <w:tblHeader/>
        </w:trPr>
        <w:tc>
          <w:tcPr>
            <w:tcW w:w="3212" w:type="dxa"/>
            <w:tcBorders>
              <w:top w:val="single" w:color="000000" w:sz="4" w:space="0"/>
              <w:left w:val="single" w:color="000000" w:sz="4" w:space="0"/>
              <w:bottom w:val="single" w:color="000000" w:sz="4" w:space="0"/>
            </w:tcBorders>
          </w:tcPr>
          <w:p w14:paraId="4CB40A0A">
            <w:pPr>
              <w:pStyle w:val="16"/>
              <w:bidi w:val="0"/>
              <w:jc w:val="left"/>
              <w:rPr>
                <w:rFonts w:hint="eastAsia" w:ascii="微软雅黑" w:hAnsi="微软雅黑" w:eastAsia="微软雅黑" w:cs="微软雅黑"/>
              </w:rPr>
            </w:pPr>
            <w:r>
              <w:rPr>
                <w:rFonts w:hint="eastAsia" w:ascii="微软雅黑" w:hAnsi="微软雅黑" w:eastAsia="微软雅黑" w:cs="微软雅黑"/>
              </w:rPr>
              <w:t>模块名称</w:t>
            </w:r>
          </w:p>
        </w:tc>
        <w:tc>
          <w:tcPr>
            <w:tcW w:w="3213" w:type="dxa"/>
            <w:tcBorders>
              <w:top w:val="single" w:color="000000" w:sz="4" w:space="0"/>
              <w:left w:val="single" w:color="000000" w:sz="4" w:space="0"/>
              <w:bottom w:val="single" w:color="000000" w:sz="4" w:space="0"/>
            </w:tcBorders>
          </w:tcPr>
          <w:p w14:paraId="735DCA48">
            <w:pPr>
              <w:pStyle w:val="16"/>
              <w:bidi w:val="0"/>
              <w:jc w:val="left"/>
              <w:rPr>
                <w:rFonts w:hint="eastAsia" w:ascii="微软雅黑" w:hAnsi="微软雅黑" w:eastAsia="微软雅黑" w:cs="微软雅黑"/>
              </w:rPr>
            </w:pPr>
            <w:r>
              <w:rPr>
                <w:rFonts w:hint="eastAsia" w:ascii="微软雅黑" w:hAnsi="微软雅黑" w:eastAsia="微软雅黑" w:cs="微软雅黑"/>
              </w:rPr>
              <w:t>缺陷数</w:t>
            </w:r>
          </w:p>
        </w:tc>
        <w:tc>
          <w:tcPr>
            <w:tcW w:w="3213" w:type="dxa"/>
            <w:tcBorders>
              <w:top w:val="single" w:color="000000" w:sz="4" w:space="0"/>
              <w:left w:val="single" w:color="000000" w:sz="4" w:space="0"/>
              <w:bottom w:val="single" w:color="000000" w:sz="4" w:space="0"/>
              <w:right w:val="single" w:color="000000" w:sz="4" w:space="0"/>
            </w:tcBorders>
          </w:tcPr>
          <w:p w14:paraId="1F09514E">
            <w:pPr>
              <w:pStyle w:val="16"/>
              <w:bidi w:val="0"/>
              <w:jc w:val="left"/>
              <w:rPr>
                <w:rFonts w:hint="eastAsia" w:ascii="微软雅黑" w:hAnsi="微软雅黑" w:eastAsia="微软雅黑" w:cs="微软雅黑"/>
              </w:rPr>
            </w:pPr>
            <w:r>
              <w:rPr>
                <w:rFonts w:hint="eastAsia" w:ascii="微软雅黑" w:hAnsi="微软雅黑" w:eastAsia="微软雅黑" w:cs="微软雅黑"/>
              </w:rPr>
              <w:t>占比</w:t>
            </w:r>
          </w:p>
        </w:tc>
      </w:tr>
      <w:tr w14:paraId="193FCAE9">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134BA87E">
            <w:pPr>
              <w:pStyle w:val="15"/>
              <w:bidi w:val="0"/>
              <w:jc w:val="left"/>
              <w:rPr>
                <w:rFonts w:hint="eastAsia" w:ascii="微软雅黑" w:hAnsi="微软雅黑" w:eastAsia="微软雅黑" w:cs="微软雅黑"/>
              </w:rPr>
            </w:pPr>
            <w:r>
              <w:rPr>
                <w:rFonts w:hint="eastAsia" w:ascii="微软雅黑" w:hAnsi="微软雅黑" w:eastAsia="微软雅黑" w:cs="微软雅黑"/>
              </w:rPr>
              <w:t>订单模块</w:t>
            </w:r>
          </w:p>
        </w:tc>
        <w:tc>
          <w:tcPr>
            <w:tcW w:w="3213" w:type="dxa"/>
            <w:tcBorders>
              <w:left w:val="single" w:color="000000" w:sz="4" w:space="0"/>
              <w:bottom w:val="single" w:color="000000" w:sz="4" w:space="0"/>
            </w:tcBorders>
          </w:tcPr>
          <w:p w14:paraId="43CF7509">
            <w:pPr>
              <w:pStyle w:val="15"/>
              <w:bidi w:val="0"/>
              <w:jc w:val="left"/>
              <w:rPr>
                <w:rFonts w:hint="eastAsia" w:ascii="微软雅黑" w:hAnsi="微软雅黑" w:eastAsia="微软雅黑" w:cs="微软雅黑"/>
              </w:rPr>
            </w:pPr>
            <w:r>
              <w:rPr>
                <w:rFonts w:hint="eastAsia" w:ascii="微软雅黑" w:hAnsi="微软雅黑" w:eastAsia="微软雅黑" w:cs="微软雅黑"/>
              </w:rPr>
              <w:t>28</w:t>
            </w:r>
          </w:p>
        </w:tc>
        <w:tc>
          <w:tcPr>
            <w:tcW w:w="3213" w:type="dxa"/>
            <w:tcBorders>
              <w:left w:val="single" w:color="000000" w:sz="4" w:space="0"/>
              <w:bottom w:val="single" w:color="000000" w:sz="4" w:space="0"/>
              <w:right w:val="single" w:color="000000" w:sz="4" w:space="0"/>
            </w:tcBorders>
          </w:tcPr>
          <w:p w14:paraId="4EE36D42">
            <w:pPr>
              <w:pStyle w:val="15"/>
              <w:bidi w:val="0"/>
              <w:jc w:val="left"/>
              <w:rPr>
                <w:rFonts w:hint="eastAsia" w:ascii="微软雅黑" w:hAnsi="微软雅黑" w:eastAsia="微软雅黑" w:cs="微软雅黑"/>
              </w:rPr>
            </w:pPr>
            <w:r>
              <w:rPr>
                <w:rFonts w:hint="eastAsia" w:ascii="微软雅黑" w:hAnsi="微软雅黑" w:eastAsia="微软雅黑" w:cs="微软雅黑"/>
              </w:rPr>
              <w:t>31.5%</w:t>
            </w:r>
          </w:p>
        </w:tc>
      </w:tr>
      <w:tr w14:paraId="142E9165">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0C8D2DAE">
            <w:pPr>
              <w:pStyle w:val="15"/>
              <w:bidi w:val="0"/>
              <w:jc w:val="left"/>
              <w:rPr>
                <w:rFonts w:hint="eastAsia" w:ascii="微软雅黑" w:hAnsi="微软雅黑" w:eastAsia="微软雅黑" w:cs="微软雅黑"/>
              </w:rPr>
            </w:pPr>
            <w:r>
              <w:rPr>
                <w:rFonts w:hint="eastAsia" w:ascii="微软雅黑" w:hAnsi="微软雅黑" w:eastAsia="微软雅黑" w:cs="微软雅黑"/>
              </w:rPr>
              <w:t>骑手模块</w:t>
            </w:r>
          </w:p>
        </w:tc>
        <w:tc>
          <w:tcPr>
            <w:tcW w:w="3213" w:type="dxa"/>
            <w:tcBorders>
              <w:left w:val="single" w:color="000000" w:sz="4" w:space="0"/>
              <w:bottom w:val="single" w:color="000000" w:sz="4" w:space="0"/>
            </w:tcBorders>
          </w:tcPr>
          <w:p w14:paraId="5C0ECEBF">
            <w:pPr>
              <w:pStyle w:val="15"/>
              <w:bidi w:val="0"/>
              <w:jc w:val="left"/>
              <w:rPr>
                <w:rFonts w:hint="eastAsia" w:ascii="微软雅黑" w:hAnsi="微软雅黑" w:eastAsia="微软雅黑" w:cs="微软雅黑"/>
              </w:rPr>
            </w:pPr>
            <w:r>
              <w:rPr>
                <w:rFonts w:hint="eastAsia" w:ascii="微软雅黑" w:hAnsi="微软雅黑" w:eastAsia="微软雅黑" w:cs="微软雅黑"/>
              </w:rPr>
              <w:t>18</w:t>
            </w:r>
          </w:p>
        </w:tc>
        <w:tc>
          <w:tcPr>
            <w:tcW w:w="3213" w:type="dxa"/>
            <w:tcBorders>
              <w:left w:val="single" w:color="000000" w:sz="4" w:space="0"/>
              <w:bottom w:val="single" w:color="000000" w:sz="4" w:space="0"/>
              <w:right w:val="single" w:color="000000" w:sz="4" w:space="0"/>
            </w:tcBorders>
          </w:tcPr>
          <w:p w14:paraId="57575498">
            <w:pPr>
              <w:pStyle w:val="15"/>
              <w:bidi w:val="0"/>
              <w:jc w:val="left"/>
              <w:rPr>
                <w:rFonts w:hint="eastAsia" w:ascii="微软雅黑" w:hAnsi="微软雅黑" w:eastAsia="微软雅黑" w:cs="微软雅黑"/>
              </w:rPr>
            </w:pPr>
            <w:r>
              <w:rPr>
                <w:rFonts w:hint="eastAsia" w:ascii="微软雅黑" w:hAnsi="微软雅黑" w:eastAsia="微软雅黑" w:cs="微软雅黑"/>
              </w:rPr>
              <w:t>20.2%</w:t>
            </w:r>
          </w:p>
        </w:tc>
      </w:tr>
      <w:tr w14:paraId="32ABF5A4">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55FF9C42">
            <w:pPr>
              <w:pStyle w:val="15"/>
              <w:bidi w:val="0"/>
              <w:jc w:val="left"/>
              <w:rPr>
                <w:rFonts w:hint="eastAsia" w:ascii="微软雅黑" w:hAnsi="微软雅黑" w:eastAsia="微软雅黑" w:cs="微软雅黑"/>
              </w:rPr>
            </w:pPr>
            <w:r>
              <w:rPr>
                <w:rFonts w:hint="eastAsia" w:ascii="微软雅黑" w:hAnsi="微软雅黑" w:eastAsia="微软雅黑" w:cs="微软雅黑"/>
              </w:rPr>
              <w:t>用户模块</w:t>
            </w:r>
          </w:p>
        </w:tc>
        <w:tc>
          <w:tcPr>
            <w:tcW w:w="3213" w:type="dxa"/>
            <w:tcBorders>
              <w:left w:val="single" w:color="000000" w:sz="4" w:space="0"/>
              <w:bottom w:val="single" w:color="000000" w:sz="4" w:space="0"/>
            </w:tcBorders>
          </w:tcPr>
          <w:p w14:paraId="0DF304E3">
            <w:pPr>
              <w:pStyle w:val="15"/>
              <w:bidi w:val="0"/>
              <w:jc w:val="left"/>
              <w:rPr>
                <w:rFonts w:hint="eastAsia" w:ascii="微软雅黑" w:hAnsi="微软雅黑" w:eastAsia="微软雅黑" w:cs="微软雅黑"/>
              </w:rPr>
            </w:pPr>
            <w:r>
              <w:rPr>
                <w:rFonts w:hint="eastAsia" w:ascii="微软雅黑" w:hAnsi="微软雅黑" w:eastAsia="微软雅黑" w:cs="微软雅黑"/>
              </w:rPr>
              <w:t>15</w:t>
            </w:r>
          </w:p>
        </w:tc>
        <w:tc>
          <w:tcPr>
            <w:tcW w:w="3213" w:type="dxa"/>
            <w:tcBorders>
              <w:left w:val="single" w:color="000000" w:sz="4" w:space="0"/>
              <w:bottom w:val="single" w:color="000000" w:sz="4" w:space="0"/>
              <w:right w:val="single" w:color="000000" w:sz="4" w:space="0"/>
            </w:tcBorders>
          </w:tcPr>
          <w:p w14:paraId="2351CE94">
            <w:pPr>
              <w:pStyle w:val="15"/>
              <w:bidi w:val="0"/>
              <w:jc w:val="left"/>
              <w:rPr>
                <w:rFonts w:hint="eastAsia" w:ascii="微软雅黑" w:hAnsi="微软雅黑" w:eastAsia="微软雅黑" w:cs="微软雅黑"/>
              </w:rPr>
            </w:pPr>
            <w:r>
              <w:rPr>
                <w:rFonts w:hint="eastAsia" w:ascii="微软雅黑" w:hAnsi="微软雅黑" w:eastAsia="微软雅黑" w:cs="微软雅黑"/>
              </w:rPr>
              <w:t>16.9%</w:t>
            </w:r>
          </w:p>
        </w:tc>
      </w:tr>
      <w:tr w14:paraId="07E69D71">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46B36EB1">
            <w:pPr>
              <w:pStyle w:val="15"/>
              <w:bidi w:val="0"/>
              <w:jc w:val="left"/>
              <w:rPr>
                <w:rFonts w:hint="eastAsia" w:ascii="微软雅黑" w:hAnsi="微软雅黑" w:eastAsia="微软雅黑" w:cs="微软雅黑"/>
              </w:rPr>
            </w:pPr>
            <w:r>
              <w:rPr>
                <w:rFonts w:hint="eastAsia" w:ascii="微软雅黑" w:hAnsi="微软雅黑" w:eastAsia="微软雅黑" w:cs="微软雅黑"/>
              </w:rPr>
              <w:t>商家模块</w:t>
            </w:r>
          </w:p>
        </w:tc>
        <w:tc>
          <w:tcPr>
            <w:tcW w:w="3213" w:type="dxa"/>
            <w:tcBorders>
              <w:left w:val="single" w:color="000000" w:sz="4" w:space="0"/>
              <w:bottom w:val="single" w:color="000000" w:sz="4" w:space="0"/>
            </w:tcBorders>
          </w:tcPr>
          <w:p w14:paraId="6EDFCF7D">
            <w:pPr>
              <w:pStyle w:val="15"/>
              <w:bidi w:val="0"/>
              <w:jc w:val="left"/>
              <w:rPr>
                <w:rFonts w:hint="eastAsia" w:ascii="微软雅黑" w:hAnsi="微软雅黑" w:eastAsia="微软雅黑" w:cs="微软雅黑"/>
              </w:rPr>
            </w:pPr>
            <w:r>
              <w:rPr>
                <w:rFonts w:hint="eastAsia" w:ascii="微软雅黑" w:hAnsi="微软雅黑" w:eastAsia="微软雅黑" w:cs="微软雅黑"/>
              </w:rPr>
              <w:t>12</w:t>
            </w:r>
          </w:p>
        </w:tc>
        <w:tc>
          <w:tcPr>
            <w:tcW w:w="3213" w:type="dxa"/>
            <w:tcBorders>
              <w:left w:val="single" w:color="000000" w:sz="4" w:space="0"/>
              <w:bottom w:val="single" w:color="000000" w:sz="4" w:space="0"/>
              <w:right w:val="single" w:color="000000" w:sz="4" w:space="0"/>
            </w:tcBorders>
          </w:tcPr>
          <w:p w14:paraId="6D0C5AFB">
            <w:pPr>
              <w:pStyle w:val="15"/>
              <w:bidi w:val="0"/>
              <w:jc w:val="left"/>
              <w:rPr>
                <w:rFonts w:hint="eastAsia" w:ascii="微软雅黑" w:hAnsi="微软雅黑" w:eastAsia="微软雅黑" w:cs="微软雅黑"/>
              </w:rPr>
            </w:pPr>
            <w:r>
              <w:rPr>
                <w:rFonts w:hint="eastAsia" w:ascii="微软雅黑" w:hAnsi="微软雅黑" w:eastAsia="微软雅黑" w:cs="微软雅黑"/>
              </w:rPr>
              <w:t>13.5%</w:t>
            </w:r>
          </w:p>
        </w:tc>
      </w:tr>
      <w:tr w14:paraId="64A2EB55">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4C5AC07B">
            <w:pPr>
              <w:pStyle w:val="15"/>
              <w:bidi w:val="0"/>
              <w:jc w:val="left"/>
              <w:rPr>
                <w:rFonts w:hint="eastAsia" w:ascii="微软雅黑" w:hAnsi="微软雅黑" w:eastAsia="微软雅黑" w:cs="微软雅黑"/>
              </w:rPr>
            </w:pPr>
            <w:r>
              <w:rPr>
                <w:rFonts w:hint="eastAsia" w:ascii="微软雅黑" w:hAnsi="微软雅黑" w:eastAsia="微软雅黑" w:cs="微软雅黑"/>
              </w:rPr>
              <w:t>跑腿模块</w:t>
            </w:r>
          </w:p>
        </w:tc>
        <w:tc>
          <w:tcPr>
            <w:tcW w:w="3213" w:type="dxa"/>
            <w:tcBorders>
              <w:left w:val="single" w:color="000000" w:sz="4" w:space="0"/>
              <w:bottom w:val="single" w:color="000000" w:sz="4" w:space="0"/>
            </w:tcBorders>
          </w:tcPr>
          <w:p w14:paraId="739232B7">
            <w:pPr>
              <w:pStyle w:val="15"/>
              <w:bidi w:val="0"/>
              <w:jc w:val="left"/>
              <w:rPr>
                <w:rFonts w:hint="eastAsia" w:ascii="微软雅黑" w:hAnsi="微软雅黑" w:eastAsia="微软雅黑" w:cs="微软雅黑"/>
              </w:rPr>
            </w:pPr>
            <w:r>
              <w:rPr>
                <w:rFonts w:hint="eastAsia" w:ascii="微软雅黑" w:hAnsi="微软雅黑" w:eastAsia="微软雅黑" w:cs="微软雅黑"/>
              </w:rPr>
              <w:t>10</w:t>
            </w:r>
          </w:p>
        </w:tc>
        <w:tc>
          <w:tcPr>
            <w:tcW w:w="3213" w:type="dxa"/>
            <w:tcBorders>
              <w:left w:val="single" w:color="000000" w:sz="4" w:space="0"/>
              <w:bottom w:val="single" w:color="000000" w:sz="4" w:space="0"/>
              <w:right w:val="single" w:color="000000" w:sz="4" w:space="0"/>
            </w:tcBorders>
          </w:tcPr>
          <w:p w14:paraId="2A612ADF">
            <w:pPr>
              <w:pStyle w:val="15"/>
              <w:bidi w:val="0"/>
              <w:jc w:val="left"/>
              <w:rPr>
                <w:rFonts w:hint="eastAsia" w:ascii="微软雅黑" w:hAnsi="微软雅黑" w:eastAsia="微软雅黑" w:cs="微软雅黑"/>
              </w:rPr>
            </w:pPr>
            <w:r>
              <w:rPr>
                <w:rFonts w:hint="eastAsia" w:ascii="微软雅黑" w:hAnsi="微软雅黑" w:eastAsia="微软雅黑" w:cs="微软雅黑"/>
              </w:rPr>
              <w:t>11.2%</w:t>
            </w:r>
          </w:p>
        </w:tc>
      </w:tr>
      <w:tr w14:paraId="4375B590">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6CDD6405">
            <w:pPr>
              <w:pStyle w:val="15"/>
              <w:bidi w:val="0"/>
              <w:jc w:val="left"/>
              <w:rPr>
                <w:rFonts w:hint="eastAsia" w:ascii="微软雅黑" w:hAnsi="微软雅黑" w:eastAsia="微软雅黑" w:cs="微软雅黑"/>
              </w:rPr>
            </w:pPr>
            <w:r>
              <w:rPr>
                <w:rFonts w:hint="eastAsia" w:ascii="微软雅黑" w:hAnsi="微软雅黑" w:eastAsia="微软雅黑" w:cs="微软雅黑"/>
              </w:rPr>
              <w:t>系统模块</w:t>
            </w:r>
          </w:p>
        </w:tc>
        <w:tc>
          <w:tcPr>
            <w:tcW w:w="3213" w:type="dxa"/>
            <w:tcBorders>
              <w:left w:val="single" w:color="000000" w:sz="4" w:space="0"/>
              <w:bottom w:val="single" w:color="000000" w:sz="4" w:space="0"/>
            </w:tcBorders>
          </w:tcPr>
          <w:p w14:paraId="537A4018">
            <w:pPr>
              <w:pStyle w:val="15"/>
              <w:bidi w:val="0"/>
              <w:jc w:val="left"/>
              <w:rPr>
                <w:rFonts w:hint="eastAsia" w:ascii="微软雅黑" w:hAnsi="微软雅黑" w:eastAsia="微软雅黑" w:cs="微软雅黑"/>
              </w:rPr>
            </w:pPr>
            <w:r>
              <w:rPr>
                <w:rFonts w:hint="eastAsia" w:ascii="微软雅黑" w:hAnsi="微软雅黑" w:eastAsia="微软雅黑" w:cs="微软雅黑"/>
              </w:rPr>
              <w:t>6</w:t>
            </w:r>
          </w:p>
        </w:tc>
        <w:tc>
          <w:tcPr>
            <w:tcW w:w="3213" w:type="dxa"/>
            <w:tcBorders>
              <w:left w:val="single" w:color="000000" w:sz="4" w:space="0"/>
              <w:bottom w:val="single" w:color="000000" w:sz="4" w:space="0"/>
              <w:right w:val="single" w:color="000000" w:sz="4" w:space="0"/>
            </w:tcBorders>
          </w:tcPr>
          <w:p w14:paraId="789A15D5">
            <w:pPr>
              <w:pStyle w:val="15"/>
              <w:bidi w:val="0"/>
              <w:jc w:val="left"/>
              <w:rPr>
                <w:rFonts w:hint="eastAsia" w:ascii="微软雅黑" w:hAnsi="微软雅黑" w:eastAsia="微软雅黑" w:cs="微软雅黑"/>
              </w:rPr>
            </w:pPr>
            <w:r>
              <w:rPr>
                <w:rFonts w:hint="eastAsia" w:ascii="微软雅黑" w:hAnsi="微软雅黑" w:eastAsia="微软雅黑" w:cs="微软雅黑"/>
              </w:rPr>
              <w:t>6.7%</w:t>
            </w:r>
          </w:p>
        </w:tc>
      </w:tr>
    </w:tbl>
    <w:p w14:paraId="79C54F2E">
      <w:pPr>
        <w:pStyle w:val="4"/>
        <w:bidi w:val="0"/>
        <w:jc w:val="left"/>
        <w:rPr>
          <w:rFonts w:hint="eastAsia" w:ascii="微软雅黑" w:hAnsi="微软雅黑" w:eastAsia="微软雅黑" w:cs="微软雅黑"/>
        </w:rPr>
      </w:pPr>
    </w:p>
    <w:p w14:paraId="719F86CD">
      <w:pPr>
        <w:pStyle w:val="4"/>
        <w:bidi w:val="0"/>
        <w:jc w:val="left"/>
        <w:rPr>
          <w:rFonts w:hint="eastAsia" w:ascii="微软雅黑" w:hAnsi="微软雅黑" w:eastAsia="微软雅黑" w:cs="微软雅黑"/>
        </w:rPr>
      </w:pPr>
      <w:r>
        <w:rPr>
          <w:rFonts w:hint="eastAsia" w:ascii="微软雅黑" w:hAnsi="微软雅黑" w:eastAsia="微软雅黑" w:cs="微软雅黑"/>
        </w:rPr>
        <w:t>从缺陷分布可以看出，订单模块与骑手模块缺陷数量最多，主要原因是这两个模块业务逻辑复杂，涉及的场景较多，且存在较多的并发操作。</w:t>
      </w:r>
    </w:p>
    <w:p w14:paraId="71B4B5AB">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4.3.3 </w:t>
      </w:r>
      <w:r>
        <w:rPr>
          <w:rFonts w:hint="eastAsia" w:ascii="微软雅黑" w:hAnsi="微软雅黑" w:eastAsia="微软雅黑" w:cs="微软雅黑"/>
        </w:rPr>
        <w:t xml:space="preserve">典型缺陷 </w:t>
      </w:r>
      <w:r>
        <w:rPr>
          <w:rFonts w:hint="eastAsia" w:ascii="微软雅黑" w:hAnsi="微软雅黑" w:eastAsia="微软雅黑" w:cs="微软雅黑"/>
          <w:b/>
        </w:rPr>
        <w:t xml:space="preserve">RCA </w:t>
      </w:r>
      <w:r>
        <w:rPr>
          <w:rFonts w:hint="eastAsia" w:ascii="微软雅黑" w:hAnsi="微软雅黑" w:eastAsia="微软雅黑" w:cs="微软雅黑"/>
        </w:rPr>
        <w:t>根因分析</w:t>
      </w:r>
    </w:p>
    <w:p w14:paraId="75287066">
      <w:pPr>
        <w:pStyle w:val="4"/>
        <w:bidi w:val="0"/>
        <w:jc w:val="left"/>
        <w:rPr>
          <w:rFonts w:hint="eastAsia" w:ascii="微软雅黑" w:hAnsi="微软雅黑" w:eastAsia="微软雅黑" w:cs="微软雅黑"/>
        </w:rPr>
      </w:pPr>
      <w:r>
        <w:rPr>
          <w:rFonts w:hint="eastAsia" w:ascii="微软雅黑" w:hAnsi="微软雅黑" w:eastAsia="微软雅黑" w:cs="微软雅黑"/>
        </w:rPr>
        <w:t>对 3 个典型的 P0/P1 级缺陷进行根本原因分析（RCA），深入挖掘缺陷产生的原因，制定预防措施，避免类似缺陷再次发生。</w:t>
      </w:r>
    </w:p>
    <w:p w14:paraId="79C7CBC8">
      <w:pPr>
        <w:pStyle w:val="6"/>
        <w:bidi w:val="0"/>
        <w:ind w:left="0" w:firstLine="0"/>
        <w:jc w:val="left"/>
        <w:rPr>
          <w:rFonts w:hint="eastAsia" w:ascii="微软雅黑" w:hAnsi="微软雅黑" w:eastAsia="微软雅黑" w:cs="微软雅黑"/>
        </w:rPr>
      </w:pPr>
      <w:r>
        <w:rPr>
          <w:rFonts w:hint="eastAsia" w:ascii="微软雅黑" w:hAnsi="微软雅黑" w:eastAsia="微软雅黑" w:cs="微软雅黑"/>
        </w:rPr>
        <w:t xml:space="preserve">典型缺陷 </w:t>
      </w:r>
      <w:r>
        <w:rPr>
          <w:rFonts w:hint="eastAsia" w:ascii="微软雅黑" w:hAnsi="微软雅黑" w:eastAsia="微软雅黑" w:cs="微软雅黑"/>
          <w:b/>
        </w:rPr>
        <w:t>1</w:t>
      </w:r>
      <w:r>
        <w:rPr>
          <w:rFonts w:hint="eastAsia" w:ascii="微软雅黑" w:hAnsi="微软雅黑" w:eastAsia="微软雅黑" w:cs="微软雅黑"/>
        </w:rPr>
        <w:t>：</w:t>
      </w:r>
      <w:r>
        <w:rPr>
          <w:rFonts w:hint="eastAsia" w:ascii="微软雅黑" w:hAnsi="微软雅黑" w:eastAsia="微软雅黑" w:cs="微软雅黑"/>
          <w:b/>
        </w:rPr>
        <w:t xml:space="preserve">P0 </w:t>
      </w:r>
      <w:r>
        <w:rPr>
          <w:rFonts w:hint="eastAsia" w:ascii="微软雅黑" w:hAnsi="微软雅黑" w:eastAsia="微软雅黑" w:cs="微软雅黑"/>
        </w:rPr>
        <w:t>级</w:t>
      </w:r>
      <w:r>
        <w:rPr>
          <w:rFonts w:hint="eastAsia" w:ascii="微软雅黑" w:hAnsi="微软雅黑" w:eastAsia="微软雅黑" w:cs="微软雅黑"/>
          <w:b/>
        </w:rPr>
        <w:t>-</w:t>
      </w:r>
      <w:r>
        <w:rPr>
          <w:rFonts w:hint="eastAsia" w:ascii="微软雅黑" w:hAnsi="微软雅黑" w:eastAsia="微软雅黑" w:cs="微软雅黑"/>
        </w:rPr>
        <w:t>重复提交订单导致数据异常</w:t>
      </w:r>
    </w:p>
    <w:p w14:paraId="2A8D50E3">
      <w:pPr>
        <w:pStyle w:val="4"/>
        <w:bidi w:val="0"/>
        <w:jc w:val="left"/>
        <w:rPr>
          <w:rFonts w:hint="eastAsia" w:ascii="微软雅黑" w:hAnsi="微软雅黑" w:eastAsia="微软雅黑" w:cs="微软雅黑"/>
        </w:rPr>
      </w:pPr>
      <w:r>
        <w:rPr>
          <w:rFonts w:hint="eastAsia" w:ascii="微软雅黑" w:hAnsi="微软雅黑" w:eastAsia="微软雅黑" w:cs="微软雅黑"/>
        </w:rPr>
        <w:t>缺陷描述：在小程序端快速连续点击"提交订单"按钮，会创建多个相同的订单，导致订单数据异常。</w:t>
      </w:r>
    </w:p>
    <w:p w14:paraId="420CCAA9">
      <w:pPr>
        <w:pStyle w:val="4"/>
        <w:bidi w:val="0"/>
        <w:jc w:val="left"/>
        <w:rPr>
          <w:rFonts w:hint="eastAsia" w:ascii="微软雅黑" w:hAnsi="微软雅黑" w:eastAsia="微软雅黑" w:cs="微软雅黑"/>
        </w:rPr>
      </w:pPr>
      <w:r>
        <w:rPr>
          <w:rFonts w:hint="eastAsia" w:ascii="微软雅黑" w:hAnsi="微软雅黑" w:eastAsia="微软雅黑" w:cs="微软雅黑"/>
        </w:rPr>
        <w:t>复现步骤：</w:t>
      </w:r>
    </w:p>
    <w:p w14:paraId="73320506">
      <w:pPr>
        <w:pStyle w:val="4"/>
        <w:numPr>
          <w:ilvl w:val="0"/>
          <w:numId w:val="19"/>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选择商品加入购物车；</w:t>
      </w:r>
    </w:p>
    <w:p w14:paraId="22B31B38">
      <w:pPr>
        <w:pStyle w:val="4"/>
        <w:numPr>
          <w:ilvl w:val="0"/>
          <w:numId w:val="19"/>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进入结算页面；</w:t>
      </w:r>
    </w:p>
    <w:p w14:paraId="53C35AD9">
      <w:pPr>
        <w:pStyle w:val="4"/>
        <w:numPr>
          <w:ilvl w:val="0"/>
          <w:numId w:val="19"/>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在 1 秒内快速连续点击"提交订单"按钮 3-5 次；</w:t>
      </w:r>
    </w:p>
    <w:p w14:paraId="4921B9E2">
      <w:pPr>
        <w:pStyle w:val="4"/>
        <w:numPr>
          <w:ilvl w:val="0"/>
          <w:numId w:val="19"/>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查看订单列表。</w:t>
      </w:r>
    </w:p>
    <w:p w14:paraId="3218016A">
      <w:pPr>
        <w:pStyle w:val="4"/>
        <w:bidi w:val="0"/>
        <w:jc w:val="left"/>
        <w:rPr>
          <w:rFonts w:hint="eastAsia" w:ascii="微软雅黑" w:hAnsi="微软雅黑" w:eastAsia="微软雅黑" w:cs="微软雅黑"/>
        </w:rPr>
      </w:pPr>
      <w:r>
        <w:rPr>
          <w:rFonts w:hint="eastAsia" w:ascii="微软雅黑" w:hAnsi="微软雅黑" w:eastAsia="微软雅黑" w:cs="微软雅黑"/>
        </w:rPr>
        <w:t>实际结果：创建了多个相同的订单，订单状态混乱。</w:t>
      </w:r>
    </w:p>
    <w:p w14:paraId="194F840F">
      <w:pPr>
        <w:pStyle w:val="4"/>
        <w:bidi w:val="0"/>
        <w:jc w:val="left"/>
        <w:rPr>
          <w:rFonts w:hint="eastAsia" w:ascii="微软雅黑" w:hAnsi="微软雅黑" w:eastAsia="微软雅黑" w:cs="微软雅黑"/>
        </w:rPr>
      </w:pPr>
      <w:r>
        <w:rPr>
          <w:rFonts w:hint="eastAsia" w:ascii="微软雅黑" w:hAnsi="微软雅黑" w:eastAsia="微软雅黑" w:cs="微软雅黑"/>
        </w:rPr>
        <w:t>预期结果：只创建一个订单，重复点击无效。</w:t>
      </w:r>
    </w:p>
    <w:p w14:paraId="22A4E00A">
      <w:pPr>
        <w:pStyle w:val="4"/>
        <w:bidi w:val="0"/>
        <w:jc w:val="left"/>
        <w:rPr>
          <w:rFonts w:hint="eastAsia" w:ascii="微软雅黑" w:hAnsi="微软雅黑" w:eastAsia="微软雅黑" w:cs="微软雅黑"/>
        </w:rPr>
      </w:pPr>
      <w:r>
        <w:rPr>
          <w:rFonts w:hint="eastAsia" w:ascii="微软雅黑" w:hAnsi="微软雅黑" w:eastAsia="微软雅黑" w:cs="微软雅黑"/>
        </w:rPr>
        <w:t>根因分析：</w:t>
      </w:r>
    </w:p>
    <w:p w14:paraId="65ED68C6">
      <w:pPr>
        <w:pStyle w:val="4"/>
        <w:numPr>
          <w:ilvl w:val="0"/>
          <w:numId w:val="20"/>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前端问题：提交订单按钮未添加防抖处理，多次点击会触发多次订单创建请求；</w:t>
      </w:r>
    </w:p>
    <w:p w14:paraId="1CC21F13">
      <w:pPr>
        <w:pStyle w:val="4"/>
        <w:numPr>
          <w:ilvl w:val="0"/>
          <w:numId w:val="20"/>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后端问题：未添加分布式锁，多个订单创建请求同时处理时，出现数据竞争。</w:t>
      </w:r>
    </w:p>
    <w:p w14:paraId="33B1177E">
      <w:pPr>
        <w:pStyle w:val="4"/>
        <w:bidi w:val="0"/>
        <w:jc w:val="left"/>
        <w:rPr>
          <w:rFonts w:hint="eastAsia" w:ascii="微软雅黑" w:hAnsi="微软雅黑" w:eastAsia="微软雅黑" w:cs="微软雅黑"/>
        </w:rPr>
      </w:pPr>
      <w:r>
        <w:rPr>
          <w:rFonts w:hint="eastAsia" w:ascii="微软雅黑" w:hAnsi="微软雅黑" w:eastAsia="微软雅黑" w:cs="微软雅黑"/>
        </w:rPr>
        <w:t>修复方案：</w:t>
      </w:r>
    </w:p>
    <w:p w14:paraId="6504E0C5">
      <w:pPr>
        <w:pStyle w:val="4"/>
        <w:numPr>
          <w:ilvl w:val="0"/>
          <w:numId w:val="21"/>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前端：对提交订单按钮添加 500ms 防抖处理，防止多次点击；</w:t>
      </w:r>
    </w:p>
    <w:p w14:paraId="5C649E0F">
      <w:pPr>
        <w:pStyle w:val="4"/>
        <w:numPr>
          <w:ilvl w:val="0"/>
          <w:numId w:val="21"/>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后端：使用 Redis 分布式锁，保证同一用户同一时间只能创建一个订单。</w:t>
      </w:r>
    </w:p>
    <w:p w14:paraId="1C4AB55D">
      <w:pPr>
        <w:pStyle w:val="4"/>
        <w:bidi w:val="0"/>
        <w:jc w:val="left"/>
        <w:rPr>
          <w:rFonts w:hint="eastAsia" w:ascii="微软雅黑" w:hAnsi="微软雅黑" w:eastAsia="微软雅黑" w:cs="微软雅黑"/>
        </w:rPr>
      </w:pPr>
      <w:r>
        <w:rPr>
          <w:rFonts w:hint="eastAsia" w:ascii="微软雅黑" w:hAnsi="微软雅黑" w:eastAsia="微软雅黑" w:cs="微软雅黑"/>
        </w:rPr>
        <w:t>预防措施：</w:t>
      </w:r>
    </w:p>
    <w:p w14:paraId="489A7384">
      <w:pPr>
        <w:pStyle w:val="4"/>
        <w:numPr>
          <w:ilvl w:val="0"/>
          <w:numId w:val="2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所有提交类按钮统一添加防抖处理；</w:t>
      </w:r>
    </w:p>
    <w:p w14:paraId="21BC909F">
      <w:pPr>
        <w:pStyle w:val="4"/>
        <w:numPr>
          <w:ilvl w:val="0"/>
          <w:numId w:val="2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核心业务接口添加分布式锁，防止并发问题。</w:t>
      </w:r>
    </w:p>
    <w:p w14:paraId="2FE89201">
      <w:pPr>
        <w:pStyle w:val="6"/>
        <w:numPr>
          <w:ilvl w:val="0"/>
          <w:numId w:val="0"/>
        </w:numPr>
        <w:bidi w:val="0"/>
        <w:ind w:left="0" w:firstLine="0"/>
        <w:jc w:val="left"/>
        <w:rPr>
          <w:rFonts w:hint="eastAsia" w:ascii="微软雅黑" w:hAnsi="微软雅黑" w:eastAsia="微软雅黑" w:cs="微软雅黑"/>
        </w:rPr>
      </w:pPr>
      <w:r>
        <w:rPr>
          <w:rFonts w:hint="eastAsia" w:ascii="微软雅黑" w:hAnsi="微软雅黑" w:eastAsia="微软雅黑" w:cs="微软雅黑"/>
        </w:rPr>
        <w:t xml:space="preserve">典型缺陷 </w:t>
      </w:r>
      <w:r>
        <w:rPr>
          <w:rFonts w:hint="eastAsia" w:ascii="微软雅黑" w:hAnsi="微软雅黑" w:eastAsia="微软雅黑" w:cs="微软雅黑"/>
          <w:b/>
        </w:rPr>
        <w:t>2</w:t>
      </w:r>
      <w:r>
        <w:rPr>
          <w:rFonts w:hint="eastAsia" w:ascii="微软雅黑" w:hAnsi="微软雅黑" w:eastAsia="微软雅黑" w:cs="微软雅黑"/>
        </w:rPr>
        <w:t>：</w:t>
      </w:r>
      <w:r>
        <w:rPr>
          <w:rFonts w:hint="eastAsia" w:ascii="微软雅黑" w:hAnsi="微软雅黑" w:eastAsia="微软雅黑" w:cs="微软雅黑"/>
          <w:b/>
        </w:rPr>
        <w:t xml:space="preserve">P1 </w:t>
      </w:r>
      <w:r>
        <w:rPr>
          <w:rFonts w:hint="eastAsia" w:ascii="微软雅黑" w:hAnsi="微软雅黑" w:eastAsia="微软雅黑" w:cs="微软雅黑"/>
        </w:rPr>
        <w:t>级</w:t>
      </w:r>
      <w:r>
        <w:rPr>
          <w:rFonts w:hint="eastAsia" w:ascii="微软雅黑" w:hAnsi="微软雅黑" w:eastAsia="微软雅黑" w:cs="微软雅黑"/>
          <w:b/>
        </w:rPr>
        <w:t>-</w:t>
      </w:r>
      <w:r>
        <w:rPr>
          <w:rFonts w:hint="eastAsia" w:ascii="微软雅黑" w:hAnsi="微软雅黑" w:eastAsia="微软雅黑" w:cs="微软雅黑"/>
        </w:rPr>
        <w:t>骑手端定位偏移导致配送距离计算错误</w:t>
      </w:r>
    </w:p>
    <w:p w14:paraId="423C2DCF">
      <w:pPr>
        <w:pStyle w:val="4"/>
        <w:bidi w:val="0"/>
        <w:jc w:val="left"/>
        <w:rPr>
          <w:rFonts w:hint="eastAsia" w:ascii="微软雅黑" w:hAnsi="微软雅黑" w:eastAsia="微软雅黑" w:cs="微软雅黑"/>
        </w:rPr>
      </w:pPr>
      <w:r>
        <w:rPr>
          <w:rFonts w:hint="eastAsia" w:ascii="微软雅黑" w:hAnsi="微软雅黑" w:eastAsia="微软雅黑" w:cs="微软雅黑"/>
        </w:rPr>
        <w:t>缺陷描述：骑手端 APP 在某些情况下定位出现偏移，导致订单配送距离计算错误，影响骑手抢单决策。</w:t>
      </w:r>
    </w:p>
    <w:p w14:paraId="1BC4D2B5">
      <w:pPr>
        <w:pStyle w:val="4"/>
        <w:bidi w:val="0"/>
        <w:jc w:val="left"/>
        <w:rPr>
          <w:rFonts w:hint="eastAsia" w:ascii="微软雅黑" w:hAnsi="微软雅黑" w:eastAsia="微软雅黑" w:cs="微软雅黑"/>
        </w:rPr>
      </w:pPr>
      <w:r>
        <w:rPr>
          <w:rFonts w:hint="eastAsia" w:ascii="微软雅黑" w:hAnsi="微软雅黑" w:eastAsia="微软雅黑" w:cs="微软雅黑"/>
        </w:rPr>
        <w:t>复现步骤：</w:t>
      </w:r>
    </w:p>
    <w:p w14:paraId="438B7BF3">
      <w:pPr>
        <w:pStyle w:val="4"/>
        <w:numPr>
          <w:ilvl w:val="0"/>
          <w:numId w:val="23"/>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骑手登录 APP；</w:t>
      </w:r>
    </w:p>
    <w:p w14:paraId="363760AB">
      <w:pPr>
        <w:pStyle w:val="4"/>
        <w:numPr>
          <w:ilvl w:val="0"/>
          <w:numId w:val="23"/>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在室内环境打开定位；</w:t>
      </w:r>
    </w:p>
    <w:p w14:paraId="4510A508">
      <w:pPr>
        <w:pStyle w:val="4"/>
        <w:numPr>
          <w:ilvl w:val="0"/>
          <w:numId w:val="23"/>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查看当前位置与实际位置的偏差；</w:t>
      </w:r>
    </w:p>
    <w:p w14:paraId="1BB34143">
      <w:pPr>
        <w:pStyle w:val="4"/>
        <w:numPr>
          <w:ilvl w:val="0"/>
          <w:numId w:val="23"/>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尝试抢单，查看系统计算的配送距离。</w:t>
      </w:r>
    </w:p>
    <w:p w14:paraId="4CA7F0F5">
      <w:pPr>
        <w:pStyle w:val="4"/>
        <w:bidi w:val="0"/>
        <w:jc w:val="left"/>
        <w:rPr>
          <w:rFonts w:hint="eastAsia" w:ascii="微软雅黑" w:hAnsi="微软雅黑" w:eastAsia="微软雅黑" w:cs="微软雅黑"/>
        </w:rPr>
      </w:pPr>
      <w:r>
        <w:rPr>
          <w:rFonts w:hint="eastAsia" w:ascii="微软雅黑" w:hAnsi="微软雅黑" w:eastAsia="微软雅黑" w:cs="微软雅黑"/>
        </w:rPr>
        <w:t>实际结果：定位偏移可达 500 米以上，配送距离计算错误。</w:t>
      </w:r>
    </w:p>
    <w:p w14:paraId="7FC10300">
      <w:pPr>
        <w:pStyle w:val="4"/>
        <w:bidi w:val="0"/>
        <w:jc w:val="left"/>
        <w:rPr>
          <w:rFonts w:hint="eastAsia" w:ascii="微软雅黑" w:hAnsi="微软雅黑" w:eastAsia="微软雅黑" w:cs="微软雅黑"/>
        </w:rPr>
      </w:pPr>
      <w:r>
        <w:rPr>
          <w:rFonts w:hint="eastAsia" w:ascii="微软雅黑" w:hAnsi="微软雅黑" w:eastAsia="微软雅黑" w:cs="微软雅黑"/>
        </w:rPr>
        <w:t>预期结果：定位准确，配送距离计算正确。</w:t>
      </w:r>
    </w:p>
    <w:p w14:paraId="7C655D1C">
      <w:pPr>
        <w:pStyle w:val="4"/>
        <w:bidi w:val="0"/>
        <w:jc w:val="left"/>
        <w:rPr>
          <w:rFonts w:hint="eastAsia" w:ascii="微软雅黑" w:hAnsi="微软雅黑" w:eastAsia="微软雅黑" w:cs="微软雅黑"/>
        </w:rPr>
      </w:pPr>
      <w:r>
        <w:rPr>
          <w:rFonts w:hint="eastAsia" w:ascii="微软雅黑" w:hAnsi="微软雅黑" w:eastAsia="微软雅黑" w:cs="微软雅黑"/>
        </w:rPr>
        <w:t>根因分析：</w:t>
      </w:r>
    </w:p>
    <w:p w14:paraId="6B46B3A5">
      <w:pPr>
        <w:pStyle w:val="4"/>
        <w:numPr>
          <w:ilvl w:val="0"/>
          <w:numId w:val="24"/>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定位模块仅使用 GPS 定位，未结合基站定位与 Wi-Fi 定位；</w:t>
      </w:r>
    </w:p>
    <w:p w14:paraId="4A9B9E92">
      <w:pPr>
        <w:pStyle w:val="4"/>
        <w:numPr>
          <w:ilvl w:val="0"/>
          <w:numId w:val="24"/>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室内环境 GPS 信号弱，导致定位精度下降。</w:t>
      </w:r>
    </w:p>
    <w:p w14:paraId="317BE745">
      <w:pPr>
        <w:pStyle w:val="4"/>
        <w:bidi w:val="0"/>
        <w:jc w:val="left"/>
        <w:rPr>
          <w:rFonts w:hint="eastAsia" w:ascii="微软雅黑" w:hAnsi="微软雅黑" w:eastAsia="微软雅黑" w:cs="微软雅黑"/>
        </w:rPr>
      </w:pPr>
      <w:r>
        <w:rPr>
          <w:rFonts w:hint="eastAsia" w:ascii="微软雅黑" w:hAnsi="微软雅黑" w:eastAsia="微软雅黑" w:cs="微软雅黑"/>
        </w:rPr>
        <w:t>修复方案：</w:t>
      </w:r>
    </w:p>
    <w:p w14:paraId="6C6B9A25">
      <w:pPr>
        <w:pStyle w:val="4"/>
        <w:numPr>
          <w:ilvl w:val="0"/>
          <w:numId w:val="25"/>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集成混合定位服务，结合 GPS、基站、Wi-Fi 三种定位方式；</w:t>
      </w:r>
    </w:p>
    <w:p w14:paraId="7A6E4514">
      <w:pPr>
        <w:pStyle w:val="4"/>
        <w:numPr>
          <w:ilvl w:val="0"/>
          <w:numId w:val="25"/>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添加定位精度校验，当精度低于阈值时提示用户到室外获取更准确位置。</w:t>
      </w:r>
    </w:p>
    <w:p w14:paraId="72C8F404">
      <w:pPr>
        <w:pStyle w:val="4"/>
        <w:bidi w:val="0"/>
        <w:jc w:val="left"/>
        <w:rPr>
          <w:rFonts w:hint="eastAsia" w:ascii="微软雅黑" w:hAnsi="微软雅黑" w:eastAsia="微软雅黑" w:cs="微软雅黑"/>
        </w:rPr>
      </w:pPr>
      <w:r>
        <w:rPr>
          <w:rFonts w:hint="eastAsia" w:ascii="微软雅黑" w:hAnsi="微软雅黑" w:eastAsia="微软雅黑" w:cs="微软雅黑"/>
        </w:rPr>
        <w:t>预防措施：</w:t>
      </w:r>
    </w:p>
    <w:p w14:paraId="609B126E">
      <w:pPr>
        <w:pStyle w:val="4"/>
        <w:numPr>
          <w:ilvl w:val="0"/>
          <w:numId w:val="26"/>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对定位相关功能进行专项测试，覆盖室内外各种场景；</w:t>
      </w:r>
    </w:p>
    <w:p w14:paraId="78820C93">
      <w:pPr>
        <w:pStyle w:val="4"/>
        <w:numPr>
          <w:ilvl w:val="0"/>
          <w:numId w:val="26"/>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建立定位精度监控机制，及时发现定位异常。</w:t>
      </w:r>
    </w:p>
    <w:p w14:paraId="40EEDAA3">
      <w:pPr>
        <w:pStyle w:val="6"/>
        <w:numPr>
          <w:ilvl w:val="0"/>
          <w:numId w:val="0"/>
        </w:numPr>
        <w:bidi w:val="0"/>
        <w:ind w:left="0" w:firstLine="0"/>
        <w:jc w:val="left"/>
        <w:rPr>
          <w:rFonts w:hint="eastAsia" w:ascii="微软雅黑" w:hAnsi="微软雅黑" w:eastAsia="微软雅黑" w:cs="微软雅黑"/>
        </w:rPr>
      </w:pPr>
      <w:r>
        <w:rPr>
          <w:rFonts w:hint="eastAsia" w:ascii="微软雅黑" w:hAnsi="微软雅黑" w:eastAsia="微软雅黑" w:cs="微软雅黑"/>
        </w:rPr>
        <w:t xml:space="preserve">典型缺陷 </w:t>
      </w:r>
      <w:r>
        <w:rPr>
          <w:rFonts w:hint="eastAsia" w:ascii="微软雅黑" w:hAnsi="微软雅黑" w:eastAsia="微软雅黑" w:cs="微软雅黑"/>
          <w:b/>
        </w:rPr>
        <w:t>3</w:t>
      </w:r>
      <w:r>
        <w:rPr>
          <w:rFonts w:hint="eastAsia" w:ascii="微软雅黑" w:hAnsi="微软雅黑" w:eastAsia="微软雅黑" w:cs="微软雅黑"/>
        </w:rPr>
        <w:t>：</w:t>
      </w:r>
      <w:r>
        <w:rPr>
          <w:rFonts w:hint="eastAsia" w:ascii="微软雅黑" w:hAnsi="微软雅黑" w:eastAsia="微软雅黑" w:cs="微软雅黑"/>
          <w:b/>
        </w:rPr>
        <w:t xml:space="preserve">P1 </w:t>
      </w:r>
      <w:r>
        <w:rPr>
          <w:rFonts w:hint="eastAsia" w:ascii="微软雅黑" w:hAnsi="微软雅黑" w:eastAsia="微软雅黑" w:cs="微软雅黑"/>
        </w:rPr>
        <w:t>级</w:t>
      </w:r>
      <w:r>
        <w:rPr>
          <w:rFonts w:hint="eastAsia" w:ascii="微软雅黑" w:hAnsi="微软雅黑" w:eastAsia="微软雅黑" w:cs="微软雅黑"/>
          <w:b/>
        </w:rPr>
        <w:t>-</w:t>
      </w:r>
      <w:r>
        <w:rPr>
          <w:rFonts w:hint="eastAsia" w:ascii="微软雅黑" w:hAnsi="微软雅黑" w:eastAsia="微软雅黑" w:cs="微软雅黑"/>
        </w:rPr>
        <w:t>订单评价输入超长字符导致系统崩溃</w:t>
      </w:r>
    </w:p>
    <w:p w14:paraId="76E2F331">
      <w:pPr>
        <w:pStyle w:val="4"/>
        <w:bidi w:val="0"/>
        <w:jc w:val="left"/>
        <w:rPr>
          <w:rFonts w:hint="eastAsia" w:ascii="微软雅黑" w:hAnsi="微软雅黑" w:eastAsia="微软雅黑" w:cs="微软雅黑"/>
        </w:rPr>
      </w:pPr>
      <w:r>
        <w:rPr>
          <w:rFonts w:hint="eastAsia" w:ascii="微软雅黑" w:hAnsi="微软雅黑" w:eastAsia="微软雅黑" w:cs="微软雅黑"/>
        </w:rPr>
        <w:t>缺陷描述：用户在订单评价页面输入超过 500 个字符时，系统崩溃，无法继续操作。</w:t>
      </w:r>
    </w:p>
    <w:p w14:paraId="2F5F8301">
      <w:pPr>
        <w:pStyle w:val="4"/>
        <w:bidi w:val="0"/>
        <w:jc w:val="left"/>
        <w:rPr>
          <w:rFonts w:hint="eastAsia" w:ascii="微软雅黑" w:hAnsi="微软雅黑" w:eastAsia="微软雅黑" w:cs="微软雅黑"/>
        </w:rPr>
      </w:pPr>
      <w:r>
        <w:rPr>
          <w:rFonts w:hint="eastAsia" w:ascii="微软雅黑" w:hAnsi="微软雅黑" w:eastAsia="微软雅黑" w:cs="微软雅黑"/>
        </w:rPr>
        <w:t>复现步骤：</w:t>
      </w:r>
    </w:p>
    <w:p w14:paraId="62ED2EC9">
      <w:pPr>
        <w:pStyle w:val="4"/>
        <w:numPr>
          <w:ilvl w:val="0"/>
          <w:numId w:val="27"/>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完成订单后进入评价页面；</w:t>
      </w:r>
    </w:p>
    <w:p w14:paraId="13E18059">
      <w:pPr>
        <w:pStyle w:val="4"/>
        <w:numPr>
          <w:ilvl w:val="0"/>
          <w:numId w:val="27"/>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在评价输入框中输入 1000 个以上字符；</w:t>
      </w:r>
    </w:p>
    <w:p w14:paraId="175E92B8">
      <w:pPr>
        <w:pStyle w:val="4"/>
        <w:numPr>
          <w:ilvl w:val="0"/>
          <w:numId w:val="27"/>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点击提交评价。</w:t>
      </w:r>
    </w:p>
    <w:p w14:paraId="3EF31763">
      <w:pPr>
        <w:pStyle w:val="4"/>
        <w:bidi w:val="0"/>
        <w:jc w:val="left"/>
        <w:rPr>
          <w:rFonts w:hint="eastAsia" w:ascii="微软雅黑" w:hAnsi="微软雅黑" w:eastAsia="微软雅黑" w:cs="微软雅黑"/>
        </w:rPr>
      </w:pPr>
      <w:r>
        <w:rPr>
          <w:rFonts w:hint="eastAsia" w:ascii="微软雅黑" w:hAnsi="微软雅黑" w:eastAsia="微软雅黑" w:cs="微软雅黑"/>
        </w:rPr>
        <w:t>实际结果：系统崩溃，显示错误页面。</w:t>
      </w:r>
    </w:p>
    <w:p w14:paraId="6DD1363B">
      <w:pPr>
        <w:pStyle w:val="4"/>
        <w:bidi w:val="0"/>
        <w:jc w:val="left"/>
        <w:rPr>
          <w:rFonts w:hint="eastAsia" w:ascii="微软雅黑" w:hAnsi="微软雅黑" w:eastAsia="微软雅黑" w:cs="微软雅黑"/>
        </w:rPr>
      </w:pPr>
      <w:r>
        <w:rPr>
          <w:rFonts w:hint="eastAsia" w:ascii="微软雅黑" w:hAnsi="微软雅黑" w:eastAsia="微软雅黑" w:cs="微软雅黑"/>
        </w:rPr>
        <w:t>预期结果：提示"评价内容不能超过 500 字符"，无法提交。</w:t>
      </w:r>
    </w:p>
    <w:p w14:paraId="588ACE6A">
      <w:pPr>
        <w:pStyle w:val="4"/>
        <w:bidi w:val="0"/>
        <w:jc w:val="left"/>
        <w:rPr>
          <w:rFonts w:hint="eastAsia" w:ascii="微软雅黑" w:hAnsi="微软雅黑" w:eastAsia="微软雅黑" w:cs="微软雅黑"/>
        </w:rPr>
      </w:pPr>
      <w:r>
        <w:rPr>
          <w:rFonts w:hint="eastAsia" w:ascii="微软雅黑" w:hAnsi="微软雅黑" w:eastAsia="微软雅黑" w:cs="微软雅黑"/>
        </w:rPr>
        <w:t>根因分析：</w:t>
      </w:r>
    </w:p>
    <w:p w14:paraId="74A5EB39">
      <w:pPr>
        <w:pStyle w:val="4"/>
        <w:numPr>
          <w:ilvl w:val="0"/>
          <w:numId w:val="28"/>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前端未对输入字符数进行限制；</w:t>
      </w:r>
    </w:p>
    <w:p w14:paraId="09B2EA1F">
      <w:pPr>
        <w:pStyle w:val="4"/>
        <w:numPr>
          <w:ilvl w:val="0"/>
          <w:numId w:val="28"/>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后端未对评价内容长度进行校验，导致数据库字段溢出。</w:t>
      </w:r>
    </w:p>
    <w:p w14:paraId="3900FC3A">
      <w:pPr>
        <w:pStyle w:val="4"/>
        <w:bidi w:val="0"/>
        <w:jc w:val="left"/>
        <w:rPr>
          <w:rFonts w:hint="eastAsia" w:ascii="微软雅黑" w:hAnsi="微软雅黑" w:eastAsia="微软雅黑" w:cs="微软雅黑"/>
        </w:rPr>
      </w:pPr>
      <w:r>
        <w:rPr>
          <w:rFonts w:hint="eastAsia" w:ascii="微软雅黑" w:hAnsi="微软雅黑" w:eastAsia="微软雅黑" w:cs="微软雅黑"/>
        </w:rPr>
        <w:t>修复方案：</w:t>
      </w:r>
    </w:p>
    <w:p w14:paraId="24F0FB37">
      <w:pPr>
        <w:pStyle w:val="4"/>
        <w:numPr>
          <w:ilvl w:val="0"/>
          <w:numId w:val="29"/>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前端：设置输入框最大字符数为 500，超出时自动截断并提示；</w:t>
      </w:r>
    </w:p>
    <w:p w14:paraId="6F26D5F8">
      <w:pPr>
        <w:pStyle w:val="4"/>
        <w:numPr>
          <w:ilvl w:val="0"/>
          <w:numId w:val="29"/>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后端：添加评价内容长度校验，超过 500 字符时返回错误提示。</w:t>
      </w:r>
    </w:p>
    <w:p w14:paraId="1493A71D">
      <w:pPr>
        <w:pStyle w:val="4"/>
        <w:bidi w:val="0"/>
        <w:jc w:val="left"/>
        <w:rPr>
          <w:rFonts w:hint="eastAsia" w:ascii="微软雅黑" w:hAnsi="微软雅黑" w:eastAsia="微软雅黑" w:cs="微软雅黑"/>
        </w:rPr>
      </w:pPr>
      <w:r>
        <w:rPr>
          <w:rFonts w:hint="eastAsia" w:ascii="微软雅黑" w:hAnsi="微软雅黑" w:eastAsia="微软雅黑" w:cs="微软雅黑"/>
        </w:rPr>
        <w:t>预防措施：</w:t>
      </w:r>
    </w:p>
    <w:p w14:paraId="761EEE3F">
      <w:pPr>
        <w:pStyle w:val="4"/>
        <w:numPr>
          <w:ilvl w:val="0"/>
          <w:numId w:val="30"/>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所有用户输入框都添加长度限制；</w:t>
      </w:r>
    </w:p>
    <w:p w14:paraId="01A946D9">
      <w:pPr>
        <w:pStyle w:val="4"/>
        <w:numPr>
          <w:ilvl w:val="0"/>
          <w:numId w:val="30"/>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后端接口统一添加参数校验。</w:t>
      </w:r>
    </w:p>
    <w:p w14:paraId="1E535C33">
      <w:pPr>
        <w:pStyle w:val="17"/>
        <w:bidi w:val="0"/>
        <w:jc w:val="left"/>
        <w:rPr>
          <w:rFonts w:hint="eastAsia" w:ascii="微软雅黑" w:hAnsi="微软雅黑" w:eastAsia="微软雅黑" w:cs="微软雅黑"/>
        </w:rPr>
      </w:pPr>
    </w:p>
    <w:p w14:paraId="70799878">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5 Pytest+Apifox+Allure </w:t>
      </w:r>
      <w:r>
        <w:rPr>
          <w:rFonts w:hint="eastAsia" w:ascii="微软雅黑" w:hAnsi="微软雅黑" w:eastAsia="微软雅黑" w:cs="微软雅黑"/>
        </w:rPr>
        <w:t>接口自动化与契约测试</w:t>
      </w:r>
    </w:p>
    <w:p w14:paraId="5BACE3AF">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5.1 </w:t>
      </w:r>
      <w:r>
        <w:rPr>
          <w:rFonts w:hint="eastAsia" w:ascii="微软雅黑" w:hAnsi="微软雅黑" w:eastAsia="微软雅黑" w:cs="微软雅黑"/>
        </w:rPr>
        <w:t>测试目标与框架选型</w:t>
      </w:r>
    </w:p>
    <w:p w14:paraId="12601FEA">
      <w:pPr>
        <w:pStyle w:val="4"/>
        <w:bidi w:val="0"/>
        <w:jc w:val="left"/>
        <w:rPr>
          <w:rFonts w:hint="eastAsia" w:ascii="微软雅黑" w:hAnsi="微软雅黑" w:eastAsia="微软雅黑" w:cs="微软雅黑"/>
        </w:rPr>
      </w:pPr>
      <w:r>
        <w:rPr>
          <w:rFonts w:hint="eastAsia" w:ascii="微软雅黑" w:hAnsi="微软雅黑" w:eastAsia="微软雅黑" w:cs="微软雅黑"/>
        </w:rPr>
        <w:t>接口自动化测试是提高测试效率、降低回归测试成本的重要手段，本次接口自动化测试的目标是覆盖系统核心业务接口，实现接口的自动化执行与结果断言，保证接口变更后的兼容性与正确性。</w:t>
      </w:r>
    </w:p>
    <w:p w14:paraId="2ADE4C5A">
      <w:pPr>
        <w:pStyle w:val="4"/>
        <w:bidi w:val="0"/>
        <w:jc w:val="left"/>
        <w:rPr>
          <w:rFonts w:hint="eastAsia" w:ascii="微软雅黑" w:hAnsi="微软雅黑" w:eastAsia="微软雅黑" w:cs="微软雅黑"/>
        </w:rPr>
      </w:pPr>
      <w:r>
        <w:rPr>
          <w:rFonts w:hint="eastAsia" w:ascii="微软雅黑" w:hAnsi="微软雅黑" w:eastAsia="微软雅黑" w:cs="微软雅黑"/>
        </w:rPr>
        <w:t>本次接口自动化测试选用以下工具与框架：</w:t>
      </w:r>
    </w:p>
    <w:p w14:paraId="590C009D">
      <w:pPr>
        <w:pStyle w:val="4"/>
        <w:numPr>
          <w:ilvl w:val="0"/>
          <w:numId w:val="31"/>
        </w:numPr>
        <w:bidi w:val="0"/>
        <w:ind w:left="709" w:hanging="283"/>
        <w:jc w:val="left"/>
        <w:rPr>
          <w:rFonts w:hint="eastAsia" w:ascii="微软雅黑" w:hAnsi="微软雅黑" w:eastAsia="微软雅黑" w:cs="微软雅黑"/>
        </w:rPr>
      </w:pPr>
      <w:r>
        <w:rPr>
          <w:rFonts w:hint="eastAsia" w:ascii="微软雅黑" w:hAnsi="微软雅黑" w:eastAsia="微软雅黑" w:cs="微软雅黑"/>
          <w:b/>
        </w:rPr>
        <w:t>Pytest</w:t>
      </w:r>
      <w:r>
        <w:rPr>
          <w:rFonts w:hint="eastAsia" w:ascii="微软雅黑" w:hAnsi="微软雅黑" w:eastAsia="微软雅黑" w:cs="微软雅黑"/>
        </w:rPr>
        <w:t>：Python 编写的测试框架，简单易用，功能强大，支持参数化、fixtures、插件等特性；</w:t>
      </w:r>
    </w:p>
    <w:p w14:paraId="738FAA4C">
      <w:pPr>
        <w:pStyle w:val="4"/>
        <w:numPr>
          <w:ilvl w:val="0"/>
          <w:numId w:val="31"/>
        </w:numPr>
        <w:bidi w:val="0"/>
        <w:ind w:left="709" w:hanging="283"/>
        <w:jc w:val="left"/>
        <w:rPr>
          <w:rFonts w:hint="eastAsia" w:ascii="微软雅黑" w:hAnsi="微软雅黑" w:eastAsia="微软雅黑" w:cs="微软雅黑"/>
        </w:rPr>
      </w:pPr>
      <w:r>
        <w:rPr>
          <w:rFonts w:hint="eastAsia" w:ascii="微软雅黑" w:hAnsi="微软雅黑" w:eastAsia="微软雅黑" w:cs="微软雅黑"/>
          <w:b/>
        </w:rPr>
        <w:t>Apifox</w:t>
      </w:r>
      <w:r>
        <w:rPr>
          <w:rFonts w:hint="eastAsia" w:ascii="微软雅黑" w:hAnsi="微软雅黑" w:eastAsia="微软雅黑" w:cs="微软雅黑"/>
        </w:rPr>
        <w:t>：接口调试与文档管理工具，支持接口导入、调试、Mock 等功能，可导出接口用例；</w:t>
      </w:r>
    </w:p>
    <w:p w14:paraId="4A83248A">
      <w:pPr>
        <w:pStyle w:val="4"/>
        <w:numPr>
          <w:ilvl w:val="0"/>
          <w:numId w:val="31"/>
        </w:numPr>
        <w:bidi w:val="0"/>
        <w:ind w:left="709" w:hanging="283"/>
        <w:jc w:val="left"/>
        <w:rPr>
          <w:rFonts w:hint="eastAsia" w:ascii="微软雅黑" w:hAnsi="微软雅黑" w:eastAsia="微软雅黑" w:cs="微软雅黑"/>
        </w:rPr>
      </w:pPr>
      <w:r>
        <w:rPr>
          <w:rFonts w:hint="eastAsia" w:ascii="微软雅黑" w:hAnsi="微软雅黑" w:eastAsia="微软雅黑" w:cs="微软雅黑"/>
          <w:b/>
        </w:rPr>
        <w:t>Allure</w:t>
      </w:r>
      <w:r>
        <w:rPr>
          <w:rFonts w:hint="eastAsia" w:ascii="微软雅黑" w:hAnsi="微软雅黑" w:eastAsia="微软雅黑" w:cs="微软雅黑"/>
        </w:rPr>
        <w:t>：测试报告生成工具，生成美观、详细的可视化测试报告；</w:t>
      </w:r>
    </w:p>
    <w:p w14:paraId="68787D3E">
      <w:pPr>
        <w:pStyle w:val="4"/>
        <w:numPr>
          <w:ilvl w:val="0"/>
          <w:numId w:val="31"/>
        </w:numPr>
        <w:bidi w:val="0"/>
        <w:ind w:left="709" w:hanging="283"/>
        <w:jc w:val="left"/>
        <w:rPr>
          <w:rFonts w:hint="eastAsia" w:ascii="微软雅黑" w:hAnsi="微软雅黑" w:eastAsia="微软雅黑" w:cs="微软雅黑"/>
        </w:rPr>
      </w:pPr>
      <w:r>
        <w:rPr>
          <w:rFonts w:hint="eastAsia" w:ascii="微软雅黑" w:hAnsi="微软雅黑" w:eastAsia="微软雅黑" w:cs="微软雅黑"/>
          <w:b/>
        </w:rPr>
        <w:t>Pact</w:t>
      </w:r>
      <w:r>
        <w:rPr>
          <w:rFonts w:hint="eastAsia" w:ascii="微软雅黑" w:hAnsi="微软雅黑" w:eastAsia="微软雅黑" w:cs="微软雅黑"/>
        </w:rPr>
        <w:t>：消费者驱动契约测试（CDC）框架，保证前后端接口的兼容性。</w:t>
      </w:r>
    </w:p>
    <w:p w14:paraId="2278839B">
      <w:pPr>
        <w:pStyle w:val="4"/>
        <w:bidi w:val="0"/>
        <w:jc w:val="left"/>
        <w:rPr>
          <w:rFonts w:hint="eastAsia" w:ascii="微软雅黑" w:hAnsi="微软雅黑" w:eastAsia="微软雅黑" w:cs="微软雅黑"/>
        </w:rPr>
      </w:pPr>
      <w:r>
        <w:rPr>
          <w:rFonts w:hint="eastAsia" w:ascii="微软雅黑" w:hAnsi="微软雅黑" w:eastAsia="微软雅黑" w:cs="微软雅黑"/>
        </w:rPr>
        <w:t>选用 Pytest 的主要原因是其语法简洁、生态丰富，支持多种测试场景，且学习成本较低；选用 Allure 是因为其生成的报告可视化效果好，包含详细的测试步骤、断言结果与日志，便于问题定位。</w:t>
      </w:r>
    </w:p>
    <w:p w14:paraId="46F6CA09">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5.2 </w:t>
      </w:r>
      <w:r>
        <w:rPr>
          <w:rFonts w:hint="eastAsia" w:ascii="微软雅黑" w:hAnsi="微软雅黑" w:eastAsia="微软雅黑" w:cs="微软雅黑"/>
        </w:rPr>
        <w:t>自动化框架设计与搭建</w:t>
      </w:r>
    </w:p>
    <w:p w14:paraId="39F19ABC">
      <w:pPr>
        <w:pStyle w:val="4"/>
        <w:bidi w:val="0"/>
        <w:jc w:val="left"/>
        <w:rPr>
          <w:rFonts w:hint="eastAsia" w:ascii="微软雅黑" w:hAnsi="微软雅黑" w:eastAsia="微软雅黑" w:cs="微软雅黑"/>
        </w:rPr>
      </w:pPr>
      <w:r>
        <w:rPr>
          <w:rFonts w:hint="eastAsia" w:ascii="微软雅黑" w:hAnsi="微软雅黑" w:eastAsia="微软雅黑" w:cs="微软雅黑"/>
        </w:rPr>
        <w:t>本次接口自动化测试采用 数据驱动</w:t>
      </w:r>
      <w:r>
        <w:rPr>
          <w:rFonts w:hint="eastAsia" w:ascii="微软雅黑" w:hAnsi="微软雅黑" w:eastAsia="微软雅黑" w:cs="微软雅黑"/>
          <w:b/>
        </w:rPr>
        <w:t>+</w:t>
      </w:r>
      <w:r>
        <w:rPr>
          <w:rFonts w:hint="eastAsia" w:ascii="微软雅黑" w:hAnsi="微软雅黑" w:eastAsia="微软雅黑" w:cs="微软雅黑"/>
        </w:rPr>
        <w:t>页面对象 的设计思想，将测试数据与测试代码分离，提高脚本的复用性与可维护性。框架分为四层架构：</w:t>
      </w:r>
    </w:p>
    <w:p w14:paraId="509B109D">
      <w:pPr>
        <w:pStyle w:val="4"/>
        <w:numPr>
          <w:ilvl w:val="0"/>
          <w:numId w:val="3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配置层：存放环境配置、全局变量等；</w:t>
      </w:r>
    </w:p>
    <w:p w14:paraId="786715CC">
      <w:pPr>
        <w:pStyle w:val="4"/>
        <w:numPr>
          <w:ilvl w:val="0"/>
          <w:numId w:val="3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工具层：封装 HTTP 请求、断言、日志、YAML 文件读取等公共工具类；</w:t>
      </w:r>
    </w:p>
    <w:p w14:paraId="3457912C">
      <w:pPr>
        <w:pStyle w:val="4"/>
        <w:numPr>
          <w:ilvl w:val="0"/>
          <w:numId w:val="3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用例层：编写测试用例，调用工具层的方法；</w:t>
      </w:r>
    </w:p>
    <w:p w14:paraId="414506A7">
      <w:pPr>
        <w:pStyle w:val="4"/>
        <w:numPr>
          <w:ilvl w:val="0"/>
          <w:numId w:val="3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报告层：生成 Allure 可视化测试报告。</w:t>
      </w:r>
    </w:p>
    <w:p w14:paraId="6210F1AB">
      <w:pPr>
        <w:pStyle w:val="5"/>
        <w:numPr>
          <w:ilvl w:val="0"/>
          <w:numId w:val="0"/>
        </w:numPr>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5.2.1 </w:t>
      </w:r>
      <w:r>
        <w:rPr>
          <w:rFonts w:hint="eastAsia" w:ascii="微软雅黑" w:hAnsi="微软雅黑" w:eastAsia="微软雅黑" w:cs="微软雅黑"/>
        </w:rPr>
        <w:t>项目目录结构</w:t>
      </w:r>
    </w:p>
    <w:p w14:paraId="12B057C9">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api_auto_test/</w:t>
      </w:r>
      <w:r>
        <w:rPr>
          <w:rFonts w:hint="eastAsia" w:ascii="微软雅黑" w:hAnsi="微软雅黑" w:eastAsia="微软雅黑" w:cs="微软雅黑"/>
        </w:rPr>
        <w:br w:type="textWrapping"/>
      </w:r>
      <w:r>
        <w:rPr>
          <w:rFonts w:hint="eastAsia" w:ascii="微软雅黑" w:hAnsi="微软雅黑" w:eastAsia="微软雅黑" w:cs="微软雅黑"/>
        </w:rPr>
        <w:t>├── config/                    # 配置文件目录</w:t>
      </w:r>
      <w:r>
        <w:rPr>
          <w:rFonts w:hint="eastAsia" w:ascii="微软雅黑" w:hAnsi="微软雅黑" w:eastAsia="微软雅黑" w:cs="微软雅黑"/>
        </w:rPr>
        <w:br w:type="textWrapping"/>
      </w:r>
      <w:r>
        <w:rPr>
          <w:rFonts w:hint="eastAsia" w:ascii="微软雅黑" w:hAnsi="微软雅黑" w:eastAsia="微软雅黑" w:cs="微软雅黑"/>
        </w:rPr>
        <w:t>│   ├── config.yaml            # 环境配置文件</w:t>
      </w:r>
      <w:r>
        <w:rPr>
          <w:rFonts w:hint="eastAsia" w:ascii="微软雅黑" w:hAnsi="微软雅黑" w:eastAsia="微软雅黑" w:cs="微软雅黑"/>
        </w:rPr>
        <w:br w:type="textWrapping"/>
      </w:r>
      <w:r>
        <w:rPr>
          <w:rFonts w:hint="eastAsia" w:ascii="微软雅黑" w:hAnsi="微软雅黑" w:eastAsia="微软雅黑" w:cs="微软雅黑"/>
        </w:rPr>
        <w:t>│   └── pytest.ini             # Pytest 配置文件</w:t>
      </w:r>
      <w:r>
        <w:rPr>
          <w:rFonts w:hint="eastAsia" w:ascii="微软雅黑" w:hAnsi="微软雅黑" w:eastAsia="微软雅黑" w:cs="微软雅黑"/>
        </w:rPr>
        <w:br w:type="textWrapping"/>
      </w:r>
      <w:r>
        <w:rPr>
          <w:rFonts w:hint="eastAsia" w:ascii="微软雅黑" w:hAnsi="微软雅黑" w:eastAsia="微软雅黑" w:cs="微软雅黑"/>
        </w:rPr>
        <w:t>├── data/                      # 测试数据目录</w:t>
      </w:r>
      <w:r>
        <w:rPr>
          <w:rFonts w:hint="eastAsia" w:ascii="微软雅黑" w:hAnsi="微软雅黑" w:eastAsia="微软雅黑" w:cs="微软雅黑"/>
        </w:rPr>
        <w:br w:type="textWrapping"/>
      </w:r>
      <w:r>
        <w:rPr>
          <w:rFonts w:hint="eastAsia" w:ascii="微软雅黑" w:hAnsi="微软雅黑" w:eastAsia="微软雅黑" w:cs="微软雅黑"/>
        </w:rPr>
        <w:t>│   ├── user_test_data.yaml    # 用户模块测试数据</w:t>
      </w:r>
      <w:r>
        <w:rPr>
          <w:rFonts w:hint="eastAsia" w:ascii="微软雅黑" w:hAnsi="微软雅黑" w:eastAsia="微软雅黑" w:cs="微软雅黑"/>
        </w:rPr>
        <w:br w:type="textWrapping"/>
      </w:r>
      <w:r>
        <w:rPr>
          <w:rFonts w:hint="eastAsia" w:ascii="微软雅黑" w:hAnsi="微软雅黑" w:eastAsia="微软雅黑" w:cs="微软雅黑"/>
        </w:rPr>
        <w:t>│   ├── shop_test_data.yaml    # 商家模块测试数据</w:t>
      </w:r>
      <w:r>
        <w:rPr>
          <w:rFonts w:hint="eastAsia" w:ascii="微软雅黑" w:hAnsi="微软雅黑" w:eastAsia="微软雅黑" w:cs="微软雅黑"/>
        </w:rPr>
        <w:br w:type="textWrapping"/>
      </w:r>
      <w:r>
        <w:rPr>
          <w:rFonts w:hint="eastAsia" w:ascii="微软雅黑" w:hAnsi="微软雅黑" w:eastAsia="微软雅黑" w:cs="微软雅黑"/>
        </w:rPr>
        <w:t>│   ├── order_test_data.yaml   # 订单模块测试数据</w:t>
      </w:r>
      <w:r>
        <w:rPr>
          <w:rFonts w:hint="eastAsia" w:ascii="微软雅黑" w:hAnsi="微软雅黑" w:eastAsia="微软雅黑" w:cs="微软雅黑"/>
        </w:rPr>
        <w:br w:type="textWrapping"/>
      </w:r>
      <w:r>
        <w:rPr>
          <w:rFonts w:hint="eastAsia" w:ascii="微软雅黑" w:hAnsi="微软雅黑" w:eastAsia="微软雅黑" w:cs="微软雅黑"/>
        </w:rPr>
        <w:t>│   └── rider_test_data.yaml   # 骑手模块测试数据</w:t>
      </w:r>
      <w:r>
        <w:rPr>
          <w:rFonts w:hint="eastAsia" w:ascii="微软雅黑" w:hAnsi="微软雅黑" w:eastAsia="微软雅黑" w:cs="微软雅黑"/>
        </w:rPr>
        <w:br w:type="textWrapping"/>
      </w:r>
      <w:r>
        <w:rPr>
          <w:rFonts w:hint="eastAsia" w:ascii="微软雅黑" w:hAnsi="微软雅黑" w:eastAsia="微软雅黑" w:cs="微软雅黑"/>
        </w:rPr>
        <w:t>├── common/                    # 公共工具类目录</w:t>
      </w:r>
      <w:r>
        <w:rPr>
          <w:rFonts w:hint="eastAsia" w:ascii="微软雅黑" w:hAnsi="微软雅黑" w:eastAsia="微软雅黑" w:cs="微软雅黑"/>
        </w:rPr>
        <w:br w:type="textWrapping"/>
      </w:r>
      <w:r>
        <w:rPr>
          <w:rFonts w:hint="eastAsia" w:ascii="微软雅黑" w:hAnsi="微软雅黑" w:eastAsia="微软雅黑" w:cs="微软雅黑"/>
        </w:rPr>
        <w:t>│   ├── request_util.py        # HTTP 请求工具类</w:t>
      </w:r>
      <w:r>
        <w:rPr>
          <w:rFonts w:hint="eastAsia" w:ascii="微软雅黑" w:hAnsi="微软雅黑" w:eastAsia="微软雅黑" w:cs="微软雅黑"/>
        </w:rPr>
        <w:br w:type="textWrapping"/>
      </w:r>
      <w:r>
        <w:rPr>
          <w:rFonts w:hint="eastAsia" w:ascii="微软雅黑" w:hAnsi="微软雅黑" w:eastAsia="微软雅黑" w:cs="微软雅黑"/>
        </w:rPr>
        <w:t>│   ├── assert_util.py         # 断言工具类</w:t>
      </w:r>
      <w:r>
        <w:rPr>
          <w:rFonts w:hint="eastAsia" w:ascii="微软雅黑" w:hAnsi="微软雅黑" w:eastAsia="微软雅黑" w:cs="微软雅黑"/>
        </w:rPr>
        <w:br w:type="textWrapping"/>
      </w:r>
      <w:r>
        <w:rPr>
          <w:rFonts w:hint="eastAsia" w:ascii="微软雅黑" w:hAnsi="微软雅黑" w:eastAsia="微软雅黑" w:cs="微软雅黑"/>
        </w:rPr>
        <w:t>│   ├── log_util.py            # 日志工具类</w:t>
      </w:r>
      <w:r>
        <w:rPr>
          <w:rFonts w:hint="eastAsia" w:ascii="微软雅黑" w:hAnsi="微软雅黑" w:eastAsia="微软雅黑" w:cs="微软雅黑"/>
        </w:rPr>
        <w:br w:type="textWrapping"/>
      </w:r>
      <w:r>
        <w:rPr>
          <w:rFonts w:hint="eastAsia" w:ascii="微软雅黑" w:hAnsi="微软雅黑" w:eastAsia="微软雅黑" w:cs="微软雅黑"/>
        </w:rPr>
        <w:t>│   └── yaml_util.py           # YAML 文件读取工具类</w:t>
      </w:r>
      <w:r>
        <w:rPr>
          <w:rFonts w:hint="eastAsia" w:ascii="微软雅黑" w:hAnsi="微软雅黑" w:eastAsia="微软雅黑" w:cs="微软雅黑"/>
        </w:rPr>
        <w:br w:type="textWrapping"/>
      </w:r>
      <w:r>
        <w:rPr>
          <w:rFonts w:hint="eastAsia" w:ascii="微软雅黑" w:hAnsi="微软雅黑" w:eastAsia="微软雅黑" w:cs="微软雅黑"/>
        </w:rPr>
        <w:t>├── test_cases/                # 测试用例目录</w:t>
      </w:r>
      <w:r>
        <w:rPr>
          <w:rFonts w:hint="eastAsia" w:ascii="微软雅黑" w:hAnsi="微软雅黑" w:eastAsia="微软雅黑" w:cs="微软雅黑"/>
        </w:rPr>
        <w:br w:type="textWrapping"/>
      </w:r>
      <w:r>
        <w:rPr>
          <w:rFonts w:hint="eastAsia" w:ascii="微软雅黑" w:hAnsi="微软雅黑" w:eastAsia="微软雅黑" w:cs="微软雅黑"/>
        </w:rPr>
        <w:t>│   ├── test_user.py           # 用户模块测试用例</w:t>
      </w:r>
      <w:r>
        <w:rPr>
          <w:rFonts w:hint="eastAsia" w:ascii="微软雅黑" w:hAnsi="微软雅黑" w:eastAsia="微软雅黑" w:cs="微软雅黑"/>
        </w:rPr>
        <w:br w:type="textWrapping"/>
      </w:r>
      <w:r>
        <w:rPr>
          <w:rFonts w:hint="eastAsia" w:ascii="微软雅黑" w:hAnsi="微软雅黑" w:eastAsia="微软雅黑" w:cs="微软雅黑"/>
        </w:rPr>
        <w:t>│   ├── test_shop.py           # 商家模块测试用例</w:t>
      </w:r>
      <w:r>
        <w:rPr>
          <w:rFonts w:hint="eastAsia" w:ascii="微软雅黑" w:hAnsi="微软雅黑" w:eastAsia="微软雅黑" w:cs="微软雅黑"/>
        </w:rPr>
        <w:br w:type="textWrapping"/>
      </w:r>
      <w:r>
        <w:rPr>
          <w:rFonts w:hint="eastAsia" w:ascii="微软雅黑" w:hAnsi="微软雅黑" w:eastAsia="微软雅黑" w:cs="微软雅黑"/>
        </w:rPr>
        <w:t>│   ├── test_order.py          # 订单模块测试用例</w:t>
      </w:r>
      <w:r>
        <w:rPr>
          <w:rFonts w:hint="eastAsia" w:ascii="微软雅黑" w:hAnsi="微软雅黑" w:eastAsia="微软雅黑" w:cs="微软雅黑"/>
        </w:rPr>
        <w:br w:type="textWrapping"/>
      </w:r>
      <w:r>
        <w:rPr>
          <w:rFonts w:hint="eastAsia" w:ascii="微软雅黑" w:hAnsi="微软雅黑" w:eastAsia="微软雅黑" w:cs="微软雅黑"/>
        </w:rPr>
        <w:t>│   └── test_rider.py          # 骑手模块测试用例</w:t>
      </w:r>
      <w:r>
        <w:rPr>
          <w:rFonts w:hint="eastAsia" w:ascii="微软雅黑" w:hAnsi="微软雅黑" w:eastAsia="微软雅黑" w:cs="微软雅黑"/>
        </w:rPr>
        <w:br w:type="textWrapping"/>
      </w:r>
      <w:r>
        <w:rPr>
          <w:rFonts w:hint="eastAsia" w:ascii="微软雅黑" w:hAnsi="微软雅黑" w:eastAsia="微软雅黑" w:cs="微软雅黑"/>
        </w:rPr>
        <w:t>├── reports/                   # 测试报告目录</w:t>
      </w:r>
      <w:r>
        <w:rPr>
          <w:rFonts w:hint="eastAsia" w:ascii="微软雅黑" w:hAnsi="微软雅黑" w:eastAsia="微软雅黑" w:cs="微软雅黑"/>
        </w:rPr>
        <w:br w:type="textWrapping"/>
      </w:r>
      <w:r>
        <w:rPr>
          <w:rFonts w:hint="eastAsia" w:ascii="微软雅黑" w:hAnsi="微软雅黑" w:eastAsia="微软雅黑" w:cs="微软雅黑"/>
        </w:rPr>
        <w:t>│   ├── allure-results/        # Allure 测试结果</w:t>
      </w:r>
      <w:r>
        <w:rPr>
          <w:rFonts w:hint="eastAsia" w:ascii="微软雅黑" w:hAnsi="微软雅黑" w:eastAsia="微软雅黑" w:cs="微软雅黑"/>
        </w:rPr>
        <w:br w:type="textWrapping"/>
      </w:r>
      <w:r>
        <w:rPr>
          <w:rFonts w:hint="eastAsia" w:ascii="微软雅黑" w:hAnsi="微软雅黑" w:eastAsia="微软雅黑" w:cs="微软雅黑"/>
        </w:rPr>
        <w:t>│   └── allure-report/         # Allure 测试报告</w:t>
      </w:r>
      <w:r>
        <w:rPr>
          <w:rFonts w:hint="eastAsia" w:ascii="微软雅黑" w:hAnsi="微软雅黑" w:eastAsia="微软雅黑" w:cs="微软雅黑"/>
        </w:rPr>
        <w:br w:type="textWrapping"/>
      </w:r>
      <w:r>
        <w:rPr>
          <w:rFonts w:hint="eastAsia" w:ascii="微软雅黑" w:hAnsi="微软雅黑" w:eastAsia="微软雅黑" w:cs="微软雅黑"/>
        </w:rPr>
        <w:t>├── conftest.py                # Pytest 全局配置文件</w:t>
      </w:r>
      <w:r>
        <w:rPr>
          <w:rFonts w:hint="eastAsia" w:ascii="微软雅黑" w:hAnsi="微软雅黑" w:eastAsia="微软雅黑" w:cs="微软雅黑"/>
        </w:rPr>
        <w:br w:type="textWrapping"/>
      </w:r>
      <w:r>
        <w:rPr>
          <w:rFonts w:hint="eastAsia" w:ascii="微软雅黑" w:hAnsi="微软雅黑" w:eastAsia="微软雅黑" w:cs="微软雅黑"/>
        </w:rPr>
        <w:t>└── requirements.txt           # 依赖包列表</w:t>
      </w:r>
    </w:p>
    <w:p w14:paraId="5C4D52D2">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5.2.2 </w:t>
      </w:r>
      <w:r>
        <w:rPr>
          <w:rFonts w:hint="eastAsia" w:ascii="微软雅黑" w:hAnsi="微软雅黑" w:eastAsia="微软雅黑" w:cs="微软雅黑"/>
        </w:rPr>
        <w:t>核心配置文件</w:t>
      </w:r>
    </w:p>
    <w:p w14:paraId="3F5740B3">
      <w:pPr>
        <w:pStyle w:val="4"/>
        <w:bidi w:val="0"/>
        <w:jc w:val="left"/>
        <w:rPr>
          <w:rFonts w:hint="eastAsia" w:ascii="微软雅黑" w:hAnsi="微软雅黑" w:eastAsia="微软雅黑" w:cs="微软雅黑"/>
        </w:rPr>
      </w:pPr>
      <w:r>
        <w:rPr>
          <w:rFonts w:hint="eastAsia" w:ascii="微软雅黑" w:hAnsi="微软雅黑" w:eastAsia="微软雅黑" w:cs="微软雅黑"/>
          <w:b/>
        </w:rPr>
        <w:t>pytest.ini</w:t>
      </w:r>
      <w:r>
        <w:rPr>
          <w:rFonts w:hint="eastAsia" w:ascii="微软雅黑" w:hAnsi="微软雅黑" w:eastAsia="微软雅黑" w:cs="微软雅黑"/>
        </w:rPr>
        <w:t>：</w:t>
      </w:r>
    </w:p>
    <w:p w14:paraId="56C42C60">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[pytest]</w:t>
      </w:r>
      <w:r>
        <w:rPr>
          <w:rFonts w:hint="eastAsia" w:ascii="微软雅黑" w:hAnsi="微软雅黑" w:eastAsia="微软雅黑" w:cs="微软雅黑"/>
        </w:rPr>
        <w:br w:type="textWrapping"/>
      </w:r>
      <w:r>
        <w:rPr>
          <w:rFonts w:hint="eastAsia" w:ascii="微软雅黑" w:hAnsi="微软雅黑" w:eastAsia="微软雅黑" w:cs="微软雅黑"/>
        </w:rPr>
        <w:t>testpaths = test_cases</w:t>
      </w:r>
      <w:r>
        <w:rPr>
          <w:rFonts w:hint="eastAsia" w:ascii="微软雅黑" w:hAnsi="微软雅黑" w:eastAsia="微软雅黑" w:cs="微软雅黑"/>
        </w:rPr>
        <w:br w:type="textWrapping"/>
      </w:r>
      <w:r>
        <w:rPr>
          <w:rFonts w:hint="eastAsia" w:ascii="微软雅黑" w:hAnsi="微软雅黑" w:eastAsia="微软雅黑" w:cs="微软雅黑"/>
        </w:rPr>
        <w:t>python_files = test_*.py</w:t>
      </w:r>
      <w:r>
        <w:rPr>
          <w:rFonts w:hint="eastAsia" w:ascii="微软雅黑" w:hAnsi="微软雅黑" w:eastAsia="微软雅黑" w:cs="微软雅黑"/>
        </w:rPr>
        <w:br w:type="textWrapping"/>
      </w:r>
      <w:r>
        <w:rPr>
          <w:rFonts w:hint="eastAsia" w:ascii="微软雅黑" w:hAnsi="微软雅黑" w:eastAsia="微软雅黑" w:cs="微软雅黑"/>
        </w:rPr>
        <w:t>python_classes = Test*</w:t>
      </w:r>
      <w:r>
        <w:rPr>
          <w:rFonts w:hint="eastAsia" w:ascii="微软雅黑" w:hAnsi="微软雅黑" w:eastAsia="微软雅黑" w:cs="微软雅黑"/>
        </w:rPr>
        <w:br w:type="textWrapping"/>
      </w:r>
      <w:r>
        <w:rPr>
          <w:rFonts w:hint="eastAsia" w:ascii="微软雅黑" w:hAnsi="微软雅黑" w:eastAsia="微软雅黑" w:cs="微软雅黑"/>
        </w:rPr>
        <w:t>python_functions = test_*</w:t>
      </w:r>
      <w:r>
        <w:rPr>
          <w:rFonts w:hint="eastAsia" w:ascii="微软雅黑" w:hAnsi="微软雅黑" w:eastAsia="微软雅黑" w:cs="微软雅黑"/>
        </w:rPr>
        <w:br w:type="textWrapping"/>
      </w:r>
      <w:r>
        <w:rPr>
          <w:rFonts w:hint="eastAsia" w:ascii="微软雅黑" w:hAnsi="微软雅黑" w:eastAsia="微软雅黑" w:cs="微软雅黑"/>
        </w:rPr>
        <w:t>addopts = -s -v --alluredir=reports/allure-results --cleanalluredir</w:t>
      </w:r>
      <w:r>
        <w:rPr>
          <w:rFonts w:hint="eastAsia" w:ascii="微软雅黑" w:hAnsi="微软雅黑" w:eastAsia="微软雅黑" w:cs="微软雅黑"/>
        </w:rPr>
        <w:br w:type="textWrapping"/>
      </w:r>
      <w:r>
        <w:rPr>
          <w:rFonts w:hint="eastAsia" w:ascii="微软雅黑" w:hAnsi="微软雅黑" w:eastAsia="微软雅黑" w:cs="微软雅黑"/>
        </w:rPr>
        <w:t>disable_warnings = True</w:t>
      </w:r>
    </w:p>
    <w:p w14:paraId="304B2677">
      <w:pPr>
        <w:pStyle w:val="4"/>
        <w:bidi w:val="0"/>
        <w:jc w:val="left"/>
        <w:rPr>
          <w:rFonts w:hint="eastAsia" w:ascii="微软雅黑" w:hAnsi="微软雅黑" w:eastAsia="微软雅黑" w:cs="微软雅黑"/>
        </w:rPr>
      </w:pPr>
      <w:r>
        <w:rPr>
          <w:rFonts w:hint="eastAsia" w:ascii="微软雅黑" w:hAnsi="微软雅黑" w:eastAsia="微软雅黑" w:cs="微软雅黑"/>
          <w:b/>
        </w:rPr>
        <w:t>config.yaml</w:t>
      </w:r>
      <w:r>
        <w:rPr>
          <w:rFonts w:hint="eastAsia" w:ascii="微软雅黑" w:hAnsi="微软雅黑" w:eastAsia="微软雅黑" w:cs="微软雅黑"/>
        </w:rPr>
        <w:t>：</w:t>
      </w:r>
    </w:p>
    <w:p w14:paraId="1E702309">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 测试环境配置</w:t>
      </w:r>
      <w:r>
        <w:rPr>
          <w:rFonts w:hint="eastAsia" w:ascii="微软雅黑" w:hAnsi="微软雅黑" w:eastAsia="微软雅黑" w:cs="微软雅黑"/>
        </w:rPr>
        <w:br w:type="textWrapping"/>
      </w:r>
      <w:r>
        <w:rPr>
          <w:rFonts w:hint="eastAsia" w:ascii="微软雅黑" w:hAnsi="微软雅黑" w:eastAsia="微软雅黑" w:cs="微软雅黑"/>
        </w:rPr>
        <w:t>test:</w:t>
      </w:r>
      <w:r>
        <w:rPr>
          <w:rFonts w:hint="eastAsia" w:ascii="微软雅黑" w:hAnsi="微软雅黑" w:eastAsia="微软雅黑" w:cs="微软雅黑"/>
        </w:rPr>
        <w:br w:type="textWrapping"/>
      </w:r>
      <w:r>
        <w:rPr>
          <w:rFonts w:hint="eastAsia" w:ascii="微软雅黑" w:hAnsi="微软雅黑" w:eastAsia="微软雅黑" w:cs="微软雅黑"/>
        </w:rPr>
        <w:t xml:space="preserve">  base_url: http://192.168.1.100:8080</w:t>
      </w:r>
      <w:r>
        <w:rPr>
          <w:rFonts w:hint="eastAsia" w:ascii="微软雅黑" w:hAnsi="微软雅黑" w:eastAsia="微软雅黑" w:cs="微软雅黑"/>
        </w:rPr>
        <w:br w:type="textWrapping"/>
      </w:r>
      <w:r>
        <w:rPr>
          <w:rFonts w:hint="eastAsia" w:ascii="微软雅黑" w:hAnsi="微软雅黑" w:eastAsia="微软雅黑" w:cs="微软雅黑"/>
        </w:rPr>
        <w:t xml:space="preserve">  username: admin</w:t>
      </w:r>
      <w:r>
        <w:rPr>
          <w:rFonts w:hint="eastAsia" w:ascii="微软雅黑" w:hAnsi="微软雅黑" w:eastAsia="微软雅黑" w:cs="微软雅黑"/>
        </w:rPr>
        <w:br w:type="textWrapping"/>
      </w:r>
      <w:r>
        <w:rPr>
          <w:rFonts w:hint="eastAsia" w:ascii="微软雅黑" w:hAnsi="微软雅黑" w:eastAsia="微软雅黑" w:cs="微软雅黑"/>
        </w:rPr>
        <w:t xml:space="preserve">  password: 123456</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t># 生产环境配置</w:t>
      </w:r>
      <w:r>
        <w:rPr>
          <w:rFonts w:hint="eastAsia" w:ascii="微软雅黑" w:hAnsi="微软雅黑" w:eastAsia="微软雅黑" w:cs="微软雅黑"/>
        </w:rPr>
        <w:br w:type="textWrapping"/>
      </w:r>
      <w:r>
        <w:rPr>
          <w:rFonts w:hint="eastAsia" w:ascii="微软雅黑" w:hAnsi="微软雅黑" w:eastAsia="微软雅黑" w:cs="微软雅黑"/>
        </w:rPr>
        <w:t>prod:</w:t>
      </w:r>
      <w:r>
        <w:rPr>
          <w:rFonts w:hint="eastAsia" w:ascii="微软雅黑" w:hAnsi="微软雅黑" w:eastAsia="微软雅黑" w:cs="微软雅黑"/>
        </w:rPr>
        <w:br w:type="textWrapping"/>
      </w:r>
      <w:r>
        <w:rPr>
          <w:rFonts w:hint="eastAsia" w:ascii="微软雅黑" w:hAnsi="微软雅黑" w:eastAsia="微软雅黑" w:cs="微软雅黑"/>
        </w:rPr>
        <w:t xml:space="preserve">  base_url: https://api.jiayuan.com</w:t>
      </w:r>
      <w:r>
        <w:rPr>
          <w:rFonts w:hint="eastAsia" w:ascii="微软雅黑" w:hAnsi="微软雅黑" w:eastAsia="微软雅黑" w:cs="微软雅黑"/>
        </w:rPr>
        <w:br w:type="textWrapping"/>
      </w:r>
      <w:r>
        <w:rPr>
          <w:rFonts w:hint="eastAsia" w:ascii="微软雅黑" w:hAnsi="微软雅黑" w:eastAsia="微软雅黑" w:cs="微软雅黑"/>
        </w:rPr>
        <w:t xml:space="preserve">  username: admin</w:t>
      </w:r>
      <w:r>
        <w:rPr>
          <w:rFonts w:hint="eastAsia" w:ascii="微软雅黑" w:hAnsi="微软雅黑" w:eastAsia="微软雅黑" w:cs="微软雅黑"/>
        </w:rPr>
        <w:br w:type="textWrapping"/>
      </w:r>
      <w:r>
        <w:rPr>
          <w:rFonts w:hint="eastAsia" w:ascii="微软雅黑" w:hAnsi="微软雅黑" w:eastAsia="微软雅黑" w:cs="微软雅黑"/>
        </w:rPr>
        <w:t xml:space="preserve">  password: 123456</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t># 日志配置</w:t>
      </w:r>
      <w:r>
        <w:rPr>
          <w:rFonts w:hint="eastAsia" w:ascii="微软雅黑" w:hAnsi="微软雅黑" w:eastAsia="微软雅黑" w:cs="微软雅黑"/>
        </w:rPr>
        <w:br w:type="textWrapping"/>
      </w:r>
      <w:r>
        <w:rPr>
          <w:rFonts w:hint="eastAsia" w:ascii="微软雅黑" w:hAnsi="微软雅黑" w:eastAsia="微软雅黑" w:cs="微软雅黑"/>
        </w:rPr>
        <w:t>log:</w:t>
      </w:r>
      <w:r>
        <w:rPr>
          <w:rFonts w:hint="eastAsia" w:ascii="微软雅黑" w:hAnsi="微软雅黑" w:eastAsia="微软雅黑" w:cs="微软雅黑"/>
        </w:rPr>
        <w:br w:type="textWrapping"/>
      </w:r>
      <w:r>
        <w:rPr>
          <w:rFonts w:hint="eastAsia" w:ascii="微软雅黑" w:hAnsi="微软雅黑" w:eastAsia="微软雅黑" w:cs="微软雅黑"/>
        </w:rPr>
        <w:t xml:space="preserve">  level: INFO</w:t>
      </w:r>
      <w:r>
        <w:rPr>
          <w:rFonts w:hint="eastAsia" w:ascii="微软雅黑" w:hAnsi="微软雅黑" w:eastAsia="微软雅黑" w:cs="微软雅黑"/>
        </w:rPr>
        <w:br w:type="textWrapping"/>
      </w:r>
      <w:r>
        <w:rPr>
          <w:rFonts w:hint="eastAsia" w:ascii="微软雅黑" w:hAnsi="微软雅黑" w:eastAsia="微软雅黑" w:cs="微软雅黑"/>
        </w:rPr>
        <w:t xml:space="preserve">  file_name: logs/api_test.log</w:t>
      </w:r>
      <w:r>
        <w:rPr>
          <w:rFonts w:hint="eastAsia" w:ascii="微软雅黑" w:hAnsi="微软雅黑" w:eastAsia="微软雅黑" w:cs="微软雅黑"/>
        </w:rPr>
        <w:br w:type="textWrapping"/>
      </w:r>
      <w:r>
        <w:rPr>
          <w:rFonts w:hint="eastAsia" w:ascii="微软雅黑" w:hAnsi="微软雅黑" w:eastAsia="微软雅黑" w:cs="微软雅黑"/>
        </w:rPr>
        <w:t xml:space="preserve">  max_bytes: 10485760  # 10MB</w:t>
      </w:r>
      <w:r>
        <w:rPr>
          <w:rFonts w:hint="eastAsia" w:ascii="微软雅黑" w:hAnsi="微软雅黑" w:eastAsia="微软雅黑" w:cs="微软雅黑"/>
        </w:rPr>
        <w:br w:type="textWrapping"/>
      </w:r>
      <w:r>
        <w:rPr>
          <w:rFonts w:hint="eastAsia" w:ascii="微软雅黑" w:hAnsi="微软雅黑" w:eastAsia="微软雅黑" w:cs="微软雅黑"/>
        </w:rPr>
        <w:t xml:space="preserve">  backup_count: 5</w:t>
      </w:r>
    </w:p>
    <w:p w14:paraId="65308677">
      <w:pPr>
        <w:pStyle w:val="4"/>
        <w:bidi w:val="0"/>
        <w:jc w:val="left"/>
        <w:rPr>
          <w:rFonts w:hint="eastAsia" w:ascii="微软雅黑" w:hAnsi="微软雅黑" w:eastAsia="微软雅黑" w:cs="微软雅黑"/>
        </w:rPr>
      </w:pPr>
      <w:r>
        <w:rPr>
          <w:rFonts w:hint="eastAsia" w:ascii="微软雅黑" w:hAnsi="微软雅黑" w:eastAsia="微软雅黑" w:cs="微软雅黑"/>
          <w:b/>
        </w:rPr>
        <w:t>requirements.txt</w:t>
      </w:r>
      <w:r>
        <w:rPr>
          <w:rFonts w:hint="eastAsia" w:ascii="微软雅黑" w:hAnsi="微软雅黑" w:eastAsia="微软雅黑" w:cs="微软雅黑"/>
        </w:rPr>
        <w:t>：</w:t>
      </w:r>
    </w:p>
    <w:p w14:paraId="65110B83">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pytest==8.2.2</w:t>
      </w:r>
      <w:r>
        <w:rPr>
          <w:rFonts w:hint="eastAsia" w:ascii="微软雅黑" w:hAnsi="微软雅黑" w:eastAsia="微软雅黑" w:cs="微软雅黑"/>
        </w:rPr>
        <w:br w:type="textWrapping"/>
      </w:r>
      <w:r>
        <w:rPr>
          <w:rFonts w:hint="eastAsia" w:ascii="微软雅黑" w:hAnsi="微软雅黑" w:eastAsia="微软雅黑" w:cs="微软雅黑"/>
        </w:rPr>
        <w:t>requests==2.32.3</w:t>
      </w:r>
      <w:r>
        <w:rPr>
          <w:rFonts w:hint="eastAsia" w:ascii="微软雅黑" w:hAnsi="微软雅黑" w:eastAsia="微软雅黑" w:cs="微软雅黑"/>
        </w:rPr>
        <w:br w:type="textWrapping"/>
      </w:r>
      <w:r>
        <w:rPr>
          <w:rFonts w:hint="eastAsia" w:ascii="微软雅黑" w:hAnsi="微软雅黑" w:eastAsia="微软雅黑" w:cs="微软雅黑"/>
        </w:rPr>
        <w:t>pyyaml==6.0.1</w:t>
      </w:r>
      <w:r>
        <w:rPr>
          <w:rFonts w:hint="eastAsia" w:ascii="微软雅黑" w:hAnsi="微软雅黑" w:eastAsia="微软雅黑" w:cs="微软雅黑"/>
        </w:rPr>
        <w:br w:type="textWrapping"/>
      </w:r>
      <w:r>
        <w:rPr>
          <w:rFonts w:hint="eastAsia" w:ascii="微软雅黑" w:hAnsi="微软雅黑" w:eastAsia="微软雅黑" w:cs="微软雅黑"/>
        </w:rPr>
        <w:t>allure-pytest==2.13.5</w:t>
      </w:r>
      <w:r>
        <w:rPr>
          <w:rFonts w:hint="eastAsia" w:ascii="微软雅黑" w:hAnsi="微软雅黑" w:eastAsia="微软雅黑" w:cs="微软雅黑"/>
        </w:rPr>
        <w:br w:type="textWrapping"/>
      </w:r>
      <w:r>
        <w:rPr>
          <w:rFonts w:hint="eastAsia" w:ascii="微软雅黑" w:hAnsi="微软雅黑" w:eastAsia="微软雅黑" w:cs="微软雅黑"/>
        </w:rPr>
        <w:t>loguru==0.7.2</w:t>
      </w:r>
      <w:r>
        <w:rPr>
          <w:rFonts w:hint="eastAsia" w:ascii="微软雅黑" w:hAnsi="微软雅黑" w:eastAsia="微软雅黑" w:cs="微软雅黑"/>
        </w:rPr>
        <w:br w:type="textWrapping"/>
      </w:r>
      <w:r>
        <w:rPr>
          <w:rFonts w:hint="eastAsia" w:ascii="微软雅黑" w:hAnsi="微软雅黑" w:eastAsia="微软雅黑" w:cs="微软雅黑"/>
        </w:rPr>
        <w:t>pact-python==4.9.0</w:t>
      </w:r>
    </w:p>
    <w:p w14:paraId="247EB2F3">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5.2.3 </w:t>
      </w:r>
      <w:r>
        <w:rPr>
          <w:rFonts w:hint="eastAsia" w:ascii="微软雅黑" w:hAnsi="微软雅黑" w:eastAsia="微软雅黑" w:cs="微软雅黑"/>
        </w:rPr>
        <w:t>公共工具类封装</w:t>
      </w:r>
    </w:p>
    <w:p w14:paraId="04D8C7EA">
      <w:pPr>
        <w:pStyle w:val="4"/>
        <w:bidi w:val="0"/>
        <w:jc w:val="left"/>
        <w:rPr>
          <w:rFonts w:hint="eastAsia" w:ascii="微软雅黑" w:hAnsi="微软雅黑" w:eastAsia="微软雅黑" w:cs="微软雅黑"/>
        </w:rPr>
      </w:pPr>
      <w:r>
        <w:rPr>
          <w:rFonts w:hint="eastAsia" w:ascii="微软雅黑" w:hAnsi="微软雅黑" w:eastAsia="微软雅黑" w:cs="微软雅黑"/>
          <w:b/>
        </w:rPr>
        <w:t>request_util.py</w:t>
      </w:r>
      <w:r>
        <w:rPr>
          <w:rFonts w:hint="eastAsia" w:ascii="微软雅黑" w:hAnsi="微软雅黑" w:eastAsia="微软雅黑" w:cs="微软雅黑"/>
        </w:rPr>
        <w:t>（HTTP 请求工具类）：</w:t>
      </w:r>
    </w:p>
    <w:p w14:paraId="610EC75B">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import requests</w:t>
      </w:r>
      <w:r>
        <w:rPr>
          <w:rFonts w:hint="eastAsia" w:ascii="微软雅黑" w:hAnsi="微软雅黑" w:eastAsia="微软雅黑" w:cs="微软雅黑"/>
        </w:rPr>
        <w:br w:type="textWrapping"/>
      </w:r>
      <w:r>
        <w:rPr>
          <w:rFonts w:hint="eastAsia" w:ascii="微软雅黑" w:hAnsi="微软雅黑" w:eastAsia="微软雅黑" w:cs="微软雅黑"/>
        </w:rPr>
        <w:t>import yaml</w:t>
      </w:r>
      <w:r>
        <w:rPr>
          <w:rFonts w:hint="eastAsia" w:ascii="微软雅黑" w:hAnsi="微软雅黑" w:eastAsia="微软雅黑" w:cs="微软雅黑"/>
        </w:rPr>
        <w:br w:type="textWrapping"/>
      </w:r>
      <w:r>
        <w:rPr>
          <w:rFonts w:hint="eastAsia" w:ascii="微软雅黑" w:hAnsi="微软雅黑" w:eastAsia="微软雅黑" w:cs="微软雅黑"/>
        </w:rPr>
        <w:t>from common.log_util import logger</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t>class RequestUtil:</w:t>
      </w:r>
      <w:r>
        <w:rPr>
          <w:rFonts w:hint="eastAsia" w:ascii="微软雅黑" w:hAnsi="微软雅黑" w:eastAsia="微软雅黑" w:cs="微软雅黑"/>
        </w:rPr>
        <w:br w:type="textWrapping"/>
      </w:r>
      <w:r>
        <w:rPr>
          <w:rFonts w:hint="eastAsia" w:ascii="微软雅黑" w:hAnsi="微软雅黑" w:eastAsia="微软雅黑" w:cs="微软雅黑"/>
        </w:rPr>
        <w:t xml:space="preserve">    def __init__(self):</w:t>
      </w:r>
      <w:r>
        <w:rPr>
          <w:rFonts w:hint="eastAsia" w:ascii="微软雅黑" w:hAnsi="微软雅黑" w:eastAsia="微软雅黑" w:cs="微软雅黑"/>
        </w:rPr>
        <w:br w:type="textWrapping"/>
      </w:r>
      <w:r>
        <w:rPr>
          <w:rFonts w:hint="eastAsia" w:ascii="微软雅黑" w:hAnsi="微软雅黑" w:eastAsia="微软雅黑" w:cs="微软雅黑"/>
        </w:rPr>
        <w:t xml:space="preserve">        with open("config/config.yaml", "r", encoding="utf-8") as f:</w:t>
      </w:r>
      <w:r>
        <w:rPr>
          <w:rFonts w:hint="eastAsia" w:ascii="微软雅黑" w:hAnsi="微软雅黑" w:eastAsia="微软雅黑" w:cs="微软雅黑"/>
        </w:rPr>
        <w:br w:type="textWrapping"/>
      </w:r>
      <w:r>
        <w:rPr>
          <w:rFonts w:hint="eastAsia" w:ascii="微软雅黑" w:hAnsi="微软雅黑" w:eastAsia="微软雅黑" w:cs="微软雅黑"/>
        </w:rPr>
        <w:t xml:space="preserve">            self.config = yaml.safe_load(f)</w:t>
      </w:r>
      <w:r>
        <w:rPr>
          <w:rFonts w:hint="eastAsia" w:ascii="微软雅黑" w:hAnsi="微软雅黑" w:eastAsia="微软雅黑" w:cs="微软雅黑"/>
        </w:rPr>
        <w:br w:type="textWrapping"/>
      </w:r>
      <w:r>
        <w:rPr>
          <w:rFonts w:hint="eastAsia" w:ascii="微软雅黑" w:hAnsi="微软雅黑" w:eastAsia="微软雅黑" w:cs="微软雅黑"/>
        </w:rPr>
        <w:t xml:space="preserve">        self.base_url = self.config["test"]["base_url"]</w:t>
      </w:r>
      <w:r>
        <w:rPr>
          <w:rFonts w:hint="eastAsia" w:ascii="微软雅黑" w:hAnsi="微软雅黑" w:eastAsia="微软雅黑" w:cs="微软雅黑"/>
        </w:rPr>
        <w:br w:type="textWrapping"/>
      </w:r>
      <w:r>
        <w:rPr>
          <w:rFonts w:hint="eastAsia" w:ascii="微软雅黑" w:hAnsi="微软雅黑" w:eastAsia="微软雅黑" w:cs="微软雅黑"/>
        </w:rPr>
        <w:t xml:space="preserve">        self.session = requests.Session()</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def send_request(self, method, url, **kwargs):</w:t>
      </w:r>
      <w:r>
        <w:rPr>
          <w:rFonts w:hint="eastAsia" w:ascii="微软雅黑" w:hAnsi="微软雅黑" w:eastAsia="微软雅黑" w:cs="微软雅黑"/>
        </w:rPr>
        <w:br w:type="textWrapping"/>
      </w:r>
      <w:r>
        <w:rPr>
          <w:rFonts w:hint="eastAsia" w:ascii="微软雅黑" w:hAnsi="微软雅黑" w:eastAsia="微软雅黑" w:cs="微软雅黑"/>
        </w:rPr>
        <w:t xml:space="preserve">        """发送 HTTP 请求"""</w:t>
      </w:r>
      <w:r>
        <w:rPr>
          <w:rFonts w:hint="eastAsia" w:ascii="微软雅黑" w:hAnsi="微软雅黑" w:eastAsia="微软雅黑" w:cs="微软雅黑"/>
        </w:rPr>
        <w:br w:type="textWrapping"/>
      </w:r>
      <w:r>
        <w:rPr>
          <w:rFonts w:hint="eastAsia" w:ascii="微软雅黑" w:hAnsi="微软雅黑" w:eastAsia="微软雅黑" w:cs="微软雅黑"/>
        </w:rPr>
        <w:t xml:space="preserve">        url = self.base_url + url</w:t>
      </w:r>
      <w:r>
        <w:rPr>
          <w:rFonts w:hint="eastAsia" w:ascii="微软雅黑" w:hAnsi="微软雅黑" w:eastAsia="微软雅黑" w:cs="微软雅黑"/>
        </w:rPr>
        <w:br w:type="textWrapping"/>
      </w:r>
      <w:r>
        <w:rPr>
          <w:rFonts w:hint="eastAsia" w:ascii="微软雅黑" w:hAnsi="微软雅黑" w:eastAsia="微软雅黑" w:cs="微软雅黑"/>
        </w:rPr>
        <w:t xml:space="preserve">        logger.info(f"发送请求：{method.upper()} {url}")</w:t>
      </w:r>
      <w:r>
        <w:rPr>
          <w:rFonts w:hint="eastAsia" w:ascii="微软雅黑" w:hAnsi="微软雅黑" w:eastAsia="微软雅黑" w:cs="微软雅黑"/>
        </w:rPr>
        <w:br w:type="textWrapping"/>
      </w:r>
      <w:r>
        <w:rPr>
          <w:rFonts w:hint="eastAsia" w:ascii="微软雅黑" w:hAnsi="微软雅黑" w:eastAsia="微软雅黑" w:cs="微软雅黑"/>
        </w:rPr>
        <w:t xml:space="preserve">        if kwargs:</w:t>
      </w:r>
      <w:r>
        <w:rPr>
          <w:rFonts w:hint="eastAsia" w:ascii="微软雅黑" w:hAnsi="微软雅黑" w:eastAsia="微软雅黑" w:cs="微软雅黑"/>
        </w:rPr>
        <w:br w:type="textWrapping"/>
      </w:r>
      <w:r>
        <w:rPr>
          <w:rFonts w:hint="eastAsia" w:ascii="微软雅黑" w:hAnsi="微软雅黑" w:eastAsia="微软雅黑" w:cs="微软雅黑"/>
        </w:rPr>
        <w:t xml:space="preserve">            logger.info(f"请求参数：{kwargs}")</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try:</w:t>
      </w:r>
      <w:r>
        <w:rPr>
          <w:rFonts w:hint="eastAsia" w:ascii="微软雅黑" w:hAnsi="微软雅黑" w:eastAsia="微软雅黑" w:cs="微软雅黑"/>
        </w:rPr>
        <w:br w:type="textWrapping"/>
      </w:r>
      <w:r>
        <w:rPr>
          <w:rFonts w:hint="eastAsia" w:ascii="微软雅黑" w:hAnsi="微软雅黑" w:eastAsia="微软雅黑" w:cs="微软雅黑"/>
        </w:rPr>
        <w:t xml:space="preserve">            response = self.session.request(method, url, **kwargs)</w:t>
      </w:r>
      <w:r>
        <w:rPr>
          <w:rFonts w:hint="eastAsia" w:ascii="微软雅黑" w:hAnsi="微软雅黑" w:eastAsia="微软雅黑" w:cs="微软雅黑"/>
        </w:rPr>
        <w:br w:type="textWrapping"/>
      </w:r>
      <w:r>
        <w:rPr>
          <w:rFonts w:hint="eastAsia" w:ascii="微软雅黑" w:hAnsi="微软雅黑" w:eastAsia="微软雅黑" w:cs="微软雅黑"/>
        </w:rPr>
        <w:t xml:space="preserve">            logger.info(f"响应状态码：{response.status_code}")</w:t>
      </w:r>
      <w:r>
        <w:rPr>
          <w:rFonts w:hint="eastAsia" w:ascii="微软雅黑" w:hAnsi="微软雅黑" w:eastAsia="微软雅黑" w:cs="微软雅黑"/>
        </w:rPr>
        <w:br w:type="textWrapping"/>
      </w:r>
      <w:r>
        <w:rPr>
          <w:rFonts w:hint="eastAsia" w:ascii="微软雅黑" w:hAnsi="微软雅黑" w:eastAsia="微软雅黑" w:cs="微软雅黑"/>
        </w:rPr>
        <w:t xml:space="preserve">            logger.info(f"响应数据：{response.text}")</w:t>
      </w:r>
      <w:r>
        <w:rPr>
          <w:rFonts w:hint="eastAsia" w:ascii="微软雅黑" w:hAnsi="微软雅黑" w:eastAsia="微软雅黑" w:cs="微软雅黑"/>
        </w:rPr>
        <w:br w:type="textWrapping"/>
      </w:r>
      <w:r>
        <w:rPr>
          <w:rFonts w:hint="eastAsia" w:ascii="微软雅黑" w:hAnsi="微软雅黑" w:eastAsia="微软雅黑" w:cs="微软雅黑"/>
        </w:rPr>
        <w:t xml:space="preserve">            return response</w:t>
      </w:r>
      <w:r>
        <w:rPr>
          <w:rFonts w:hint="eastAsia" w:ascii="微软雅黑" w:hAnsi="微软雅黑" w:eastAsia="微软雅黑" w:cs="微软雅黑"/>
        </w:rPr>
        <w:br w:type="textWrapping"/>
      </w:r>
      <w:r>
        <w:rPr>
          <w:rFonts w:hint="eastAsia" w:ascii="微软雅黑" w:hAnsi="微软雅黑" w:eastAsia="微软雅黑" w:cs="微软雅黑"/>
        </w:rPr>
        <w:t xml:space="preserve">        except Exception as e:</w:t>
      </w:r>
      <w:r>
        <w:rPr>
          <w:rFonts w:hint="eastAsia" w:ascii="微软雅黑" w:hAnsi="微软雅黑" w:eastAsia="微软雅黑" w:cs="微软雅黑"/>
        </w:rPr>
        <w:br w:type="textWrapping"/>
      </w:r>
      <w:r>
        <w:rPr>
          <w:rFonts w:hint="eastAsia" w:ascii="微软雅黑" w:hAnsi="微软雅黑" w:eastAsia="微软雅黑" w:cs="微软雅黑"/>
        </w:rPr>
        <w:t xml:space="preserve">            logger.error(f"请求失败：{e}")</w:t>
      </w:r>
      <w:r>
        <w:rPr>
          <w:rFonts w:hint="eastAsia" w:ascii="微软雅黑" w:hAnsi="微软雅黑" w:eastAsia="微软雅黑" w:cs="微软雅黑"/>
        </w:rPr>
        <w:br w:type="textWrapping"/>
      </w:r>
      <w:r>
        <w:rPr>
          <w:rFonts w:hint="eastAsia" w:ascii="微软雅黑" w:hAnsi="微软雅黑" w:eastAsia="微软雅黑" w:cs="微软雅黑"/>
        </w:rPr>
        <w:t xml:space="preserve">            raise e</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def set_token(self, token):</w:t>
      </w:r>
      <w:r>
        <w:rPr>
          <w:rFonts w:hint="eastAsia" w:ascii="微软雅黑" w:hAnsi="微软雅黑" w:eastAsia="微软雅黑" w:cs="微软雅黑"/>
        </w:rPr>
        <w:br w:type="textWrapping"/>
      </w:r>
      <w:r>
        <w:rPr>
          <w:rFonts w:hint="eastAsia" w:ascii="微软雅黑" w:hAnsi="微软雅黑" w:eastAsia="微软雅黑" w:cs="微软雅黑"/>
        </w:rPr>
        <w:t xml:space="preserve">        """设置请求头中的 Token"""</w:t>
      </w:r>
      <w:r>
        <w:rPr>
          <w:rFonts w:hint="eastAsia" w:ascii="微软雅黑" w:hAnsi="微软雅黑" w:eastAsia="微软雅黑" w:cs="微软雅黑"/>
        </w:rPr>
        <w:br w:type="textWrapping"/>
      </w:r>
      <w:r>
        <w:rPr>
          <w:rFonts w:hint="eastAsia" w:ascii="微软雅黑" w:hAnsi="微软雅黑" w:eastAsia="微软雅黑" w:cs="微软雅黑"/>
        </w:rPr>
        <w:t xml:space="preserve">        self.session.headers["Authorization"] = f"Bearer {token}"</w:t>
      </w:r>
    </w:p>
    <w:p w14:paraId="65E9F00F">
      <w:pPr>
        <w:pStyle w:val="4"/>
        <w:bidi w:val="0"/>
        <w:jc w:val="left"/>
        <w:rPr>
          <w:rFonts w:hint="eastAsia" w:ascii="微软雅黑" w:hAnsi="微软雅黑" w:eastAsia="微软雅黑" w:cs="微软雅黑"/>
        </w:rPr>
      </w:pPr>
      <w:r>
        <w:rPr>
          <w:rFonts w:hint="eastAsia" w:ascii="微软雅黑" w:hAnsi="微软雅黑" w:eastAsia="微软雅黑" w:cs="微软雅黑"/>
          <w:b/>
        </w:rPr>
        <w:t>assert_util.py</w:t>
      </w:r>
      <w:r>
        <w:rPr>
          <w:rFonts w:hint="eastAsia" w:ascii="微软雅黑" w:hAnsi="微软雅黑" w:eastAsia="微软雅黑" w:cs="微软雅黑"/>
        </w:rPr>
        <w:t>（断言工具类）：</w:t>
      </w:r>
    </w:p>
    <w:p w14:paraId="6C29C9BE">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from common.log_util import logger</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t>class AssertUtil:</w:t>
      </w:r>
      <w:r>
        <w:rPr>
          <w:rFonts w:hint="eastAsia" w:ascii="微软雅黑" w:hAnsi="微软雅黑" w:eastAsia="微软雅黑" w:cs="微软雅黑"/>
        </w:rPr>
        <w:br w:type="textWrapping"/>
      </w:r>
      <w:r>
        <w:rPr>
          <w:rFonts w:hint="eastAsia" w:ascii="微软雅黑" w:hAnsi="微软雅黑" w:eastAsia="微软雅黑" w:cs="微软雅黑"/>
        </w:rPr>
        <w:t xml:space="preserve">    @staticmethod</w:t>
      </w:r>
      <w:r>
        <w:rPr>
          <w:rFonts w:hint="eastAsia" w:ascii="微软雅黑" w:hAnsi="微软雅黑" w:eastAsia="微软雅黑" w:cs="微软雅黑"/>
        </w:rPr>
        <w:br w:type="textWrapping"/>
      </w:r>
      <w:r>
        <w:rPr>
          <w:rFonts w:hint="eastAsia" w:ascii="微软雅黑" w:hAnsi="微软雅黑" w:eastAsia="微软雅黑" w:cs="微软雅黑"/>
        </w:rPr>
        <w:t xml:space="preserve">    def assert_code(response, expected_code):</w:t>
      </w:r>
      <w:r>
        <w:rPr>
          <w:rFonts w:hint="eastAsia" w:ascii="微软雅黑" w:hAnsi="微软雅黑" w:eastAsia="微软雅黑" w:cs="微软雅黑"/>
        </w:rPr>
        <w:br w:type="textWrapping"/>
      </w:r>
      <w:r>
        <w:rPr>
          <w:rFonts w:hint="eastAsia" w:ascii="微软雅黑" w:hAnsi="微软雅黑" w:eastAsia="微软雅黑" w:cs="微软雅黑"/>
        </w:rPr>
        <w:t xml:space="preserve">        """断言响应状态码"""</w:t>
      </w:r>
      <w:r>
        <w:rPr>
          <w:rFonts w:hint="eastAsia" w:ascii="微软雅黑" w:hAnsi="微软雅黑" w:eastAsia="微软雅黑" w:cs="微软雅黑"/>
        </w:rPr>
        <w:br w:type="textWrapping"/>
      </w:r>
      <w:r>
        <w:rPr>
          <w:rFonts w:hint="eastAsia" w:ascii="微软雅黑" w:hAnsi="微软雅黑" w:eastAsia="微软雅黑" w:cs="微软雅黑"/>
        </w:rPr>
        <w:t xml:space="preserve">        actual_code = response.status_code</w:t>
      </w:r>
      <w:r>
        <w:rPr>
          <w:rFonts w:hint="eastAsia" w:ascii="微软雅黑" w:hAnsi="微软雅黑" w:eastAsia="微软雅黑" w:cs="微软雅黑"/>
        </w:rPr>
        <w:br w:type="textWrapping"/>
      </w:r>
      <w:r>
        <w:rPr>
          <w:rFonts w:hint="eastAsia" w:ascii="微软雅黑" w:hAnsi="微软雅黑" w:eastAsia="微软雅黑" w:cs="微软雅黑"/>
        </w:rPr>
        <w:t xml:space="preserve">        assert actual_code == expected_code, f"状态码断言失败：预期 {expected_code}，实际 {actual_code}"</w:t>
      </w:r>
      <w:r>
        <w:rPr>
          <w:rFonts w:hint="eastAsia" w:ascii="微软雅黑" w:hAnsi="微软雅黑" w:eastAsia="微软雅黑" w:cs="微软雅黑"/>
        </w:rPr>
        <w:br w:type="textWrapping"/>
      </w:r>
      <w:r>
        <w:rPr>
          <w:rFonts w:hint="eastAsia" w:ascii="微软雅黑" w:hAnsi="微软雅黑" w:eastAsia="微软雅黑" w:cs="微软雅黑"/>
        </w:rPr>
        <w:t xml:space="preserve">        logger.info(f"状态码断言成功：{expected_code}")</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@staticmethod</w:t>
      </w:r>
      <w:r>
        <w:rPr>
          <w:rFonts w:hint="eastAsia" w:ascii="微软雅黑" w:hAnsi="微软雅黑" w:eastAsia="微软雅黑" w:cs="微软雅黑"/>
        </w:rPr>
        <w:br w:type="textWrapping"/>
      </w:r>
      <w:r>
        <w:rPr>
          <w:rFonts w:hint="eastAsia" w:ascii="微软雅黑" w:hAnsi="微软雅黑" w:eastAsia="微软雅黑" w:cs="微软雅黑"/>
        </w:rPr>
        <w:t xml:space="preserve">    def assert_json(response, expected_json):</w:t>
      </w:r>
      <w:r>
        <w:rPr>
          <w:rFonts w:hint="eastAsia" w:ascii="微软雅黑" w:hAnsi="微软雅黑" w:eastAsia="微软雅黑" w:cs="微软雅黑"/>
        </w:rPr>
        <w:br w:type="textWrapping"/>
      </w:r>
      <w:r>
        <w:rPr>
          <w:rFonts w:hint="eastAsia" w:ascii="微软雅黑" w:hAnsi="微软雅黑" w:eastAsia="微软雅黑" w:cs="微软雅黑"/>
        </w:rPr>
        <w:t xml:space="preserve">        """断言响应 JSON 数据"""</w:t>
      </w:r>
      <w:r>
        <w:rPr>
          <w:rFonts w:hint="eastAsia" w:ascii="微软雅黑" w:hAnsi="微软雅黑" w:eastAsia="微软雅黑" w:cs="微软雅黑"/>
        </w:rPr>
        <w:br w:type="textWrapping"/>
      </w:r>
      <w:r>
        <w:rPr>
          <w:rFonts w:hint="eastAsia" w:ascii="微软雅黑" w:hAnsi="微软雅黑" w:eastAsia="微软雅黑" w:cs="微软雅黑"/>
        </w:rPr>
        <w:t xml:space="preserve">        actual_json = response.json()</w:t>
      </w:r>
      <w:r>
        <w:rPr>
          <w:rFonts w:hint="eastAsia" w:ascii="微软雅黑" w:hAnsi="微软雅黑" w:eastAsia="微软雅黑" w:cs="微软雅黑"/>
        </w:rPr>
        <w:br w:type="textWrapping"/>
      </w:r>
      <w:r>
        <w:rPr>
          <w:rFonts w:hint="eastAsia" w:ascii="微软雅黑" w:hAnsi="微软雅黑" w:eastAsia="微软雅黑" w:cs="微软雅黑"/>
        </w:rPr>
        <w:t xml:space="preserve">        for key, value in expected_json.items():</w:t>
      </w:r>
      <w:r>
        <w:rPr>
          <w:rFonts w:hint="eastAsia" w:ascii="微软雅黑" w:hAnsi="微软雅黑" w:eastAsia="微软雅黑" w:cs="微软雅黑"/>
        </w:rPr>
        <w:br w:type="textWrapping"/>
      </w:r>
      <w:r>
        <w:rPr>
          <w:rFonts w:hint="eastAsia" w:ascii="微软雅黑" w:hAnsi="微软雅黑" w:eastAsia="微软雅黑" w:cs="微软雅黑"/>
        </w:rPr>
        <w:t xml:space="preserve">            if value == "not_null":</w:t>
      </w:r>
      <w:r>
        <w:rPr>
          <w:rFonts w:hint="eastAsia" w:ascii="微软雅黑" w:hAnsi="微软雅黑" w:eastAsia="微软雅黑" w:cs="微软雅黑"/>
        </w:rPr>
        <w:br w:type="textWrapping"/>
      </w:r>
      <w:r>
        <w:rPr>
          <w:rFonts w:hint="eastAsia" w:ascii="微软雅黑" w:hAnsi="微软雅黑" w:eastAsia="微软雅黑" w:cs="微软雅黑"/>
        </w:rPr>
        <w:t xml:space="preserve">                assert key in actual_json and actual_json[key] is not None, f"字段 {key} 不能为空"</w:t>
      </w:r>
      <w:r>
        <w:rPr>
          <w:rFonts w:hint="eastAsia" w:ascii="微软雅黑" w:hAnsi="微软雅黑" w:eastAsia="微软雅黑" w:cs="微软雅黑"/>
        </w:rPr>
        <w:br w:type="textWrapping"/>
      </w:r>
      <w:r>
        <w:rPr>
          <w:rFonts w:hint="eastAsia" w:ascii="微软雅黑" w:hAnsi="微软雅黑" w:eastAsia="微软雅黑" w:cs="微软雅黑"/>
        </w:rPr>
        <w:t xml:space="preserve">            else:</w:t>
      </w:r>
      <w:r>
        <w:rPr>
          <w:rFonts w:hint="eastAsia" w:ascii="微软雅黑" w:hAnsi="微软雅黑" w:eastAsia="微软雅黑" w:cs="微软雅黑"/>
        </w:rPr>
        <w:br w:type="textWrapping"/>
      </w:r>
      <w:r>
        <w:rPr>
          <w:rFonts w:hint="eastAsia" w:ascii="微软雅黑" w:hAnsi="微软雅黑" w:eastAsia="微软雅黑" w:cs="微软雅黑"/>
        </w:rPr>
        <w:t xml:space="preserve">                assert actual_json.get(key) == value, f"字段 {key} 断言失败：预期 {value}，实际 {actual_json.get(key)}"</w:t>
      </w:r>
      <w:r>
        <w:rPr>
          <w:rFonts w:hint="eastAsia" w:ascii="微软雅黑" w:hAnsi="微软雅黑" w:eastAsia="微软雅黑" w:cs="微软雅黑"/>
        </w:rPr>
        <w:br w:type="textWrapping"/>
      </w:r>
      <w:r>
        <w:rPr>
          <w:rFonts w:hint="eastAsia" w:ascii="微软雅黑" w:hAnsi="微软雅黑" w:eastAsia="微软雅黑" w:cs="微软雅黑"/>
        </w:rPr>
        <w:t xml:space="preserve">        logger.info("JSON 数据断言成功")</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@staticmethod</w:t>
      </w:r>
      <w:r>
        <w:rPr>
          <w:rFonts w:hint="eastAsia" w:ascii="微软雅黑" w:hAnsi="微软雅黑" w:eastAsia="微软雅黑" w:cs="微软雅黑"/>
        </w:rPr>
        <w:br w:type="textWrapping"/>
      </w:r>
      <w:r>
        <w:rPr>
          <w:rFonts w:hint="eastAsia" w:ascii="微软雅黑" w:hAnsi="微软雅黑" w:eastAsia="微软雅黑" w:cs="微软雅黑"/>
        </w:rPr>
        <w:t xml:space="preserve">    def assert_contains(response, expected_text):</w:t>
      </w:r>
      <w:r>
        <w:rPr>
          <w:rFonts w:hint="eastAsia" w:ascii="微软雅黑" w:hAnsi="微软雅黑" w:eastAsia="微软雅黑" w:cs="微软雅黑"/>
        </w:rPr>
        <w:br w:type="textWrapping"/>
      </w:r>
      <w:r>
        <w:rPr>
          <w:rFonts w:hint="eastAsia" w:ascii="微软雅黑" w:hAnsi="微软雅黑" w:eastAsia="微软雅黑" w:cs="微软雅黑"/>
        </w:rPr>
        <w:t xml:space="preserve">        """断言响应文本包含指定内容"""</w:t>
      </w:r>
      <w:r>
        <w:rPr>
          <w:rFonts w:hint="eastAsia" w:ascii="微软雅黑" w:hAnsi="微软雅黑" w:eastAsia="微软雅黑" w:cs="微软雅黑"/>
        </w:rPr>
        <w:br w:type="textWrapping"/>
      </w:r>
      <w:r>
        <w:rPr>
          <w:rFonts w:hint="eastAsia" w:ascii="微软雅黑" w:hAnsi="微软雅黑" w:eastAsia="微软雅黑" w:cs="微软雅黑"/>
        </w:rPr>
        <w:t xml:space="preserve">        actual_text = response.text</w:t>
      </w:r>
      <w:r>
        <w:rPr>
          <w:rFonts w:hint="eastAsia" w:ascii="微软雅黑" w:hAnsi="微软雅黑" w:eastAsia="微软雅黑" w:cs="微软雅黑"/>
        </w:rPr>
        <w:br w:type="textWrapping"/>
      </w:r>
      <w:r>
        <w:rPr>
          <w:rFonts w:hint="eastAsia" w:ascii="微软雅黑" w:hAnsi="微软雅黑" w:eastAsia="微软雅黑" w:cs="微软雅黑"/>
        </w:rPr>
        <w:t xml:space="preserve">        assert expected_text in actual_text, f"响应文本不包含 {expected_text}"</w:t>
      </w:r>
      <w:r>
        <w:rPr>
          <w:rFonts w:hint="eastAsia" w:ascii="微软雅黑" w:hAnsi="微软雅黑" w:eastAsia="微软雅黑" w:cs="微软雅黑"/>
        </w:rPr>
        <w:br w:type="textWrapping"/>
      </w:r>
      <w:r>
        <w:rPr>
          <w:rFonts w:hint="eastAsia" w:ascii="微软雅黑" w:hAnsi="微软雅黑" w:eastAsia="微软雅黑" w:cs="微软雅黑"/>
        </w:rPr>
        <w:t xml:space="preserve">        logger.info(f"响应文本包含 {expected_text}，断言成功")</w:t>
      </w:r>
    </w:p>
    <w:p w14:paraId="3C03BFC6">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5.3 </w:t>
      </w:r>
      <w:r>
        <w:rPr>
          <w:rFonts w:hint="eastAsia" w:ascii="微软雅黑" w:hAnsi="微软雅黑" w:eastAsia="微软雅黑" w:cs="微软雅黑"/>
        </w:rPr>
        <w:t>接口测试用例设计</w:t>
      </w:r>
    </w:p>
    <w:p w14:paraId="647EC4ED">
      <w:pPr>
        <w:pStyle w:val="4"/>
        <w:bidi w:val="0"/>
        <w:jc w:val="left"/>
        <w:rPr>
          <w:rFonts w:hint="eastAsia" w:ascii="微软雅黑" w:hAnsi="微软雅黑" w:eastAsia="微软雅黑" w:cs="微软雅黑"/>
        </w:rPr>
      </w:pPr>
      <w:r>
        <w:rPr>
          <w:rFonts w:hint="eastAsia" w:ascii="微软雅黑" w:hAnsi="微软雅黑" w:eastAsia="微软雅黑" w:cs="微软雅黑"/>
        </w:rPr>
        <w:t>本次接口自动化测试覆盖系统 22 个核心业务接口，包括用户认证、商家管理、订单管理、骑手管理、跑腿服务等。采用 YAML 文件存储测试数据，实现数据驱动测试，提高用例的复用性。</w:t>
      </w:r>
    </w:p>
    <w:p w14:paraId="2913B9C6">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5.3.1 </w:t>
      </w:r>
      <w:r>
        <w:rPr>
          <w:rFonts w:hint="eastAsia" w:ascii="微软雅黑" w:hAnsi="微软雅黑" w:eastAsia="微软雅黑" w:cs="微软雅黑"/>
        </w:rPr>
        <w:t>核心接口清单</w:t>
      </w:r>
    </w:p>
    <w:tbl>
      <w:tblPr>
        <w:tblStyle w:val="9"/>
        <w:tblW w:w="5000" w:type="pct"/>
        <w:tblInd w:w="-5" w:type="dxa"/>
        <w:tblLayout w:type="fixed"/>
        <w:tblCellMar>
          <w:top w:w="55" w:type="dxa"/>
          <w:left w:w="55" w:type="dxa"/>
          <w:bottom w:w="55" w:type="dxa"/>
          <w:right w:w="55" w:type="dxa"/>
        </w:tblCellMar>
      </w:tblPr>
      <w:tblGrid>
        <w:gridCol w:w="2436"/>
        <w:gridCol w:w="2438"/>
        <w:gridCol w:w="2436"/>
        <w:gridCol w:w="2438"/>
      </w:tblGrid>
      <w:tr w14:paraId="6D57FB0A">
        <w:tblPrEx>
          <w:tblCellMar>
            <w:top w:w="55" w:type="dxa"/>
            <w:left w:w="55" w:type="dxa"/>
            <w:bottom w:w="55" w:type="dxa"/>
            <w:right w:w="55" w:type="dxa"/>
          </w:tblCellMar>
        </w:tblPrEx>
        <w:trPr>
          <w:tblHeader/>
        </w:trPr>
        <w:tc>
          <w:tcPr>
            <w:tcW w:w="2409" w:type="dxa"/>
            <w:tcBorders>
              <w:top w:val="single" w:color="000000" w:sz="4" w:space="0"/>
              <w:left w:val="single" w:color="000000" w:sz="4" w:space="0"/>
              <w:bottom w:val="single" w:color="000000" w:sz="4" w:space="0"/>
            </w:tcBorders>
          </w:tcPr>
          <w:p w14:paraId="32D29E53">
            <w:pPr>
              <w:pStyle w:val="16"/>
              <w:bidi w:val="0"/>
              <w:jc w:val="left"/>
              <w:rPr>
                <w:rFonts w:hint="eastAsia" w:ascii="微软雅黑" w:hAnsi="微软雅黑" w:eastAsia="微软雅黑" w:cs="微软雅黑"/>
              </w:rPr>
            </w:pPr>
            <w:r>
              <w:rPr>
                <w:rFonts w:hint="eastAsia" w:ascii="微软雅黑" w:hAnsi="微软雅黑" w:eastAsia="微软雅黑" w:cs="微软雅黑"/>
              </w:rPr>
              <w:t>模块名称</w:t>
            </w:r>
          </w:p>
        </w:tc>
        <w:tc>
          <w:tcPr>
            <w:tcW w:w="2410" w:type="dxa"/>
            <w:tcBorders>
              <w:top w:val="single" w:color="000000" w:sz="4" w:space="0"/>
              <w:left w:val="single" w:color="000000" w:sz="4" w:space="0"/>
              <w:bottom w:val="single" w:color="000000" w:sz="4" w:space="0"/>
            </w:tcBorders>
          </w:tcPr>
          <w:p w14:paraId="40B68DAD">
            <w:pPr>
              <w:pStyle w:val="16"/>
              <w:bidi w:val="0"/>
              <w:jc w:val="left"/>
              <w:rPr>
                <w:rFonts w:hint="eastAsia" w:ascii="微软雅黑" w:hAnsi="微软雅黑" w:eastAsia="微软雅黑" w:cs="微软雅黑"/>
              </w:rPr>
            </w:pPr>
            <w:r>
              <w:rPr>
                <w:rFonts w:hint="eastAsia" w:ascii="微软雅黑" w:hAnsi="微软雅黑" w:eastAsia="微软雅黑" w:cs="微软雅黑"/>
              </w:rPr>
              <w:t>接口名称</w:t>
            </w:r>
          </w:p>
        </w:tc>
        <w:tc>
          <w:tcPr>
            <w:tcW w:w="2409" w:type="dxa"/>
            <w:tcBorders>
              <w:top w:val="single" w:color="000000" w:sz="4" w:space="0"/>
              <w:left w:val="single" w:color="000000" w:sz="4" w:space="0"/>
              <w:bottom w:val="single" w:color="000000" w:sz="4" w:space="0"/>
            </w:tcBorders>
          </w:tcPr>
          <w:p w14:paraId="66D0B159">
            <w:pPr>
              <w:pStyle w:val="16"/>
              <w:bidi w:val="0"/>
              <w:jc w:val="left"/>
              <w:rPr>
                <w:rFonts w:hint="eastAsia" w:ascii="微软雅黑" w:hAnsi="微软雅黑" w:eastAsia="微软雅黑" w:cs="微软雅黑"/>
              </w:rPr>
            </w:pPr>
            <w:r>
              <w:rPr>
                <w:rFonts w:hint="eastAsia" w:ascii="微软雅黑" w:hAnsi="微软雅黑" w:eastAsia="微软雅黑" w:cs="微软雅黑"/>
              </w:rPr>
              <w:t>请求方法</w:t>
            </w:r>
          </w:p>
        </w:tc>
        <w:tc>
          <w:tcPr>
            <w:tcW w:w="2410" w:type="dxa"/>
            <w:tcBorders>
              <w:top w:val="single" w:color="000000" w:sz="4" w:space="0"/>
              <w:left w:val="single" w:color="000000" w:sz="4" w:space="0"/>
              <w:bottom w:val="single" w:color="000000" w:sz="4" w:space="0"/>
              <w:right w:val="single" w:color="000000" w:sz="4" w:space="0"/>
            </w:tcBorders>
          </w:tcPr>
          <w:p w14:paraId="4B0CFB09">
            <w:pPr>
              <w:pStyle w:val="16"/>
              <w:bidi w:val="0"/>
              <w:jc w:val="left"/>
              <w:rPr>
                <w:rFonts w:hint="eastAsia" w:ascii="微软雅黑" w:hAnsi="微软雅黑" w:eastAsia="微软雅黑" w:cs="微软雅黑"/>
              </w:rPr>
            </w:pPr>
            <w:r>
              <w:rPr>
                <w:rFonts w:hint="eastAsia" w:ascii="微软雅黑" w:hAnsi="微软雅黑" w:eastAsia="微软雅黑" w:cs="微软雅黑"/>
              </w:rPr>
              <w:t>接口地址</w:t>
            </w:r>
          </w:p>
        </w:tc>
      </w:tr>
      <w:tr w14:paraId="2B54DEF0">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1BCECC2B">
            <w:pPr>
              <w:pStyle w:val="15"/>
              <w:bidi w:val="0"/>
              <w:jc w:val="left"/>
              <w:rPr>
                <w:rFonts w:hint="eastAsia" w:ascii="微软雅黑" w:hAnsi="微软雅黑" w:eastAsia="微软雅黑" w:cs="微软雅黑"/>
              </w:rPr>
            </w:pPr>
            <w:r>
              <w:rPr>
                <w:rFonts w:hint="eastAsia" w:ascii="微软雅黑" w:hAnsi="微软雅黑" w:eastAsia="微软雅黑" w:cs="微软雅黑"/>
              </w:rPr>
              <w:t>用户模块</w:t>
            </w:r>
          </w:p>
        </w:tc>
        <w:tc>
          <w:tcPr>
            <w:tcW w:w="2410" w:type="dxa"/>
            <w:tcBorders>
              <w:left w:val="single" w:color="000000" w:sz="4" w:space="0"/>
              <w:bottom w:val="single" w:color="000000" w:sz="4" w:space="0"/>
            </w:tcBorders>
          </w:tcPr>
          <w:p w14:paraId="0DBE1027">
            <w:pPr>
              <w:pStyle w:val="15"/>
              <w:bidi w:val="0"/>
              <w:jc w:val="left"/>
              <w:rPr>
                <w:rFonts w:hint="eastAsia" w:ascii="微软雅黑" w:hAnsi="微软雅黑" w:eastAsia="微软雅黑" w:cs="微软雅黑"/>
              </w:rPr>
            </w:pPr>
            <w:r>
              <w:rPr>
                <w:rFonts w:hint="eastAsia" w:ascii="微软雅黑" w:hAnsi="微软雅黑" w:eastAsia="微软雅黑" w:cs="微软雅黑"/>
              </w:rPr>
              <w:t>用户登录</w:t>
            </w:r>
          </w:p>
        </w:tc>
        <w:tc>
          <w:tcPr>
            <w:tcW w:w="2409" w:type="dxa"/>
            <w:tcBorders>
              <w:left w:val="single" w:color="000000" w:sz="4" w:space="0"/>
              <w:bottom w:val="single" w:color="000000" w:sz="4" w:space="0"/>
            </w:tcBorders>
          </w:tcPr>
          <w:p w14:paraId="6096AC14">
            <w:pPr>
              <w:pStyle w:val="15"/>
              <w:bidi w:val="0"/>
              <w:jc w:val="left"/>
              <w:rPr>
                <w:rFonts w:hint="eastAsia" w:ascii="微软雅黑" w:hAnsi="微软雅黑" w:eastAsia="微软雅黑" w:cs="微软雅黑"/>
              </w:rPr>
            </w:pPr>
            <w:r>
              <w:rPr>
                <w:rFonts w:hint="eastAsia" w:ascii="微软雅黑" w:hAnsi="微软雅黑" w:eastAsia="微软雅黑" w:cs="微软雅黑"/>
              </w:rPr>
              <w:t>POST</w:t>
            </w:r>
          </w:p>
        </w:tc>
        <w:tc>
          <w:tcPr>
            <w:tcW w:w="2410" w:type="dxa"/>
            <w:tcBorders>
              <w:left w:val="single" w:color="000000" w:sz="4" w:space="0"/>
              <w:bottom w:val="single" w:color="000000" w:sz="4" w:space="0"/>
              <w:right w:val="single" w:color="000000" w:sz="4" w:space="0"/>
            </w:tcBorders>
          </w:tcPr>
          <w:p w14:paraId="6C0F1FC0">
            <w:pPr>
              <w:pStyle w:val="15"/>
              <w:bidi w:val="0"/>
              <w:jc w:val="left"/>
              <w:rPr>
                <w:rFonts w:hint="eastAsia" w:ascii="微软雅黑" w:hAnsi="微软雅黑" w:eastAsia="微软雅黑" w:cs="微软雅黑"/>
              </w:rPr>
            </w:pPr>
            <w:r>
              <w:rPr>
                <w:rFonts w:hint="eastAsia" w:ascii="微软雅黑" w:hAnsi="微软雅黑" w:eastAsia="微软雅黑" w:cs="微软雅黑"/>
              </w:rPr>
              <w:t>/api/user/login</w:t>
            </w:r>
          </w:p>
        </w:tc>
      </w:tr>
      <w:tr w14:paraId="3E3D4F80">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3FBF9F56">
            <w:pPr>
              <w:pStyle w:val="15"/>
              <w:bidi w:val="0"/>
              <w:jc w:val="left"/>
              <w:rPr>
                <w:rFonts w:hint="eastAsia" w:ascii="微软雅黑" w:hAnsi="微软雅黑" w:eastAsia="微软雅黑" w:cs="微软雅黑"/>
              </w:rPr>
            </w:pPr>
          </w:p>
        </w:tc>
        <w:tc>
          <w:tcPr>
            <w:tcW w:w="2410" w:type="dxa"/>
            <w:tcBorders>
              <w:left w:val="single" w:color="000000" w:sz="4" w:space="0"/>
              <w:bottom w:val="single" w:color="000000" w:sz="4" w:space="0"/>
            </w:tcBorders>
          </w:tcPr>
          <w:p w14:paraId="4E3BED43">
            <w:pPr>
              <w:pStyle w:val="15"/>
              <w:bidi w:val="0"/>
              <w:jc w:val="left"/>
              <w:rPr>
                <w:rFonts w:hint="eastAsia" w:ascii="微软雅黑" w:hAnsi="微软雅黑" w:eastAsia="微软雅黑" w:cs="微软雅黑"/>
              </w:rPr>
            </w:pPr>
            <w:r>
              <w:rPr>
                <w:rFonts w:hint="eastAsia" w:ascii="微软雅黑" w:hAnsi="微软雅黑" w:eastAsia="微软雅黑" w:cs="微软雅黑"/>
              </w:rPr>
              <w:t>用户注册</w:t>
            </w:r>
          </w:p>
        </w:tc>
        <w:tc>
          <w:tcPr>
            <w:tcW w:w="2409" w:type="dxa"/>
            <w:tcBorders>
              <w:left w:val="single" w:color="000000" w:sz="4" w:space="0"/>
              <w:bottom w:val="single" w:color="000000" w:sz="4" w:space="0"/>
            </w:tcBorders>
          </w:tcPr>
          <w:p w14:paraId="73008EA3">
            <w:pPr>
              <w:pStyle w:val="15"/>
              <w:bidi w:val="0"/>
              <w:jc w:val="left"/>
              <w:rPr>
                <w:rFonts w:hint="eastAsia" w:ascii="微软雅黑" w:hAnsi="微软雅黑" w:eastAsia="微软雅黑" w:cs="微软雅黑"/>
              </w:rPr>
            </w:pPr>
            <w:r>
              <w:rPr>
                <w:rFonts w:hint="eastAsia" w:ascii="微软雅黑" w:hAnsi="微软雅黑" w:eastAsia="微软雅黑" w:cs="微软雅黑"/>
              </w:rPr>
              <w:t>POST</w:t>
            </w:r>
          </w:p>
        </w:tc>
        <w:tc>
          <w:tcPr>
            <w:tcW w:w="2410" w:type="dxa"/>
            <w:tcBorders>
              <w:left w:val="single" w:color="000000" w:sz="4" w:space="0"/>
              <w:bottom w:val="single" w:color="000000" w:sz="4" w:space="0"/>
              <w:right w:val="single" w:color="000000" w:sz="4" w:space="0"/>
            </w:tcBorders>
          </w:tcPr>
          <w:p w14:paraId="60A2F75A">
            <w:pPr>
              <w:pStyle w:val="15"/>
              <w:bidi w:val="0"/>
              <w:jc w:val="left"/>
              <w:rPr>
                <w:rFonts w:hint="eastAsia" w:ascii="微软雅黑" w:hAnsi="微软雅黑" w:eastAsia="微软雅黑" w:cs="微软雅黑"/>
              </w:rPr>
            </w:pPr>
            <w:r>
              <w:rPr>
                <w:rFonts w:hint="eastAsia" w:ascii="微软雅黑" w:hAnsi="微软雅黑" w:eastAsia="微软雅黑" w:cs="微软雅黑"/>
              </w:rPr>
              <w:t>/api/user/register</w:t>
            </w:r>
          </w:p>
        </w:tc>
      </w:tr>
      <w:tr w14:paraId="051928B0">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5DDE295D">
            <w:pPr>
              <w:pStyle w:val="15"/>
              <w:bidi w:val="0"/>
              <w:jc w:val="left"/>
              <w:rPr>
                <w:rFonts w:hint="eastAsia" w:ascii="微软雅黑" w:hAnsi="微软雅黑" w:eastAsia="微软雅黑" w:cs="微软雅黑"/>
              </w:rPr>
            </w:pPr>
          </w:p>
        </w:tc>
        <w:tc>
          <w:tcPr>
            <w:tcW w:w="2410" w:type="dxa"/>
            <w:tcBorders>
              <w:left w:val="single" w:color="000000" w:sz="4" w:space="0"/>
              <w:bottom w:val="single" w:color="000000" w:sz="4" w:space="0"/>
            </w:tcBorders>
          </w:tcPr>
          <w:p w14:paraId="30BC69A2">
            <w:pPr>
              <w:pStyle w:val="15"/>
              <w:bidi w:val="0"/>
              <w:jc w:val="left"/>
              <w:rPr>
                <w:rFonts w:hint="eastAsia" w:ascii="微软雅黑" w:hAnsi="微软雅黑" w:eastAsia="微软雅黑" w:cs="微软雅黑"/>
              </w:rPr>
            </w:pPr>
            <w:r>
              <w:rPr>
                <w:rFonts w:hint="eastAsia" w:ascii="微软雅黑" w:hAnsi="微软雅黑" w:eastAsia="微软雅黑" w:cs="微软雅黑"/>
              </w:rPr>
              <w:t>获取用户信息</w:t>
            </w:r>
          </w:p>
        </w:tc>
        <w:tc>
          <w:tcPr>
            <w:tcW w:w="2409" w:type="dxa"/>
            <w:tcBorders>
              <w:left w:val="single" w:color="000000" w:sz="4" w:space="0"/>
              <w:bottom w:val="single" w:color="000000" w:sz="4" w:space="0"/>
            </w:tcBorders>
          </w:tcPr>
          <w:p w14:paraId="0A7E607E">
            <w:pPr>
              <w:pStyle w:val="15"/>
              <w:bidi w:val="0"/>
              <w:jc w:val="left"/>
              <w:rPr>
                <w:rFonts w:hint="eastAsia" w:ascii="微软雅黑" w:hAnsi="微软雅黑" w:eastAsia="微软雅黑" w:cs="微软雅黑"/>
              </w:rPr>
            </w:pPr>
            <w:r>
              <w:rPr>
                <w:rFonts w:hint="eastAsia" w:ascii="微软雅黑" w:hAnsi="微软雅黑" w:eastAsia="微软雅黑" w:cs="微软雅黑"/>
              </w:rPr>
              <w:t>GET</w:t>
            </w:r>
          </w:p>
        </w:tc>
        <w:tc>
          <w:tcPr>
            <w:tcW w:w="2410" w:type="dxa"/>
            <w:tcBorders>
              <w:left w:val="single" w:color="000000" w:sz="4" w:space="0"/>
              <w:bottom w:val="single" w:color="000000" w:sz="4" w:space="0"/>
              <w:right w:val="single" w:color="000000" w:sz="4" w:space="0"/>
            </w:tcBorders>
          </w:tcPr>
          <w:p w14:paraId="079D654F">
            <w:pPr>
              <w:pStyle w:val="15"/>
              <w:bidi w:val="0"/>
              <w:jc w:val="left"/>
              <w:rPr>
                <w:rFonts w:hint="eastAsia" w:ascii="微软雅黑" w:hAnsi="微软雅黑" w:eastAsia="微软雅黑" w:cs="微软雅黑"/>
              </w:rPr>
            </w:pPr>
            <w:r>
              <w:rPr>
                <w:rFonts w:hint="eastAsia" w:ascii="微软雅黑" w:hAnsi="微软雅黑" w:eastAsia="微软雅黑" w:cs="微软雅黑"/>
              </w:rPr>
              <w:t>/api/user/info</w:t>
            </w:r>
          </w:p>
        </w:tc>
      </w:tr>
      <w:tr w14:paraId="68BAEC5F">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7C830BB5">
            <w:pPr>
              <w:pStyle w:val="15"/>
              <w:bidi w:val="0"/>
              <w:jc w:val="left"/>
              <w:rPr>
                <w:rFonts w:hint="eastAsia" w:ascii="微软雅黑" w:hAnsi="微软雅黑" w:eastAsia="微软雅黑" w:cs="微软雅黑"/>
              </w:rPr>
            </w:pPr>
          </w:p>
        </w:tc>
        <w:tc>
          <w:tcPr>
            <w:tcW w:w="2410" w:type="dxa"/>
            <w:tcBorders>
              <w:left w:val="single" w:color="000000" w:sz="4" w:space="0"/>
              <w:bottom w:val="single" w:color="000000" w:sz="4" w:space="0"/>
            </w:tcBorders>
          </w:tcPr>
          <w:p w14:paraId="69116283">
            <w:pPr>
              <w:pStyle w:val="15"/>
              <w:bidi w:val="0"/>
              <w:jc w:val="left"/>
              <w:rPr>
                <w:rFonts w:hint="eastAsia" w:ascii="微软雅黑" w:hAnsi="微软雅黑" w:eastAsia="微软雅黑" w:cs="微软雅黑"/>
              </w:rPr>
            </w:pPr>
            <w:r>
              <w:rPr>
                <w:rFonts w:hint="eastAsia" w:ascii="微软雅黑" w:hAnsi="微软雅黑" w:eastAsia="微软雅黑" w:cs="微软雅黑"/>
              </w:rPr>
              <w:t>添加收货地址</w:t>
            </w:r>
          </w:p>
        </w:tc>
        <w:tc>
          <w:tcPr>
            <w:tcW w:w="2409" w:type="dxa"/>
            <w:tcBorders>
              <w:left w:val="single" w:color="000000" w:sz="4" w:space="0"/>
              <w:bottom w:val="single" w:color="000000" w:sz="4" w:space="0"/>
            </w:tcBorders>
          </w:tcPr>
          <w:p w14:paraId="769BE1A6">
            <w:pPr>
              <w:pStyle w:val="15"/>
              <w:bidi w:val="0"/>
              <w:jc w:val="left"/>
              <w:rPr>
                <w:rFonts w:hint="eastAsia" w:ascii="微软雅黑" w:hAnsi="微软雅黑" w:eastAsia="微软雅黑" w:cs="微软雅黑"/>
              </w:rPr>
            </w:pPr>
            <w:r>
              <w:rPr>
                <w:rFonts w:hint="eastAsia" w:ascii="微软雅黑" w:hAnsi="微软雅黑" w:eastAsia="微软雅黑" w:cs="微软雅黑"/>
              </w:rPr>
              <w:t>POST</w:t>
            </w:r>
          </w:p>
        </w:tc>
        <w:tc>
          <w:tcPr>
            <w:tcW w:w="2410" w:type="dxa"/>
            <w:tcBorders>
              <w:left w:val="single" w:color="000000" w:sz="4" w:space="0"/>
              <w:bottom w:val="single" w:color="000000" w:sz="4" w:space="0"/>
              <w:right w:val="single" w:color="000000" w:sz="4" w:space="0"/>
            </w:tcBorders>
          </w:tcPr>
          <w:p w14:paraId="62E588F5">
            <w:pPr>
              <w:pStyle w:val="15"/>
              <w:bidi w:val="0"/>
              <w:jc w:val="left"/>
              <w:rPr>
                <w:rFonts w:hint="eastAsia" w:ascii="微软雅黑" w:hAnsi="微软雅黑" w:eastAsia="微软雅黑" w:cs="微软雅黑"/>
              </w:rPr>
            </w:pPr>
            <w:r>
              <w:rPr>
                <w:rFonts w:hint="eastAsia" w:ascii="微软雅黑" w:hAnsi="微软雅黑" w:eastAsia="微软雅黑" w:cs="微软雅黑"/>
              </w:rPr>
              <w:t>/api/user/address</w:t>
            </w:r>
          </w:p>
        </w:tc>
      </w:tr>
      <w:tr w14:paraId="52A8DD5B">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4A3A3DC9">
            <w:pPr>
              <w:pStyle w:val="15"/>
              <w:bidi w:val="0"/>
              <w:jc w:val="left"/>
              <w:rPr>
                <w:rFonts w:hint="eastAsia" w:ascii="微软雅黑" w:hAnsi="微软雅黑" w:eastAsia="微软雅黑" w:cs="微软雅黑"/>
              </w:rPr>
            </w:pPr>
          </w:p>
        </w:tc>
        <w:tc>
          <w:tcPr>
            <w:tcW w:w="2410" w:type="dxa"/>
            <w:tcBorders>
              <w:left w:val="single" w:color="000000" w:sz="4" w:space="0"/>
              <w:bottom w:val="single" w:color="000000" w:sz="4" w:space="0"/>
            </w:tcBorders>
          </w:tcPr>
          <w:p w14:paraId="63261E27">
            <w:pPr>
              <w:pStyle w:val="15"/>
              <w:bidi w:val="0"/>
              <w:jc w:val="left"/>
              <w:rPr>
                <w:rFonts w:hint="eastAsia" w:ascii="微软雅黑" w:hAnsi="微软雅黑" w:eastAsia="微软雅黑" w:cs="微软雅黑"/>
              </w:rPr>
            </w:pPr>
            <w:r>
              <w:rPr>
                <w:rFonts w:hint="eastAsia" w:ascii="微软雅黑" w:hAnsi="微软雅黑" w:eastAsia="微软雅黑" w:cs="微软雅黑"/>
              </w:rPr>
              <w:t>删除收货地址</w:t>
            </w:r>
          </w:p>
        </w:tc>
        <w:tc>
          <w:tcPr>
            <w:tcW w:w="2409" w:type="dxa"/>
            <w:tcBorders>
              <w:left w:val="single" w:color="000000" w:sz="4" w:space="0"/>
              <w:bottom w:val="single" w:color="000000" w:sz="4" w:space="0"/>
            </w:tcBorders>
          </w:tcPr>
          <w:p w14:paraId="566D602A">
            <w:pPr>
              <w:pStyle w:val="15"/>
              <w:bidi w:val="0"/>
              <w:jc w:val="left"/>
              <w:rPr>
                <w:rFonts w:hint="eastAsia" w:ascii="微软雅黑" w:hAnsi="微软雅黑" w:eastAsia="微软雅黑" w:cs="微软雅黑"/>
              </w:rPr>
            </w:pPr>
            <w:r>
              <w:rPr>
                <w:rFonts w:hint="eastAsia" w:ascii="微软雅黑" w:hAnsi="微软雅黑" w:eastAsia="微软雅黑" w:cs="微软雅黑"/>
              </w:rPr>
              <w:t>DELETE</w:t>
            </w:r>
          </w:p>
        </w:tc>
        <w:tc>
          <w:tcPr>
            <w:tcW w:w="2410" w:type="dxa"/>
            <w:tcBorders>
              <w:left w:val="single" w:color="000000" w:sz="4" w:space="0"/>
              <w:bottom w:val="single" w:color="000000" w:sz="4" w:space="0"/>
              <w:right w:val="single" w:color="000000" w:sz="4" w:space="0"/>
            </w:tcBorders>
          </w:tcPr>
          <w:p w14:paraId="5AA4EC37">
            <w:pPr>
              <w:pStyle w:val="15"/>
              <w:bidi w:val="0"/>
              <w:jc w:val="left"/>
              <w:rPr>
                <w:rFonts w:hint="eastAsia" w:ascii="微软雅黑" w:hAnsi="微软雅黑" w:eastAsia="微软雅黑" w:cs="微软雅黑"/>
              </w:rPr>
            </w:pPr>
            <w:r>
              <w:rPr>
                <w:rFonts w:hint="eastAsia" w:ascii="微软雅黑" w:hAnsi="微软雅黑" w:eastAsia="微软雅黑" w:cs="微软雅黑"/>
              </w:rPr>
              <w:t>/api/user/address/{id}</w:t>
            </w:r>
          </w:p>
        </w:tc>
      </w:tr>
      <w:tr w14:paraId="70F64CE2">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2827BB9D">
            <w:pPr>
              <w:pStyle w:val="15"/>
              <w:bidi w:val="0"/>
              <w:jc w:val="left"/>
              <w:rPr>
                <w:rFonts w:hint="eastAsia" w:ascii="微软雅黑" w:hAnsi="微软雅黑" w:eastAsia="微软雅黑" w:cs="微软雅黑"/>
              </w:rPr>
            </w:pPr>
            <w:r>
              <w:rPr>
                <w:rFonts w:hint="eastAsia" w:ascii="微软雅黑" w:hAnsi="微软雅黑" w:eastAsia="微软雅黑" w:cs="微软雅黑"/>
              </w:rPr>
              <w:t>商家模块</w:t>
            </w:r>
          </w:p>
        </w:tc>
        <w:tc>
          <w:tcPr>
            <w:tcW w:w="2410" w:type="dxa"/>
            <w:tcBorders>
              <w:left w:val="single" w:color="000000" w:sz="4" w:space="0"/>
              <w:bottom w:val="single" w:color="000000" w:sz="4" w:space="0"/>
            </w:tcBorders>
          </w:tcPr>
          <w:p w14:paraId="3D107DC3">
            <w:pPr>
              <w:pStyle w:val="15"/>
              <w:bidi w:val="0"/>
              <w:jc w:val="left"/>
              <w:rPr>
                <w:rFonts w:hint="eastAsia" w:ascii="微软雅黑" w:hAnsi="微软雅黑" w:eastAsia="微软雅黑" w:cs="微软雅黑"/>
              </w:rPr>
            </w:pPr>
            <w:r>
              <w:rPr>
                <w:rFonts w:hint="eastAsia" w:ascii="微软雅黑" w:hAnsi="微软雅黑" w:eastAsia="微软雅黑" w:cs="微软雅黑"/>
              </w:rPr>
              <w:t>获取商家列表</w:t>
            </w:r>
          </w:p>
        </w:tc>
        <w:tc>
          <w:tcPr>
            <w:tcW w:w="2409" w:type="dxa"/>
            <w:tcBorders>
              <w:left w:val="single" w:color="000000" w:sz="4" w:space="0"/>
              <w:bottom w:val="single" w:color="000000" w:sz="4" w:space="0"/>
            </w:tcBorders>
          </w:tcPr>
          <w:p w14:paraId="10917549">
            <w:pPr>
              <w:pStyle w:val="15"/>
              <w:bidi w:val="0"/>
              <w:jc w:val="left"/>
              <w:rPr>
                <w:rFonts w:hint="eastAsia" w:ascii="微软雅黑" w:hAnsi="微软雅黑" w:eastAsia="微软雅黑" w:cs="微软雅黑"/>
              </w:rPr>
            </w:pPr>
            <w:r>
              <w:rPr>
                <w:rFonts w:hint="eastAsia" w:ascii="微软雅黑" w:hAnsi="微软雅黑" w:eastAsia="微软雅黑" w:cs="微软雅黑"/>
              </w:rPr>
              <w:t>GET</w:t>
            </w:r>
          </w:p>
        </w:tc>
        <w:tc>
          <w:tcPr>
            <w:tcW w:w="2410" w:type="dxa"/>
            <w:tcBorders>
              <w:left w:val="single" w:color="000000" w:sz="4" w:space="0"/>
              <w:bottom w:val="single" w:color="000000" w:sz="4" w:space="0"/>
              <w:right w:val="single" w:color="000000" w:sz="4" w:space="0"/>
            </w:tcBorders>
          </w:tcPr>
          <w:p w14:paraId="776AE085">
            <w:pPr>
              <w:pStyle w:val="15"/>
              <w:bidi w:val="0"/>
              <w:jc w:val="left"/>
              <w:rPr>
                <w:rFonts w:hint="eastAsia" w:ascii="微软雅黑" w:hAnsi="微软雅黑" w:eastAsia="微软雅黑" w:cs="微软雅黑"/>
              </w:rPr>
            </w:pPr>
            <w:r>
              <w:rPr>
                <w:rFonts w:hint="eastAsia" w:ascii="微软雅黑" w:hAnsi="微软雅黑" w:eastAsia="微软雅黑" w:cs="微软雅黑"/>
              </w:rPr>
              <w:t>/api/shop/list</w:t>
            </w:r>
          </w:p>
        </w:tc>
      </w:tr>
      <w:tr w14:paraId="4A243972">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22093AAC">
            <w:pPr>
              <w:pStyle w:val="15"/>
              <w:bidi w:val="0"/>
              <w:jc w:val="left"/>
              <w:rPr>
                <w:rFonts w:hint="eastAsia" w:ascii="微软雅黑" w:hAnsi="微软雅黑" w:eastAsia="微软雅黑" w:cs="微软雅黑"/>
              </w:rPr>
            </w:pPr>
          </w:p>
        </w:tc>
        <w:tc>
          <w:tcPr>
            <w:tcW w:w="2410" w:type="dxa"/>
            <w:tcBorders>
              <w:left w:val="single" w:color="000000" w:sz="4" w:space="0"/>
              <w:bottom w:val="single" w:color="000000" w:sz="4" w:space="0"/>
            </w:tcBorders>
          </w:tcPr>
          <w:p w14:paraId="3C54E103">
            <w:pPr>
              <w:pStyle w:val="15"/>
              <w:bidi w:val="0"/>
              <w:jc w:val="left"/>
              <w:rPr>
                <w:rFonts w:hint="eastAsia" w:ascii="微软雅黑" w:hAnsi="微软雅黑" w:eastAsia="微软雅黑" w:cs="微软雅黑"/>
              </w:rPr>
            </w:pPr>
            <w:r>
              <w:rPr>
                <w:rFonts w:hint="eastAsia" w:ascii="微软雅黑" w:hAnsi="微软雅黑" w:eastAsia="微软雅黑" w:cs="微软雅黑"/>
              </w:rPr>
              <w:t>获取商家详情</w:t>
            </w:r>
          </w:p>
        </w:tc>
        <w:tc>
          <w:tcPr>
            <w:tcW w:w="2409" w:type="dxa"/>
            <w:tcBorders>
              <w:left w:val="single" w:color="000000" w:sz="4" w:space="0"/>
              <w:bottom w:val="single" w:color="000000" w:sz="4" w:space="0"/>
            </w:tcBorders>
          </w:tcPr>
          <w:p w14:paraId="59B9C252">
            <w:pPr>
              <w:pStyle w:val="15"/>
              <w:bidi w:val="0"/>
              <w:jc w:val="left"/>
              <w:rPr>
                <w:rFonts w:hint="eastAsia" w:ascii="微软雅黑" w:hAnsi="微软雅黑" w:eastAsia="微软雅黑" w:cs="微软雅黑"/>
              </w:rPr>
            </w:pPr>
            <w:r>
              <w:rPr>
                <w:rFonts w:hint="eastAsia" w:ascii="微软雅黑" w:hAnsi="微软雅黑" w:eastAsia="微软雅黑" w:cs="微软雅黑"/>
              </w:rPr>
              <w:t>GET</w:t>
            </w:r>
          </w:p>
        </w:tc>
        <w:tc>
          <w:tcPr>
            <w:tcW w:w="2410" w:type="dxa"/>
            <w:tcBorders>
              <w:left w:val="single" w:color="000000" w:sz="4" w:space="0"/>
              <w:bottom w:val="single" w:color="000000" w:sz="4" w:space="0"/>
              <w:right w:val="single" w:color="000000" w:sz="4" w:space="0"/>
            </w:tcBorders>
          </w:tcPr>
          <w:p w14:paraId="592991AA">
            <w:pPr>
              <w:pStyle w:val="15"/>
              <w:bidi w:val="0"/>
              <w:jc w:val="left"/>
              <w:rPr>
                <w:rFonts w:hint="eastAsia" w:ascii="微软雅黑" w:hAnsi="微软雅黑" w:eastAsia="微软雅黑" w:cs="微软雅黑"/>
              </w:rPr>
            </w:pPr>
            <w:r>
              <w:rPr>
                <w:rFonts w:hint="eastAsia" w:ascii="微软雅黑" w:hAnsi="微软雅黑" w:eastAsia="微软雅黑" w:cs="微软雅黑"/>
              </w:rPr>
              <w:t>/api/shop/detail/{id}</w:t>
            </w:r>
          </w:p>
        </w:tc>
      </w:tr>
      <w:tr w14:paraId="1047DB1E">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65DC39F9">
            <w:pPr>
              <w:pStyle w:val="15"/>
              <w:bidi w:val="0"/>
              <w:jc w:val="left"/>
              <w:rPr>
                <w:rFonts w:hint="eastAsia" w:ascii="微软雅黑" w:hAnsi="微软雅黑" w:eastAsia="微软雅黑" w:cs="微软雅黑"/>
              </w:rPr>
            </w:pPr>
          </w:p>
        </w:tc>
        <w:tc>
          <w:tcPr>
            <w:tcW w:w="2410" w:type="dxa"/>
            <w:tcBorders>
              <w:left w:val="single" w:color="000000" w:sz="4" w:space="0"/>
              <w:bottom w:val="single" w:color="000000" w:sz="4" w:space="0"/>
            </w:tcBorders>
          </w:tcPr>
          <w:p w14:paraId="4FC6690F">
            <w:pPr>
              <w:pStyle w:val="15"/>
              <w:bidi w:val="0"/>
              <w:jc w:val="left"/>
              <w:rPr>
                <w:rFonts w:hint="eastAsia" w:ascii="微软雅黑" w:hAnsi="微软雅黑" w:eastAsia="微软雅黑" w:cs="微软雅黑"/>
              </w:rPr>
            </w:pPr>
            <w:r>
              <w:rPr>
                <w:rFonts w:hint="eastAsia" w:ascii="微软雅黑" w:hAnsi="微软雅黑" w:eastAsia="微软雅黑" w:cs="微软雅黑"/>
              </w:rPr>
              <w:t>商家入驻</w:t>
            </w:r>
          </w:p>
        </w:tc>
        <w:tc>
          <w:tcPr>
            <w:tcW w:w="2409" w:type="dxa"/>
            <w:tcBorders>
              <w:left w:val="single" w:color="000000" w:sz="4" w:space="0"/>
              <w:bottom w:val="single" w:color="000000" w:sz="4" w:space="0"/>
            </w:tcBorders>
          </w:tcPr>
          <w:p w14:paraId="44F1D2C7">
            <w:pPr>
              <w:pStyle w:val="15"/>
              <w:bidi w:val="0"/>
              <w:jc w:val="left"/>
              <w:rPr>
                <w:rFonts w:hint="eastAsia" w:ascii="微软雅黑" w:hAnsi="微软雅黑" w:eastAsia="微软雅黑" w:cs="微软雅黑"/>
              </w:rPr>
            </w:pPr>
            <w:r>
              <w:rPr>
                <w:rFonts w:hint="eastAsia" w:ascii="微软雅黑" w:hAnsi="微软雅黑" w:eastAsia="微软雅黑" w:cs="微软雅黑"/>
              </w:rPr>
              <w:t>POST</w:t>
            </w:r>
          </w:p>
        </w:tc>
        <w:tc>
          <w:tcPr>
            <w:tcW w:w="2410" w:type="dxa"/>
            <w:tcBorders>
              <w:left w:val="single" w:color="000000" w:sz="4" w:space="0"/>
              <w:bottom w:val="single" w:color="000000" w:sz="4" w:space="0"/>
              <w:right w:val="single" w:color="000000" w:sz="4" w:space="0"/>
            </w:tcBorders>
          </w:tcPr>
          <w:p w14:paraId="3AFBA61D">
            <w:pPr>
              <w:pStyle w:val="15"/>
              <w:bidi w:val="0"/>
              <w:jc w:val="left"/>
              <w:rPr>
                <w:rFonts w:hint="eastAsia" w:ascii="微软雅黑" w:hAnsi="微软雅黑" w:eastAsia="微软雅黑" w:cs="微软雅黑"/>
              </w:rPr>
            </w:pPr>
            <w:r>
              <w:rPr>
                <w:rFonts w:hint="eastAsia" w:ascii="微软雅黑" w:hAnsi="微软雅黑" w:eastAsia="微软雅黑" w:cs="微软雅黑"/>
              </w:rPr>
              <w:t>/api/shop/add</w:t>
            </w:r>
          </w:p>
        </w:tc>
      </w:tr>
      <w:tr w14:paraId="375CF719">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0C2A6BDA">
            <w:pPr>
              <w:pStyle w:val="15"/>
              <w:bidi w:val="0"/>
              <w:jc w:val="left"/>
              <w:rPr>
                <w:rFonts w:hint="eastAsia" w:ascii="微软雅黑" w:hAnsi="微软雅黑" w:eastAsia="微软雅黑" w:cs="微软雅黑"/>
              </w:rPr>
            </w:pPr>
          </w:p>
        </w:tc>
        <w:tc>
          <w:tcPr>
            <w:tcW w:w="2410" w:type="dxa"/>
            <w:tcBorders>
              <w:left w:val="single" w:color="000000" w:sz="4" w:space="0"/>
              <w:bottom w:val="single" w:color="000000" w:sz="4" w:space="0"/>
            </w:tcBorders>
          </w:tcPr>
          <w:p w14:paraId="20ED6FA2">
            <w:pPr>
              <w:pStyle w:val="15"/>
              <w:bidi w:val="0"/>
              <w:jc w:val="left"/>
              <w:rPr>
                <w:rFonts w:hint="eastAsia" w:ascii="微软雅黑" w:hAnsi="微软雅黑" w:eastAsia="微软雅黑" w:cs="微软雅黑"/>
              </w:rPr>
            </w:pPr>
            <w:r>
              <w:rPr>
                <w:rFonts w:hint="eastAsia" w:ascii="微软雅黑" w:hAnsi="微软雅黑" w:eastAsia="微软雅黑" w:cs="微软雅黑"/>
              </w:rPr>
              <w:t>更新商家信息</w:t>
            </w:r>
          </w:p>
        </w:tc>
        <w:tc>
          <w:tcPr>
            <w:tcW w:w="2409" w:type="dxa"/>
            <w:tcBorders>
              <w:left w:val="single" w:color="000000" w:sz="4" w:space="0"/>
              <w:bottom w:val="single" w:color="000000" w:sz="4" w:space="0"/>
            </w:tcBorders>
          </w:tcPr>
          <w:p w14:paraId="2B44FAF1">
            <w:pPr>
              <w:pStyle w:val="15"/>
              <w:bidi w:val="0"/>
              <w:jc w:val="left"/>
              <w:rPr>
                <w:rFonts w:hint="eastAsia" w:ascii="微软雅黑" w:hAnsi="微软雅黑" w:eastAsia="微软雅黑" w:cs="微软雅黑"/>
              </w:rPr>
            </w:pPr>
            <w:r>
              <w:rPr>
                <w:rFonts w:hint="eastAsia" w:ascii="微软雅黑" w:hAnsi="微软雅黑" w:eastAsia="微软雅黑" w:cs="微软雅黑"/>
              </w:rPr>
              <w:t>PUT</w:t>
            </w:r>
          </w:p>
        </w:tc>
        <w:tc>
          <w:tcPr>
            <w:tcW w:w="2410" w:type="dxa"/>
            <w:tcBorders>
              <w:left w:val="single" w:color="000000" w:sz="4" w:space="0"/>
              <w:bottom w:val="single" w:color="000000" w:sz="4" w:space="0"/>
              <w:right w:val="single" w:color="000000" w:sz="4" w:space="0"/>
            </w:tcBorders>
          </w:tcPr>
          <w:p w14:paraId="0C626F6B">
            <w:pPr>
              <w:pStyle w:val="15"/>
              <w:bidi w:val="0"/>
              <w:jc w:val="left"/>
              <w:rPr>
                <w:rFonts w:hint="eastAsia" w:ascii="微软雅黑" w:hAnsi="微软雅黑" w:eastAsia="微软雅黑" w:cs="微软雅黑"/>
              </w:rPr>
            </w:pPr>
            <w:r>
              <w:rPr>
                <w:rFonts w:hint="eastAsia" w:ascii="微软雅黑" w:hAnsi="微软雅黑" w:eastAsia="微软雅黑" w:cs="微软雅黑"/>
              </w:rPr>
              <w:t>/api/shop/update</w:t>
            </w:r>
          </w:p>
        </w:tc>
      </w:tr>
      <w:tr w14:paraId="76E3C509">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60645A9C">
            <w:pPr>
              <w:pStyle w:val="15"/>
              <w:bidi w:val="0"/>
              <w:jc w:val="left"/>
              <w:rPr>
                <w:rFonts w:hint="eastAsia" w:ascii="微软雅黑" w:hAnsi="微软雅黑" w:eastAsia="微软雅黑" w:cs="微软雅黑"/>
              </w:rPr>
            </w:pPr>
            <w:r>
              <w:rPr>
                <w:rFonts w:hint="eastAsia" w:ascii="微软雅黑" w:hAnsi="微软雅黑" w:eastAsia="微软雅黑" w:cs="微软雅黑"/>
              </w:rPr>
              <w:t>订单模块</w:t>
            </w:r>
          </w:p>
        </w:tc>
        <w:tc>
          <w:tcPr>
            <w:tcW w:w="2410" w:type="dxa"/>
            <w:tcBorders>
              <w:left w:val="single" w:color="000000" w:sz="4" w:space="0"/>
              <w:bottom w:val="single" w:color="000000" w:sz="4" w:space="0"/>
            </w:tcBorders>
          </w:tcPr>
          <w:p w14:paraId="443A813D">
            <w:pPr>
              <w:pStyle w:val="15"/>
              <w:bidi w:val="0"/>
              <w:jc w:val="left"/>
              <w:rPr>
                <w:rFonts w:hint="eastAsia" w:ascii="微软雅黑" w:hAnsi="微软雅黑" w:eastAsia="微软雅黑" w:cs="微软雅黑"/>
              </w:rPr>
            </w:pPr>
            <w:r>
              <w:rPr>
                <w:rFonts w:hint="eastAsia" w:ascii="微软雅黑" w:hAnsi="微软雅黑" w:eastAsia="微软雅黑" w:cs="微软雅黑"/>
              </w:rPr>
              <w:t>创建订单</w:t>
            </w:r>
          </w:p>
        </w:tc>
        <w:tc>
          <w:tcPr>
            <w:tcW w:w="2409" w:type="dxa"/>
            <w:tcBorders>
              <w:left w:val="single" w:color="000000" w:sz="4" w:space="0"/>
              <w:bottom w:val="single" w:color="000000" w:sz="4" w:space="0"/>
            </w:tcBorders>
          </w:tcPr>
          <w:p w14:paraId="6DED3A5A">
            <w:pPr>
              <w:pStyle w:val="15"/>
              <w:bidi w:val="0"/>
              <w:jc w:val="left"/>
              <w:rPr>
                <w:rFonts w:hint="eastAsia" w:ascii="微软雅黑" w:hAnsi="微软雅黑" w:eastAsia="微软雅黑" w:cs="微软雅黑"/>
              </w:rPr>
            </w:pPr>
            <w:r>
              <w:rPr>
                <w:rFonts w:hint="eastAsia" w:ascii="微软雅黑" w:hAnsi="微软雅黑" w:eastAsia="微软雅黑" w:cs="微软雅黑"/>
              </w:rPr>
              <w:t>POST</w:t>
            </w:r>
          </w:p>
        </w:tc>
        <w:tc>
          <w:tcPr>
            <w:tcW w:w="2410" w:type="dxa"/>
            <w:tcBorders>
              <w:left w:val="single" w:color="000000" w:sz="4" w:space="0"/>
              <w:bottom w:val="single" w:color="000000" w:sz="4" w:space="0"/>
              <w:right w:val="single" w:color="000000" w:sz="4" w:space="0"/>
            </w:tcBorders>
          </w:tcPr>
          <w:p w14:paraId="2C5F8AA4">
            <w:pPr>
              <w:pStyle w:val="15"/>
              <w:bidi w:val="0"/>
              <w:jc w:val="left"/>
              <w:rPr>
                <w:rFonts w:hint="eastAsia" w:ascii="微软雅黑" w:hAnsi="微软雅黑" w:eastAsia="微软雅黑" w:cs="微软雅黑"/>
              </w:rPr>
            </w:pPr>
            <w:r>
              <w:rPr>
                <w:rFonts w:hint="eastAsia" w:ascii="微软雅黑" w:hAnsi="微软雅黑" w:eastAsia="微软雅黑" w:cs="微软雅黑"/>
              </w:rPr>
              <w:t>/api/order/create</w:t>
            </w:r>
          </w:p>
        </w:tc>
      </w:tr>
      <w:tr w14:paraId="52931485">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28507233">
            <w:pPr>
              <w:pStyle w:val="15"/>
              <w:bidi w:val="0"/>
              <w:jc w:val="left"/>
              <w:rPr>
                <w:rFonts w:hint="eastAsia" w:ascii="微软雅黑" w:hAnsi="微软雅黑" w:eastAsia="微软雅黑" w:cs="微软雅黑"/>
              </w:rPr>
            </w:pPr>
          </w:p>
        </w:tc>
        <w:tc>
          <w:tcPr>
            <w:tcW w:w="2410" w:type="dxa"/>
            <w:tcBorders>
              <w:left w:val="single" w:color="000000" w:sz="4" w:space="0"/>
              <w:bottom w:val="single" w:color="000000" w:sz="4" w:space="0"/>
            </w:tcBorders>
          </w:tcPr>
          <w:p w14:paraId="64E2BED7">
            <w:pPr>
              <w:pStyle w:val="15"/>
              <w:bidi w:val="0"/>
              <w:jc w:val="left"/>
              <w:rPr>
                <w:rFonts w:hint="eastAsia" w:ascii="微软雅黑" w:hAnsi="微软雅黑" w:eastAsia="微软雅黑" w:cs="微软雅黑"/>
              </w:rPr>
            </w:pPr>
            <w:r>
              <w:rPr>
                <w:rFonts w:hint="eastAsia" w:ascii="微软雅黑" w:hAnsi="微软雅黑" w:eastAsia="微软雅黑" w:cs="微软雅黑"/>
              </w:rPr>
              <w:t>支付订单</w:t>
            </w:r>
          </w:p>
        </w:tc>
        <w:tc>
          <w:tcPr>
            <w:tcW w:w="2409" w:type="dxa"/>
            <w:tcBorders>
              <w:left w:val="single" w:color="000000" w:sz="4" w:space="0"/>
              <w:bottom w:val="single" w:color="000000" w:sz="4" w:space="0"/>
            </w:tcBorders>
          </w:tcPr>
          <w:p w14:paraId="41389E78">
            <w:pPr>
              <w:pStyle w:val="15"/>
              <w:bidi w:val="0"/>
              <w:jc w:val="left"/>
              <w:rPr>
                <w:rFonts w:hint="eastAsia" w:ascii="微软雅黑" w:hAnsi="微软雅黑" w:eastAsia="微软雅黑" w:cs="微软雅黑"/>
              </w:rPr>
            </w:pPr>
            <w:r>
              <w:rPr>
                <w:rFonts w:hint="eastAsia" w:ascii="微软雅黑" w:hAnsi="微软雅黑" w:eastAsia="微软雅黑" w:cs="微软雅黑"/>
              </w:rPr>
              <w:t>POST</w:t>
            </w:r>
          </w:p>
        </w:tc>
        <w:tc>
          <w:tcPr>
            <w:tcW w:w="2410" w:type="dxa"/>
            <w:tcBorders>
              <w:left w:val="single" w:color="000000" w:sz="4" w:space="0"/>
              <w:bottom w:val="single" w:color="000000" w:sz="4" w:space="0"/>
              <w:right w:val="single" w:color="000000" w:sz="4" w:space="0"/>
            </w:tcBorders>
          </w:tcPr>
          <w:p w14:paraId="78197400">
            <w:pPr>
              <w:pStyle w:val="15"/>
              <w:bidi w:val="0"/>
              <w:jc w:val="left"/>
              <w:rPr>
                <w:rFonts w:hint="eastAsia" w:ascii="微软雅黑" w:hAnsi="微软雅黑" w:eastAsia="微软雅黑" w:cs="微软雅黑"/>
              </w:rPr>
            </w:pPr>
            <w:r>
              <w:rPr>
                <w:rFonts w:hint="eastAsia" w:ascii="微软雅黑" w:hAnsi="微软雅黑" w:eastAsia="微软雅黑" w:cs="微软雅黑"/>
              </w:rPr>
              <w:t>/api/order/pay</w:t>
            </w:r>
          </w:p>
        </w:tc>
      </w:tr>
      <w:tr w14:paraId="2426074A">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40B54F81">
            <w:pPr>
              <w:pStyle w:val="15"/>
              <w:bidi w:val="0"/>
              <w:jc w:val="left"/>
              <w:rPr>
                <w:rFonts w:hint="eastAsia" w:ascii="微软雅黑" w:hAnsi="微软雅黑" w:eastAsia="微软雅黑" w:cs="微软雅黑"/>
              </w:rPr>
            </w:pPr>
          </w:p>
        </w:tc>
        <w:tc>
          <w:tcPr>
            <w:tcW w:w="2410" w:type="dxa"/>
            <w:tcBorders>
              <w:left w:val="single" w:color="000000" w:sz="4" w:space="0"/>
              <w:bottom w:val="single" w:color="000000" w:sz="4" w:space="0"/>
            </w:tcBorders>
          </w:tcPr>
          <w:p w14:paraId="270FA981">
            <w:pPr>
              <w:pStyle w:val="15"/>
              <w:bidi w:val="0"/>
              <w:jc w:val="left"/>
              <w:rPr>
                <w:rFonts w:hint="eastAsia" w:ascii="微软雅黑" w:hAnsi="微软雅黑" w:eastAsia="微软雅黑" w:cs="微软雅黑"/>
              </w:rPr>
            </w:pPr>
            <w:r>
              <w:rPr>
                <w:rFonts w:hint="eastAsia" w:ascii="微软雅黑" w:hAnsi="微软雅黑" w:eastAsia="微软雅黑" w:cs="微软雅黑"/>
              </w:rPr>
              <w:t>取消订单</w:t>
            </w:r>
          </w:p>
        </w:tc>
        <w:tc>
          <w:tcPr>
            <w:tcW w:w="2409" w:type="dxa"/>
            <w:tcBorders>
              <w:left w:val="single" w:color="000000" w:sz="4" w:space="0"/>
              <w:bottom w:val="single" w:color="000000" w:sz="4" w:space="0"/>
            </w:tcBorders>
          </w:tcPr>
          <w:p w14:paraId="719F1F0C">
            <w:pPr>
              <w:pStyle w:val="15"/>
              <w:bidi w:val="0"/>
              <w:jc w:val="left"/>
              <w:rPr>
                <w:rFonts w:hint="eastAsia" w:ascii="微软雅黑" w:hAnsi="微软雅黑" w:eastAsia="微软雅黑" w:cs="微软雅黑"/>
              </w:rPr>
            </w:pPr>
            <w:r>
              <w:rPr>
                <w:rFonts w:hint="eastAsia" w:ascii="微软雅黑" w:hAnsi="微软雅黑" w:eastAsia="微软雅黑" w:cs="微软雅黑"/>
              </w:rPr>
              <w:t>POST</w:t>
            </w:r>
          </w:p>
        </w:tc>
        <w:tc>
          <w:tcPr>
            <w:tcW w:w="2410" w:type="dxa"/>
            <w:tcBorders>
              <w:left w:val="single" w:color="000000" w:sz="4" w:space="0"/>
              <w:bottom w:val="single" w:color="000000" w:sz="4" w:space="0"/>
              <w:right w:val="single" w:color="000000" w:sz="4" w:space="0"/>
            </w:tcBorders>
          </w:tcPr>
          <w:p w14:paraId="5ABDF060">
            <w:pPr>
              <w:pStyle w:val="15"/>
              <w:bidi w:val="0"/>
              <w:jc w:val="left"/>
              <w:rPr>
                <w:rFonts w:hint="eastAsia" w:ascii="微软雅黑" w:hAnsi="微软雅黑" w:eastAsia="微软雅黑" w:cs="微软雅黑"/>
              </w:rPr>
            </w:pPr>
            <w:r>
              <w:rPr>
                <w:rFonts w:hint="eastAsia" w:ascii="微软雅黑" w:hAnsi="微软雅黑" w:eastAsia="微软雅黑" w:cs="微软雅黑"/>
              </w:rPr>
              <w:t>/api/order/cancel</w:t>
            </w:r>
          </w:p>
        </w:tc>
      </w:tr>
      <w:tr w14:paraId="57F4D254">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2C5AF826">
            <w:pPr>
              <w:pStyle w:val="15"/>
              <w:bidi w:val="0"/>
              <w:jc w:val="left"/>
              <w:rPr>
                <w:rFonts w:hint="eastAsia" w:ascii="微软雅黑" w:hAnsi="微软雅黑" w:eastAsia="微软雅黑" w:cs="微软雅黑"/>
              </w:rPr>
            </w:pPr>
          </w:p>
        </w:tc>
        <w:tc>
          <w:tcPr>
            <w:tcW w:w="2410" w:type="dxa"/>
            <w:tcBorders>
              <w:left w:val="single" w:color="000000" w:sz="4" w:space="0"/>
              <w:bottom w:val="single" w:color="000000" w:sz="4" w:space="0"/>
            </w:tcBorders>
          </w:tcPr>
          <w:p w14:paraId="171B170D">
            <w:pPr>
              <w:pStyle w:val="15"/>
              <w:bidi w:val="0"/>
              <w:jc w:val="left"/>
              <w:rPr>
                <w:rFonts w:hint="eastAsia" w:ascii="微软雅黑" w:hAnsi="微软雅黑" w:eastAsia="微软雅黑" w:cs="微软雅黑"/>
              </w:rPr>
            </w:pPr>
            <w:r>
              <w:rPr>
                <w:rFonts w:hint="eastAsia" w:ascii="微软雅黑" w:hAnsi="微软雅黑" w:eastAsia="微软雅黑" w:cs="微软雅黑"/>
              </w:rPr>
              <w:t>获取订单列表</w:t>
            </w:r>
          </w:p>
        </w:tc>
        <w:tc>
          <w:tcPr>
            <w:tcW w:w="2409" w:type="dxa"/>
            <w:tcBorders>
              <w:left w:val="single" w:color="000000" w:sz="4" w:space="0"/>
              <w:bottom w:val="single" w:color="000000" w:sz="4" w:space="0"/>
            </w:tcBorders>
          </w:tcPr>
          <w:p w14:paraId="58DBDF66">
            <w:pPr>
              <w:pStyle w:val="15"/>
              <w:bidi w:val="0"/>
              <w:jc w:val="left"/>
              <w:rPr>
                <w:rFonts w:hint="eastAsia" w:ascii="微软雅黑" w:hAnsi="微软雅黑" w:eastAsia="微软雅黑" w:cs="微软雅黑"/>
              </w:rPr>
            </w:pPr>
            <w:r>
              <w:rPr>
                <w:rFonts w:hint="eastAsia" w:ascii="微软雅黑" w:hAnsi="微软雅黑" w:eastAsia="微软雅黑" w:cs="微软雅黑"/>
              </w:rPr>
              <w:t>GET</w:t>
            </w:r>
          </w:p>
        </w:tc>
        <w:tc>
          <w:tcPr>
            <w:tcW w:w="2410" w:type="dxa"/>
            <w:tcBorders>
              <w:left w:val="single" w:color="000000" w:sz="4" w:space="0"/>
              <w:bottom w:val="single" w:color="000000" w:sz="4" w:space="0"/>
              <w:right w:val="single" w:color="000000" w:sz="4" w:space="0"/>
            </w:tcBorders>
          </w:tcPr>
          <w:p w14:paraId="0ACB2A62">
            <w:pPr>
              <w:pStyle w:val="15"/>
              <w:bidi w:val="0"/>
              <w:jc w:val="left"/>
              <w:rPr>
                <w:rFonts w:hint="eastAsia" w:ascii="微软雅黑" w:hAnsi="微软雅黑" w:eastAsia="微软雅黑" w:cs="微软雅黑"/>
              </w:rPr>
            </w:pPr>
            <w:r>
              <w:rPr>
                <w:rFonts w:hint="eastAsia" w:ascii="微软雅黑" w:hAnsi="微软雅黑" w:eastAsia="微软雅黑" w:cs="微软雅黑"/>
              </w:rPr>
              <w:t>/api/order/list</w:t>
            </w:r>
          </w:p>
        </w:tc>
      </w:tr>
      <w:tr w14:paraId="235800B1">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35CEF87B">
            <w:pPr>
              <w:pStyle w:val="15"/>
              <w:bidi w:val="0"/>
              <w:jc w:val="left"/>
              <w:rPr>
                <w:rFonts w:hint="eastAsia" w:ascii="微软雅黑" w:hAnsi="微软雅黑" w:eastAsia="微软雅黑" w:cs="微软雅黑"/>
              </w:rPr>
            </w:pPr>
          </w:p>
        </w:tc>
        <w:tc>
          <w:tcPr>
            <w:tcW w:w="2410" w:type="dxa"/>
            <w:tcBorders>
              <w:left w:val="single" w:color="000000" w:sz="4" w:space="0"/>
              <w:bottom w:val="single" w:color="000000" w:sz="4" w:space="0"/>
            </w:tcBorders>
          </w:tcPr>
          <w:p w14:paraId="122B5033">
            <w:pPr>
              <w:pStyle w:val="15"/>
              <w:bidi w:val="0"/>
              <w:jc w:val="left"/>
              <w:rPr>
                <w:rFonts w:hint="eastAsia" w:ascii="微软雅黑" w:hAnsi="微软雅黑" w:eastAsia="微软雅黑" w:cs="微软雅黑"/>
              </w:rPr>
            </w:pPr>
            <w:r>
              <w:rPr>
                <w:rFonts w:hint="eastAsia" w:ascii="微软雅黑" w:hAnsi="微软雅黑" w:eastAsia="微软雅黑" w:cs="微软雅黑"/>
              </w:rPr>
              <w:t>获取订单详情</w:t>
            </w:r>
          </w:p>
        </w:tc>
        <w:tc>
          <w:tcPr>
            <w:tcW w:w="2409" w:type="dxa"/>
            <w:tcBorders>
              <w:left w:val="single" w:color="000000" w:sz="4" w:space="0"/>
              <w:bottom w:val="single" w:color="000000" w:sz="4" w:space="0"/>
            </w:tcBorders>
          </w:tcPr>
          <w:p w14:paraId="70852ABC">
            <w:pPr>
              <w:pStyle w:val="15"/>
              <w:bidi w:val="0"/>
              <w:jc w:val="left"/>
              <w:rPr>
                <w:rFonts w:hint="eastAsia" w:ascii="微软雅黑" w:hAnsi="微软雅黑" w:eastAsia="微软雅黑" w:cs="微软雅黑"/>
              </w:rPr>
            </w:pPr>
            <w:r>
              <w:rPr>
                <w:rFonts w:hint="eastAsia" w:ascii="微软雅黑" w:hAnsi="微软雅黑" w:eastAsia="微软雅黑" w:cs="微软雅黑"/>
              </w:rPr>
              <w:t>GET</w:t>
            </w:r>
          </w:p>
        </w:tc>
        <w:tc>
          <w:tcPr>
            <w:tcW w:w="2410" w:type="dxa"/>
            <w:tcBorders>
              <w:left w:val="single" w:color="000000" w:sz="4" w:space="0"/>
              <w:bottom w:val="single" w:color="000000" w:sz="4" w:space="0"/>
              <w:right w:val="single" w:color="000000" w:sz="4" w:space="0"/>
            </w:tcBorders>
          </w:tcPr>
          <w:p w14:paraId="0003B743">
            <w:pPr>
              <w:pStyle w:val="15"/>
              <w:bidi w:val="0"/>
              <w:jc w:val="left"/>
              <w:rPr>
                <w:rFonts w:hint="eastAsia" w:ascii="微软雅黑" w:hAnsi="微软雅黑" w:eastAsia="微软雅黑" w:cs="微软雅黑"/>
              </w:rPr>
            </w:pPr>
            <w:r>
              <w:rPr>
                <w:rFonts w:hint="eastAsia" w:ascii="微软雅黑" w:hAnsi="微软雅黑" w:eastAsia="微软雅黑" w:cs="微软雅黑"/>
              </w:rPr>
              <w:t>/api/order/detail/{id}</w:t>
            </w:r>
          </w:p>
        </w:tc>
      </w:tr>
      <w:tr w14:paraId="46EEA93A">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10F05BDE">
            <w:pPr>
              <w:pStyle w:val="15"/>
              <w:bidi w:val="0"/>
              <w:jc w:val="left"/>
              <w:rPr>
                <w:rFonts w:hint="eastAsia" w:ascii="微软雅黑" w:hAnsi="微软雅黑" w:eastAsia="微软雅黑" w:cs="微软雅黑"/>
              </w:rPr>
            </w:pPr>
            <w:r>
              <w:rPr>
                <w:rFonts w:hint="eastAsia" w:ascii="微软雅黑" w:hAnsi="微软雅黑" w:eastAsia="微软雅黑" w:cs="微软雅黑"/>
              </w:rPr>
              <w:t>骑手模块</w:t>
            </w:r>
          </w:p>
        </w:tc>
        <w:tc>
          <w:tcPr>
            <w:tcW w:w="2410" w:type="dxa"/>
            <w:tcBorders>
              <w:left w:val="single" w:color="000000" w:sz="4" w:space="0"/>
              <w:bottom w:val="single" w:color="000000" w:sz="4" w:space="0"/>
            </w:tcBorders>
          </w:tcPr>
          <w:p w14:paraId="5C86C1A3">
            <w:pPr>
              <w:pStyle w:val="15"/>
              <w:bidi w:val="0"/>
              <w:jc w:val="left"/>
              <w:rPr>
                <w:rFonts w:hint="eastAsia" w:ascii="微软雅黑" w:hAnsi="微软雅黑" w:eastAsia="微软雅黑" w:cs="微软雅黑"/>
              </w:rPr>
            </w:pPr>
            <w:r>
              <w:rPr>
                <w:rFonts w:hint="eastAsia" w:ascii="微软雅黑" w:hAnsi="微软雅黑" w:eastAsia="微软雅黑" w:cs="微软雅黑"/>
              </w:rPr>
              <w:t>骑手注册</w:t>
            </w:r>
          </w:p>
        </w:tc>
        <w:tc>
          <w:tcPr>
            <w:tcW w:w="2409" w:type="dxa"/>
            <w:tcBorders>
              <w:left w:val="single" w:color="000000" w:sz="4" w:space="0"/>
              <w:bottom w:val="single" w:color="000000" w:sz="4" w:space="0"/>
            </w:tcBorders>
          </w:tcPr>
          <w:p w14:paraId="335A7258">
            <w:pPr>
              <w:pStyle w:val="15"/>
              <w:bidi w:val="0"/>
              <w:jc w:val="left"/>
              <w:rPr>
                <w:rFonts w:hint="eastAsia" w:ascii="微软雅黑" w:hAnsi="微软雅黑" w:eastAsia="微软雅黑" w:cs="微软雅黑"/>
              </w:rPr>
            </w:pPr>
            <w:r>
              <w:rPr>
                <w:rFonts w:hint="eastAsia" w:ascii="微软雅黑" w:hAnsi="微软雅黑" w:eastAsia="微软雅黑" w:cs="微软雅黑"/>
              </w:rPr>
              <w:t>POST</w:t>
            </w:r>
          </w:p>
        </w:tc>
        <w:tc>
          <w:tcPr>
            <w:tcW w:w="2410" w:type="dxa"/>
            <w:tcBorders>
              <w:left w:val="single" w:color="000000" w:sz="4" w:space="0"/>
              <w:bottom w:val="single" w:color="000000" w:sz="4" w:space="0"/>
              <w:right w:val="single" w:color="000000" w:sz="4" w:space="0"/>
            </w:tcBorders>
          </w:tcPr>
          <w:p w14:paraId="4EECA5FC">
            <w:pPr>
              <w:pStyle w:val="15"/>
              <w:bidi w:val="0"/>
              <w:jc w:val="left"/>
              <w:rPr>
                <w:rFonts w:hint="eastAsia" w:ascii="微软雅黑" w:hAnsi="微软雅黑" w:eastAsia="微软雅黑" w:cs="微软雅黑"/>
              </w:rPr>
            </w:pPr>
            <w:r>
              <w:rPr>
                <w:rFonts w:hint="eastAsia" w:ascii="微软雅黑" w:hAnsi="微软雅黑" w:eastAsia="微软雅黑" w:cs="微软雅黑"/>
              </w:rPr>
              <w:t>/api/rider/register</w:t>
            </w:r>
          </w:p>
        </w:tc>
      </w:tr>
      <w:tr w14:paraId="338C6752">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1B09994A">
            <w:pPr>
              <w:pStyle w:val="15"/>
              <w:bidi w:val="0"/>
              <w:jc w:val="left"/>
              <w:rPr>
                <w:rFonts w:hint="eastAsia" w:ascii="微软雅黑" w:hAnsi="微软雅黑" w:eastAsia="微软雅黑" w:cs="微软雅黑"/>
              </w:rPr>
            </w:pPr>
          </w:p>
        </w:tc>
        <w:tc>
          <w:tcPr>
            <w:tcW w:w="2410" w:type="dxa"/>
            <w:tcBorders>
              <w:left w:val="single" w:color="000000" w:sz="4" w:space="0"/>
              <w:bottom w:val="single" w:color="000000" w:sz="4" w:space="0"/>
            </w:tcBorders>
          </w:tcPr>
          <w:p w14:paraId="33788572">
            <w:pPr>
              <w:pStyle w:val="15"/>
              <w:bidi w:val="0"/>
              <w:jc w:val="left"/>
              <w:rPr>
                <w:rFonts w:hint="eastAsia" w:ascii="微软雅黑" w:hAnsi="微软雅黑" w:eastAsia="微软雅黑" w:cs="微软雅黑"/>
              </w:rPr>
            </w:pPr>
            <w:r>
              <w:rPr>
                <w:rFonts w:hint="eastAsia" w:ascii="微软雅黑" w:hAnsi="微软雅黑" w:eastAsia="微软雅黑" w:cs="微软雅黑"/>
              </w:rPr>
              <w:t>骑手登录</w:t>
            </w:r>
          </w:p>
        </w:tc>
        <w:tc>
          <w:tcPr>
            <w:tcW w:w="2409" w:type="dxa"/>
            <w:tcBorders>
              <w:left w:val="single" w:color="000000" w:sz="4" w:space="0"/>
              <w:bottom w:val="single" w:color="000000" w:sz="4" w:space="0"/>
            </w:tcBorders>
          </w:tcPr>
          <w:p w14:paraId="35312624">
            <w:pPr>
              <w:pStyle w:val="15"/>
              <w:bidi w:val="0"/>
              <w:jc w:val="left"/>
              <w:rPr>
                <w:rFonts w:hint="eastAsia" w:ascii="微软雅黑" w:hAnsi="微软雅黑" w:eastAsia="微软雅黑" w:cs="微软雅黑"/>
              </w:rPr>
            </w:pPr>
            <w:r>
              <w:rPr>
                <w:rFonts w:hint="eastAsia" w:ascii="微软雅黑" w:hAnsi="微软雅黑" w:eastAsia="微软雅黑" w:cs="微软雅黑"/>
              </w:rPr>
              <w:t>POST</w:t>
            </w:r>
          </w:p>
        </w:tc>
        <w:tc>
          <w:tcPr>
            <w:tcW w:w="2410" w:type="dxa"/>
            <w:tcBorders>
              <w:left w:val="single" w:color="000000" w:sz="4" w:space="0"/>
              <w:bottom w:val="single" w:color="000000" w:sz="4" w:space="0"/>
              <w:right w:val="single" w:color="000000" w:sz="4" w:space="0"/>
            </w:tcBorders>
          </w:tcPr>
          <w:p w14:paraId="3944A275">
            <w:pPr>
              <w:pStyle w:val="15"/>
              <w:bidi w:val="0"/>
              <w:jc w:val="left"/>
              <w:rPr>
                <w:rFonts w:hint="eastAsia" w:ascii="微软雅黑" w:hAnsi="微软雅黑" w:eastAsia="微软雅黑" w:cs="微软雅黑"/>
              </w:rPr>
            </w:pPr>
            <w:r>
              <w:rPr>
                <w:rFonts w:hint="eastAsia" w:ascii="微软雅黑" w:hAnsi="微软雅黑" w:eastAsia="微软雅黑" w:cs="微软雅黑"/>
              </w:rPr>
              <w:t>/api/rider/login</w:t>
            </w:r>
          </w:p>
        </w:tc>
      </w:tr>
      <w:tr w14:paraId="35FE0C1B">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4F843CED">
            <w:pPr>
              <w:pStyle w:val="15"/>
              <w:bidi w:val="0"/>
              <w:jc w:val="left"/>
              <w:rPr>
                <w:rFonts w:hint="eastAsia" w:ascii="微软雅黑" w:hAnsi="微软雅黑" w:eastAsia="微软雅黑" w:cs="微软雅黑"/>
              </w:rPr>
            </w:pPr>
          </w:p>
        </w:tc>
        <w:tc>
          <w:tcPr>
            <w:tcW w:w="2410" w:type="dxa"/>
            <w:tcBorders>
              <w:left w:val="single" w:color="000000" w:sz="4" w:space="0"/>
              <w:bottom w:val="single" w:color="000000" w:sz="4" w:space="0"/>
            </w:tcBorders>
          </w:tcPr>
          <w:p w14:paraId="09615A50">
            <w:pPr>
              <w:pStyle w:val="15"/>
              <w:bidi w:val="0"/>
              <w:jc w:val="left"/>
              <w:rPr>
                <w:rFonts w:hint="eastAsia" w:ascii="微软雅黑" w:hAnsi="微软雅黑" w:eastAsia="微软雅黑" w:cs="微软雅黑"/>
              </w:rPr>
            </w:pPr>
            <w:r>
              <w:rPr>
                <w:rFonts w:hint="eastAsia" w:ascii="微软雅黑" w:hAnsi="微软雅黑" w:eastAsia="微软雅黑" w:cs="微软雅黑"/>
              </w:rPr>
              <w:t>骑手抢单</w:t>
            </w:r>
          </w:p>
        </w:tc>
        <w:tc>
          <w:tcPr>
            <w:tcW w:w="2409" w:type="dxa"/>
            <w:tcBorders>
              <w:left w:val="single" w:color="000000" w:sz="4" w:space="0"/>
              <w:bottom w:val="single" w:color="000000" w:sz="4" w:space="0"/>
            </w:tcBorders>
          </w:tcPr>
          <w:p w14:paraId="23156AE3">
            <w:pPr>
              <w:pStyle w:val="15"/>
              <w:bidi w:val="0"/>
              <w:jc w:val="left"/>
              <w:rPr>
                <w:rFonts w:hint="eastAsia" w:ascii="微软雅黑" w:hAnsi="微软雅黑" w:eastAsia="微软雅黑" w:cs="微软雅黑"/>
              </w:rPr>
            </w:pPr>
            <w:r>
              <w:rPr>
                <w:rFonts w:hint="eastAsia" w:ascii="微软雅黑" w:hAnsi="微软雅黑" w:eastAsia="微软雅黑" w:cs="微软雅黑"/>
              </w:rPr>
              <w:t>POST</w:t>
            </w:r>
          </w:p>
        </w:tc>
        <w:tc>
          <w:tcPr>
            <w:tcW w:w="2410" w:type="dxa"/>
            <w:tcBorders>
              <w:left w:val="single" w:color="000000" w:sz="4" w:space="0"/>
              <w:bottom w:val="single" w:color="000000" w:sz="4" w:space="0"/>
              <w:right w:val="single" w:color="000000" w:sz="4" w:space="0"/>
            </w:tcBorders>
          </w:tcPr>
          <w:p w14:paraId="3D99680B">
            <w:pPr>
              <w:pStyle w:val="15"/>
              <w:bidi w:val="0"/>
              <w:jc w:val="left"/>
              <w:rPr>
                <w:rFonts w:hint="eastAsia" w:ascii="微软雅黑" w:hAnsi="微软雅黑" w:eastAsia="微软雅黑" w:cs="微软雅黑"/>
              </w:rPr>
            </w:pPr>
            <w:r>
              <w:rPr>
                <w:rFonts w:hint="eastAsia" w:ascii="微软雅黑" w:hAnsi="微软雅黑" w:eastAsia="微软雅黑" w:cs="微软雅黑"/>
              </w:rPr>
              <w:t>/api/rider/accept</w:t>
            </w:r>
          </w:p>
        </w:tc>
      </w:tr>
      <w:tr w14:paraId="3E45BBBB">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7E2F9756">
            <w:pPr>
              <w:pStyle w:val="15"/>
              <w:bidi w:val="0"/>
              <w:jc w:val="left"/>
              <w:rPr>
                <w:rFonts w:hint="eastAsia" w:ascii="微软雅黑" w:hAnsi="微软雅黑" w:eastAsia="微软雅黑" w:cs="微软雅黑"/>
              </w:rPr>
            </w:pPr>
          </w:p>
        </w:tc>
        <w:tc>
          <w:tcPr>
            <w:tcW w:w="2410" w:type="dxa"/>
            <w:tcBorders>
              <w:left w:val="single" w:color="000000" w:sz="4" w:space="0"/>
              <w:bottom w:val="single" w:color="000000" w:sz="4" w:space="0"/>
            </w:tcBorders>
          </w:tcPr>
          <w:p w14:paraId="13883D79">
            <w:pPr>
              <w:pStyle w:val="15"/>
              <w:bidi w:val="0"/>
              <w:jc w:val="left"/>
              <w:rPr>
                <w:rFonts w:hint="eastAsia" w:ascii="微软雅黑" w:hAnsi="微软雅黑" w:eastAsia="微软雅黑" w:cs="微软雅黑"/>
              </w:rPr>
            </w:pPr>
            <w:r>
              <w:rPr>
                <w:rFonts w:hint="eastAsia" w:ascii="微软雅黑" w:hAnsi="微软雅黑" w:eastAsia="微软雅黑" w:cs="微软雅黑"/>
              </w:rPr>
              <w:t>骑手配送</w:t>
            </w:r>
          </w:p>
        </w:tc>
        <w:tc>
          <w:tcPr>
            <w:tcW w:w="2409" w:type="dxa"/>
            <w:tcBorders>
              <w:left w:val="single" w:color="000000" w:sz="4" w:space="0"/>
              <w:bottom w:val="single" w:color="000000" w:sz="4" w:space="0"/>
            </w:tcBorders>
          </w:tcPr>
          <w:p w14:paraId="5E6E5DFF">
            <w:pPr>
              <w:pStyle w:val="15"/>
              <w:bidi w:val="0"/>
              <w:jc w:val="left"/>
              <w:rPr>
                <w:rFonts w:hint="eastAsia" w:ascii="微软雅黑" w:hAnsi="微软雅黑" w:eastAsia="微软雅黑" w:cs="微软雅黑"/>
              </w:rPr>
            </w:pPr>
            <w:r>
              <w:rPr>
                <w:rFonts w:hint="eastAsia" w:ascii="微软雅黑" w:hAnsi="微软雅黑" w:eastAsia="微软雅黑" w:cs="微软雅黑"/>
              </w:rPr>
              <w:t>POST</w:t>
            </w:r>
          </w:p>
        </w:tc>
        <w:tc>
          <w:tcPr>
            <w:tcW w:w="2410" w:type="dxa"/>
            <w:tcBorders>
              <w:left w:val="single" w:color="000000" w:sz="4" w:space="0"/>
              <w:bottom w:val="single" w:color="000000" w:sz="4" w:space="0"/>
              <w:right w:val="single" w:color="000000" w:sz="4" w:space="0"/>
            </w:tcBorders>
          </w:tcPr>
          <w:p w14:paraId="4D9AD3F1">
            <w:pPr>
              <w:pStyle w:val="15"/>
              <w:bidi w:val="0"/>
              <w:jc w:val="left"/>
              <w:rPr>
                <w:rFonts w:hint="eastAsia" w:ascii="微软雅黑" w:hAnsi="微软雅黑" w:eastAsia="微软雅黑" w:cs="微软雅黑"/>
              </w:rPr>
            </w:pPr>
            <w:r>
              <w:rPr>
                <w:rFonts w:hint="eastAsia" w:ascii="微软雅黑" w:hAnsi="微软雅黑" w:eastAsia="微软雅黑" w:cs="微软雅黑"/>
              </w:rPr>
              <w:t>/api/rider/deliver</w:t>
            </w:r>
          </w:p>
        </w:tc>
      </w:tr>
      <w:tr w14:paraId="40A74203">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2D1F9538">
            <w:pPr>
              <w:pStyle w:val="15"/>
              <w:bidi w:val="0"/>
              <w:jc w:val="left"/>
              <w:rPr>
                <w:rFonts w:hint="eastAsia" w:ascii="微软雅黑" w:hAnsi="微软雅黑" w:eastAsia="微软雅黑" w:cs="微软雅黑"/>
              </w:rPr>
            </w:pPr>
          </w:p>
        </w:tc>
        <w:tc>
          <w:tcPr>
            <w:tcW w:w="2410" w:type="dxa"/>
            <w:tcBorders>
              <w:left w:val="single" w:color="000000" w:sz="4" w:space="0"/>
              <w:bottom w:val="single" w:color="000000" w:sz="4" w:space="0"/>
            </w:tcBorders>
          </w:tcPr>
          <w:p w14:paraId="25E7D63E">
            <w:pPr>
              <w:pStyle w:val="15"/>
              <w:bidi w:val="0"/>
              <w:jc w:val="left"/>
              <w:rPr>
                <w:rFonts w:hint="eastAsia" w:ascii="微软雅黑" w:hAnsi="微软雅黑" w:eastAsia="微软雅黑" w:cs="微软雅黑"/>
              </w:rPr>
            </w:pPr>
            <w:r>
              <w:rPr>
                <w:rFonts w:hint="eastAsia" w:ascii="微软雅黑" w:hAnsi="微软雅黑" w:eastAsia="微软雅黑" w:cs="微软雅黑"/>
              </w:rPr>
              <w:t>骑手完成</w:t>
            </w:r>
          </w:p>
        </w:tc>
        <w:tc>
          <w:tcPr>
            <w:tcW w:w="2409" w:type="dxa"/>
            <w:tcBorders>
              <w:left w:val="single" w:color="000000" w:sz="4" w:space="0"/>
              <w:bottom w:val="single" w:color="000000" w:sz="4" w:space="0"/>
            </w:tcBorders>
          </w:tcPr>
          <w:p w14:paraId="082676B1">
            <w:pPr>
              <w:pStyle w:val="15"/>
              <w:bidi w:val="0"/>
              <w:jc w:val="left"/>
              <w:rPr>
                <w:rFonts w:hint="eastAsia" w:ascii="微软雅黑" w:hAnsi="微软雅黑" w:eastAsia="微软雅黑" w:cs="微软雅黑"/>
              </w:rPr>
            </w:pPr>
            <w:r>
              <w:rPr>
                <w:rFonts w:hint="eastAsia" w:ascii="微软雅黑" w:hAnsi="微软雅黑" w:eastAsia="微软雅黑" w:cs="微软雅黑"/>
              </w:rPr>
              <w:t>POST</w:t>
            </w:r>
          </w:p>
        </w:tc>
        <w:tc>
          <w:tcPr>
            <w:tcW w:w="2410" w:type="dxa"/>
            <w:tcBorders>
              <w:left w:val="single" w:color="000000" w:sz="4" w:space="0"/>
              <w:bottom w:val="single" w:color="000000" w:sz="4" w:space="0"/>
              <w:right w:val="single" w:color="000000" w:sz="4" w:space="0"/>
            </w:tcBorders>
          </w:tcPr>
          <w:p w14:paraId="3779E824">
            <w:pPr>
              <w:pStyle w:val="15"/>
              <w:bidi w:val="0"/>
              <w:jc w:val="left"/>
              <w:rPr>
                <w:rFonts w:hint="eastAsia" w:ascii="微软雅黑" w:hAnsi="微软雅黑" w:eastAsia="微软雅黑" w:cs="微软雅黑"/>
              </w:rPr>
            </w:pPr>
            <w:r>
              <w:rPr>
                <w:rFonts w:hint="eastAsia" w:ascii="微软雅黑" w:hAnsi="微软雅黑" w:eastAsia="微软雅黑" w:cs="微软雅黑"/>
              </w:rPr>
              <w:t>/api/rider/complete</w:t>
            </w:r>
          </w:p>
        </w:tc>
      </w:tr>
      <w:tr w14:paraId="110DAD6B">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2989EB16">
            <w:pPr>
              <w:pStyle w:val="15"/>
              <w:bidi w:val="0"/>
              <w:jc w:val="left"/>
              <w:rPr>
                <w:rFonts w:hint="eastAsia" w:ascii="微软雅黑" w:hAnsi="微软雅黑" w:eastAsia="微软雅黑" w:cs="微软雅黑"/>
              </w:rPr>
            </w:pPr>
            <w:r>
              <w:rPr>
                <w:rFonts w:hint="eastAsia" w:ascii="微软雅黑" w:hAnsi="微软雅黑" w:eastAsia="微软雅黑" w:cs="微软雅黑"/>
              </w:rPr>
              <w:t>跑腿模块</w:t>
            </w:r>
          </w:p>
        </w:tc>
        <w:tc>
          <w:tcPr>
            <w:tcW w:w="2410" w:type="dxa"/>
            <w:tcBorders>
              <w:left w:val="single" w:color="000000" w:sz="4" w:space="0"/>
              <w:bottom w:val="single" w:color="000000" w:sz="4" w:space="0"/>
            </w:tcBorders>
          </w:tcPr>
          <w:p w14:paraId="76A3CDCD">
            <w:pPr>
              <w:pStyle w:val="15"/>
              <w:bidi w:val="0"/>
              <w:jc w:val="left"/>
              <w:rPr>
                <w:rFonts w:hint="eastAsia" w:ascii="微软雅黑" w:hAnsi="微软雅黑" w:eastAsia="微软雅黑" w:cs="微软雅黑"/>
              </w:rPr>
            </w:pPr>
            <w:r>
              <w:rPr>
                <w:rFonts w:hint="eastAsia" w:ascii="微软雅黑" w:hAnsi="微软雅黑" w:eastAsia="微软雅黑" w:cs="微软雅黑"/>
              </w:rPr>
              <w:t>发布跑腿订单</w:t>
            </w:r>
          </w:p>
        </w:tc>
        <w:tc>
          <w:tcPr>
            <w:tcW w:w="2409" w:type="dxa"/>
            <w:tcBorders>
              <w:left w:val="single" w:color="000000" w:sz="4" w:space="0"/>
              <w:bottom w:val="single" w:color="000000" w:sz="4" w:space="0"/>
            </w:tcBorders>
          </w:tcPr>
          <w:p w14:paraId="7B8915EF">
            <w:pPr>
              <w:pStyle w:val="15"/>
              <w:bidi w:val="0"/>
              <w:jc w:val="left"/>
              <w:rPr>
                <w:rFonts w:hint="eastAsia" w:ascii="微软雅黑" w:hAnsi="微软雅黑" w:eastAsia="微软雅黑" w:cs="微软雅黑"/>
              </w:rPr>
            </w:pPr>
            <w:r>
              <w:rPr>
                <w:rFonts w:hint="eastAsia" w:ascii="微软雅黑" w:hAnsi="微软雅黑" w:eastAsia="微软雅黑" w:cs="微软雅黑"/>
              </w:rPr>
              <w:t>POST</w:t>
            </w:r>
          </w:p>
        </w:tc>
        <w:tc>
          <w:tcPr>
            <w:tcW w:w="2410" w:type="dxa"/>
            <w:tcBorders>
              <w:left w:val="single" w:color="000000" w:sz="4" w:space="0"/>
              <w:bottom w:val="single" w:color="000000" w:sz="4" w:space="0"/>
              <w:right w:val="single" w:color="000000" w:sz="4" w:space="0"/>
            </w:tcBorders>
          </w:tcPr>
          <w:p w14:paraId="4B465DFD">
            <w:pPr>
              <w:pStyle w:val="15"/>
              <w:bidi w:val="0"/>
              <w:jc w:val="left"/>
              <w:rPr>
                <w:rFonts w:hint="eastAsia" w:ascii="微软雅黑" w:hAnsi="微软雅黑" w:eastAsia="微软雅黑" w:cs="微软雅黑"/>
              </w:rPr>
            </w:pPr>
            <w:r>
              <w:rPr>
                <w:rFonts w:hint="eastAsia" w:ascii="微软雅黑" w:hAnsi="微软雅黑" w:eastAsia="微软雅黑" w:cs="微软雅黑"/>
              </w:rPr>
              <w:t>/api/runner/create</w:t>
            </w:r>
          </w:p>
        </w:tc>
      </w:tr>
      <w:tr w14:paraId="019CE12A">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303DBF54">
            <w:pPr>
              <w:pStyle w:val="15"/>
              <w:bidi w:val="0"/>
              <w:jc w:val="left"/>
              <w:rPr>
                <w:rFonts w:hint="eastAsia" w:ascii="微软雅黑" w:hAnsi="微软雅黑" w:eastAsia="微软雅黑" w:cs="微软雅黑"/>
              </w:rPr>
            </w:pPr>
          </w:p>
        </w:tc>
        <w:tc>
          <w:tcPr>
            <w:tcW w:w="2410" w:type="dxa"/>
            <w:tcBorders>
              <w:left w:val="single" w:color="000000" w:sz="4" w:space="0"/>
              <w:bottom w:val="single" w:color="000000" w:sz="4" w:space="0"/>
            </w:tcBorders>
          </w:tcPr>
          <w:p w14:paraId="06DA5A44">
            <w:pPr>
              <w:pStyle w:val="15"/>
              <w:bidi w:val="0"/>
              <w:jc w:val="left"/>
              <w:rPr>
                <w:rFonts w:hint="eastAsia" w:ascii="微软雅黑" w:hAnsi="微软雅黑" w:eastAsia="微软雅黑" w:cs="微软雅黑"/>
              </w:rPr>
            </w:pPr>
            <w:r>
              <w:rPr>
                <w:rFonts w:hint="eastAsia" w:ascii="微软雅黑" w:hAnsi="微软雅黑" w:eastAsia="微软雅黑" w:cs="微软雅黑"/>
              </w:rPr>
              <w:t>跑腿订单抢单</w:t>
            </w:r>
          </w:p>
        </w:tc>
        <w:tc>
          <w:tcPr>
            <w:tcW w:w="2409" w:type="dxa"/>
            <w:tcBorders>
              <w:left w:val="single" w:color="000000" w:sz="4" w:space="0"/>
              <w:bottom w:val="single" w:color="000000" w:sz="4" w:space="0"/>
            </w:tcBorders>
          </w:tcPr>
          <w:p w14:paraId="53A9790E">
            <w:pPr>
              <w:pStyle w:val="15"/>
              <w:bidi w:val="0"/>
              <w:jc w:val="left"/>
              <w:rPr>
                <w:rFonts w:hint="eastAsia" w:ascii="微软雅黑" w:hAnsi="微软雅黑" w:eastAsia="微软雅黑" w:cs="微软雅黑"/>
              </w:rPr>
            </w:pPr>
            <w:r>
              <w:rPr>
                <w:rFonts w:hint="eastAsia" w:ascii="微软雅黑" w:hAnsi="微软雅黑" w:eastAsia="微软雅黑" w:cs="微软雅黑"/>
              </w:rPr>
              <w:t>POST</w:t>
            </w:r>
          </w:p>
        </w:tc>
        <w:tc>
          <w:tcPr>
            <w:tcW w:w="2410" w:type="dxa"/>
            <w:tcBorders>
              <w:left w:val="single" w:color="000000" w:sz="4" w:space="0"/>
              <w:bottom w:val="single" w:color="000000" w:sz="4" w:space="0"/>
              <w:right w:val="single" w:color="000000" w:sz="4" w:space="0"/>
            </w:tcBorders>
          </w:tcPr>
          <w:p w14:paraId="11CB7F66">
            <w:pPr>
              <w:pStyle w:val="15"/>
              <w:bidi w:val="0"/>
              <w:jc w:val="left"/>
              <w:rPr>
                <w:rFonts w:hint="eastAsia" w:ascii="微软雅黑" w:hAnsi="微软雅黑" w:eastAsia="微软雅黑" w:cs="微软雅黑"/>
              </w:rPr>
            </w:pPr>
            <w:r>
              <w:rPr>
                <w:rFonts w:hint="eastAsia" w:ascii="微软雅黑" w:hAnsi="微软雅黑" w:eastAsia="微软雅黑" w:cs="微软雅黑"/>
              </w:rPr>
              <w:t>/api/runner/accept</w:t>
            </w:r>
          </w:p>
        </w:tc>
      </w:tr>
    </w:tbl>
    <w:p w14:paraId="1D0C55C4">
      <w:pPr>
        <w:pStyle w:val="4"/>
        <w:bidi w:val="0"/>
        <w:jc w:val="left"/>
        <w:rPr>
          <w:rFonts w:hint="eastAsia" w:ascii="微软雅黑" w:hAnsi="微软雅黑" w:eastAsia="微软雅黑" w:cs="微软雅黑"/>
        </w:rPr>
      </w:pPr>
    </w:p>
    <w:p w14:paraId="7AC54A69">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5.3.2 </w:t>
      </w:r>
      <w:r>
        <w:rPr>
          <w:rFonts w:hint="eastAsia" w:ascii="微软雅黑" w:hAnsi="微软雅黑" w:eastAsia="微软雅黑" w:cs="微软雅黑"/>
        </w:rPr>
        <w:t>数据驱动测试用例示例</w:t>
      </w:r>
    </w:p>
    <w:p w14:paraId="2FA0F19F">
      <w:pPr>
        <w:pStyle w:val="4"/>
        <w:bidi w:val="0"/>
        <w:jc w:val="left"/>
        <w:rPr>
          <w:rFonts w:hint="eastAsia" w:ascii="微软雅黑" w:hAnsi="微软雅黑" w:eastAsia="微软雅黑" w:cs="微软雅黑"/>
        </w:rPr>
      </w:pPr>
      <w:r>
        <w:rPr>
          <w:rFonts w:hint="eastAsia" w:ascii="微软雅黑" w:hAnsi="微软雅黑" w:eastAsia="微软雅黑" w:cs="微软雅黑"/>
        </w:rPr>
        <w:t>以用户登录接口为例，使用 YAML 文件存储测试数据：</w:t>
      </w:r>
    </w:p>
    <w:p w14:paraId="126C513F">
      <w:pPr>
        <w:pStyle w:val="4"/>
        <w:bidi w:val="0"/>
        <w:jc w:val="left"/>
        <w:rPr>
          <w:rFonts w:hint="eastAsia" w:ascii="微软雅黑" w:hAnsi="微软雅黑" w:eastAsia="微软雅黑" w:cs="微软雅黑"/>
        </w:rPr>
      </w:pPr>
      <w:r>
        <w:rPr>
          <w:rFonts w:hint="eastAsia" w:ascii="微软雅黑" w:hAnsi="微软雅黑" w:eastAsia="微软雅黑" w:cs="微软雅黑"/>
          <w:b/>
        </w:rPr>
        <w:t>user_test_data.yaml</w:t>
      </w:r>
      <w:r>
        <w:rPr>
          <w:rFonts w:hint="eastAsia" w:ascii="微软雅黑" w:hAnsi="微软雅黑" w:eastAsia="微软雅黑" w:cs="微软雅黑"/>
        </w:rPr>
        <w:t>：</w:t>
      </w:r>
    </w:p>
    <w:p w14:paraId="49BF7C98">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test_login:</w:t>
      </w:r>
      <w:r>
        <w:rPr>
          <w:rFonts w:hint="eastAsia" w:ascii="微软雅黑" w:hAnsi="微软雅黑" w:eastAsia="微软雅黑" w:cs="微软雅黑"/>
        </w:rPr>
        <w:br w:type="textWrapping"/>
      </w:r>
      <w:r>
        <w:rPr>
          <w:rFonts w:hint="eastAsia" w:ascii="微软雅黑" w:hAnsi="微软雅黑" w:eastAsia="微软雅黑" w:cs="微软雅黑"/>
        </w:rPr>
        <w:t xml:space="preserve">  - name: 正常登录</w:t>
      </w:r>
      <w:r>
        <w:rPr>
          <w:rFonts w:hint="eastAsia" w:ascii="微软雅黑" w:hAnsi="微软雅黑" w:eastAsia="微软雅黑" w:cs="微软雅黑"/>
        </w:rPr>
        <w:br w:type="textWrapping"/>
      </w:r>
      <w:r>
        <w:rPr>
          <w:rFonts w:hint="eastAsia" w:ascii="微软雅黑" w:hAnsi="微软雅黑" w:eastAsia="微软雅黑" w:cs="微软雅黑"/>
        </w:rPr>
        <w:t xml:space="preserve">    phone: "13800138000"</w:t>
      </w:r>
      <w:r>
        <w:rPr>
          <w:rFonts w:hint="eastAsia" w:ascii="微软雅黑" w:hAnsi="微软雅黑" w:eastAsia="微软雅黑" w:cs="微软雅黑"/>
        </w:rPr>
        <w:br w:type="textWrapping"/>
      </w:r>
      <w:r>
        <w:rPr>
          <w:rFonts w:hint="eastAsia" w:ascii="微软雅黑" w:hAnsi="微软雅黑" w:eastAsia="微软雅黑" w:cs="微软雅黑"/>
        </w:rPr>
        <w:t xml:space="preserve">    code: "123456"</w:t>
      </w:r>
      <w:r>
        <w:rPr>
          <w:rFonts w:hint="eastAsia" w:ascii="微软雅黑" w:hAnsi="微软雅黑" w:eastAsia="微软雅黑" w:cs="微软雅黑"/>
        </w:rPr>
        <w:br w:type="textWrapping"/>
      </w:r>
      <w:r>
        <w:rPr>
          <w:rFonts w:hint="eastAsia" w:ascii="微软雅黑" w:hAnsi="微软雅黑" w:eastAsia="微软雅黑" w:cs="微软雅黑"/>
        </w:rPr>
        <w:t xml:space="preserve">    expected:</w:t>
      </w:r>
      <w:r>
        <w:rPr>
          <w:rFonts w:hint="eastAsia" w:ascii="微软雅黑" w:hAnsi="微软雅黑" w:eastAsia="微软雅黑" w:cs="微软雅黑"/>
        </w:rPr>
        <w:br w:type="textWrapping"/>
      </w:r>
      <w:r>
        <w:rPr>
          <w:rFonts w:hint="eastAsia" w:ascii="微软雅黑" w:hAnsi="微软雅黑" w:eastAsia="微软雅黑" w:cs="微软雅黑"/>
        </w:rPr>
        <w:t xml:space="preserve">      code: 200</w:t>
      </w:r>
      <w:r>
        <w:rPr>
          <w:rFonts w:hint="eastAsia" w:ascii="微软雅黑" w:hAnsi="微软雅黑" w:eastAsia="微软雅黑" w:cs="微软雅黑"/>
        </w:rPr>
        <w:br w:type="textWrapping"/>
      </w:r>
      <w:r>
        <w:rPr>
          <w:rFonts w:hint="eastAsia" w:ascii="微软雅黑" w:hAnsi="微软雅黑" w:eastAsia="微软雅黑" w:cs="微软雅黑"/>
        </w:rPr>
        <w:t xml:space="preserve">      message: "登录成功"</w:t>
      </w:r>
      <w:r>
        <w:rPr>
          <w:rFonts w:hint="eastAsia" w:ascii="微软雅黑" w:hAnsi="微软雅黑" w:eastAsia="微软雅黑" w:cs="微软雅黑"/>
        </w:rPr>
        <w:br w:type="textWrapping"/>
      </w:r>
      <w:r>
        <w:rPr>
          <w:rFonts w:hint="eastAsia" w:ascii="微软雅黑" w:hAnsi="微软雅黑" w:eastAsia="微软雅黑" w:cs="微软雅黑"/>
        </w:rPr>
        <w:t xml:space="preserve">      data:</w:t>
      </w:r>
      <w:r>
        <w:rPr>
          <w:rFonts w:hint="eastAsia" w:ascii="微软雅黑" w:hAnsi="微软雅黑" w:eastAsia="微软雅黑" w:cs="微软雅黑"/>
        </w:rPr>
        <w:br w:type="textWrapping"/>
      </w:r>
      <w:r>
        <w:rPr>
          <w:rFonts w:hint="eastAsia" w:ascii="微软雅黑" w:hAnsi="微软雅黑" w:eastAsia="微软雅黑" w:cs="微软雅黑"/>
        </w:rPr>
        <w:t xml:space="preserve">        token: not_null</w:t>
      </w:r>
      <w:r>
        <w:rPr>
          <w:rFonts w:hint="eastAsia" w:ascii="微软雅黑" w:hAnsi="微软雅黑" w:eastAsia="微软雅黑" w:cs="微软雅黑"/>
        </w:rPr>
        <w:br w:type="textWrapping"/>
      </w:r>
      <w:r>
        <w:rPr>
          <w:rFonts w:hint="eastAsia" w:ascii="微软雅黑" w:hAnsi="微软雅黑" w:eastAsia="微软雅黑" w:cs="微软雅黑"/>
        </w:rPr>
        <w:t xml:space="preserve">        userInfo: not_null</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 name: 验证码错误登录</w:t>
      </w:r>
      <w:r>
        <w:rPr>
          <w:rFonts w:hint="eastAsia" w:ascii="微软雅黑" w:hAnsi="微软雅黑" w:eastAsia="微软雅黑" w:cs="微软雅黑"/>
        </w:rPr>
        <w:br w:type="textWrapping"/>
      </w:r>
      <w:r>
        <w:rPr>
          <w:rFonts w:hint="eastAsia" w:ascii="微软雅黑" w:hAnsi="微软雅黑" w:eastAsia="微软雅黑" w:cs="微软雅黑"/>
        </w:rPr>
        <w:t xml:space="preserve">    phone: "13800138000"</w:t>
      </w:r>
      <w:r>
        <w:rPr>
          <w:rFonts w:hint="eastAsia" w:ascii="微软雅黑" w:hAnsi="微软雅黑" w:eastAsia="微软雅黑" w:cs="微软雅黑"/>
        </w:rPr>
        <w:br w:type="textWrapping"/>
      </w:r>
      <w:r>
        <w:rPr>
          <w:rFonts w:hint="eastAsia" w:ascii="微软雅黑" w:hAnsi="微软雅黑" w:eastAsia="微软雅黑" w:cs="微软雅黑"/>
        </w:rPr>
        <w:t xml:space="preserve">    code: "654321"</w:t>
      </w:r>
      <w:r>
        <w:rPr>
          <w:rFonts w:hint="eastAsia" w:ascii="微软雅黑" w:hAnsi="微软雅黑" w:eastAsia="微软雅黑" w:cs="微软雅黑"/>
        </w:rPr>
        <w:br w:type="textWrapping"/>
      </w:r>
      <w:r>
        <w:rPr>
          <w:rFonts w:hint="eastAsia" w:ascii="微软雅黑" w:hAnsi="微软雅黑" w:eastAsia="微软雅黑" w:cs="微软雅黑"/>
        </w:rPr>
        <w:t xml:space="preserve">    expected:</w:t>
      </w:r>
      <w:r>
        <w:rPr>
          <w:rFonts w:hint="eastAsia" w:ascii="微软雅黑" w:hAnsi="微软雅黑" w:eastAsia="微软雅黑" w:cs="微软雅黑"/>
        </w:rPr>
        <w:br w:type="textWrapping"/>
      </w:r>
      <w:r>
        <w:rPr>
          <w:rFonts w:hint="eastAsia" w:ascii="微软雅黑" w:hAnsi="微软雅黑" w:eastAsia="微软雅黑" w:cs="微软雅黑"/>
        </w:rPr>
        <w:t xml:space="preserve">      code: 401</w:t>
      </w:r>
      <w:r>
        <w:rPr>
          <w:rFonts w:hint="eastAsia" w:ascii="微软雅黑" w:hAnsi="微软雅黑" w:eastAsia="微软雅黑" w:cs="微软雅黑"/>
        </w:rPr>
        <w:br w:type="textWrapping"/>
      </w:r>
      <w:r>
        <w:rPr>
          <w:rFonts w:hint="eastAsia" w:ascii="微软雅黑" w:hAnsi="微软雅黑" w:eastAsia="微软雅黑" w:cs="微软雅黑"/>
        </w:rPr>
        <w:t xml:space="preserve">      message: "验证码错误"</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 name: 手机号不存在</w:t>
      </w:r>
      <w:r>
        <w:rPr>
          <w:rFonts w:hint="eastAsia" w:ascii="微软雅黑" w:hAnsi="微软雅黑" w:eastAsia="微软雅黑" w:cs="微软雅黑"/>
        </w:rPr>
        <w:br w:type="textWrapping"/>
      </w:r>
      <w:r>
        <w:rPr>
          <w:rFonts w:hint="eastAsia" w:ascii="微软雅黑" w:hAnsi="微软雅黑" w:eastAsia="微软雅黑" w:cs="微软雅黑"/>
        </w:rPr>
        <w:t xml:space="preserve">    phone: "13900139000"</w:t>
      </w:r>
      <w:r>
        <w:rPr>
          <w:rFonts w:hint="eastAsia" w:ascii="微软雅黑" w:hAnsi="微软雅黑" w:eastAsia="微软雅黑" w:cs="微软雅黑"/>
        </w:rPr>
        <w:br w:type="textWrapping"/>
      </w:r>
      <w:r>
        <w:rPr>
          <w:rFonts w:hint="eastAsia" w:ascii="微软雅黑" w:hAnsi="微软雅黑" w:eastAsia="微软雅黑" w:cs="微软雅黑"/>
        </w:rPr>
        <w:t xml:space="preserve">    code: "123456"</w:t>
      </w:r>
      <w:r>
        <w:rPr>
          <w:rFonts w:hint="eastAsia" w:ascii="微软雅黑" w:hAnsi="微软雅黑" w:eastAsia="微软雅黑" w:cs="微软雅黑"/>
        </w:rPr>
        <w:br w:type="textWrapping"/>
      </w:r>
      <w:r>
        <w:rPr>
          <w:rFonts w:hint="eastAsia" w:ascii="微软雅黑" w:hAnsi="微软雅黑" w:eastAsia="微软雅黑" w:cs="微软雅黑"/>
        </w:rPr>
        <w:t xml:space="preserve">    expected:</w:t>
      </w:r>
      <w:r>
        <w:rPr>
          <w:rFonts w:hint="eastAsia" w:ascii="微软雅黑" w:hAnsi="微软雅黑" w:eastAsia="微软雅黑" w:cs="微软雅黑"/>
        </w:rPr>
        <w:br w:type="textWrapping"/>
      </w:r>
      <w:r>
        <w:rPr>
          <w:rFonts w:hint="eastAsia" w:ascii="微软雅黑" w:hAnsi="微软雅黑" w:eastAsia="微软雅黑" w:cs="微软雅黑"/>
        </w:rPr>
        <w:t xml:space="preserve">      code: 404</w:t>
      </w:r>
      <w:r>
        <w:rPr>
          <w:rFonts w:hint="eastAsia" w:ascii="微软雅黑" w:hAnsi="微软雅黑" w:eastAsia="微软雅黑" w:cs="微软雅黑"/>
        </w:rPr>
        <w:br w:type="textWrapping"/>
      </w:r>
      <w:r>
        <w:rPr>
          <w:rFonts w:hint="eastAsia" w:ascii="微软雅黑" w:hAnsi="微软雅黑" w:eastAsia="微软雅黑" w:cs="微软雅黑"/>
        </w:rPr>
        <w:t xml:space="preserve">      message: "用户不存在"</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 name: 空手机号登录</w:t>
      </w:r>
      <w:r>
        <w:rPr>
          <w:rFonts w:hint="eastAsia" w:ascii="微软雅黑" w:hAnsi="微软雅黑" w:eastAsia="微软雅黑" w:cs="微软雅黑"/>
        </w:rPr>
        <w:br w:type="textWrapping"/>
      </w:r>
      <w:r>
        <w:rPr>
          <w:rFonts w:hint="eastAsia" w:ascii="微软雅黑" w:hAnsi="微软雅黑" w:eastAsia="微软雅黑" w:cs="微软雅黑"/>
        </w:rPr>
        <w:t xml:space="preserve">    phone: ""</w:t>
      </w:r>
      <w:r>
        <w:rPr>
          <w:rFonts w:hint="eastAsia" w:ascii="微软雅黑" w:hAnsi="微软雅黑" w:eastAsia="微软雅黑" w:cs="微软雅黑"/>
        </w:rPr>
        <w:br w:type="textWrapping"/>
      </w:r>
      <w:r>
        <w:rPr>
          <w:rFonts w:hint="eastAsia" w:ascii="微软雅黑" w:hAnsi="微软雅黑" w:eastAsia="微软雅黑" w:cs="微软雅黑"/>
        </w:rPr>
        <w:t xml:space="preserve">    code: "123456"</w:t>
      </w:r>
      <w:r>
        <w:rPr>
          <w:rFonts w:hint="eastAsia" w:ascii="微软雅黑" w:hAnsi="微软雅黑" w:eastAsia="微软雅黑" w:cs="微软雅黑"/>
        </w:rPr>
        <w:br w:type="textWrapping"/>
      </w:r>
      <w:r>
        <w:rPr>
          <w:rFonts w:hint="eastAsia" w:ascii="微软雅黑" w:hAnsi="微软雅黑" w:eastAsia="微软雅黑" w:cs="微软雅黑"/>
        </w:rPr>
        <w:t xml:space="preserve">    expected:</w:t>
      </w:r>
      <w:r>
        <w:rPr>
          <w:rFonts w:hint="eastAsia" w:ascii="微软雅黑" w:hAnsi="微软雅黑" w:eastAsia="微软雅黑" w:cs="微软雅黑"/>
        </w:rPr>
        <w:br w:type="textWrapping"/>
      </w:r>
      <w:r>
        <w:rPr>
          <w:rFonts w:hint="eastAsia" w:ascii="微软雅黑" w:hAnsi="微软雅黑" w:eastAsia="微软雅黑" w:cs="微软雅黑"/>
        </w:rPr>
        <w:t xml:space="preserve">      code: 400</w:t>
      </w:r>
      <w:r>
        <w:rPr>
          <w:rFonts w:hint="eastAsia" w:ascii="微软雅黑" w:hAnsi="微软雅黑" w:eastAsia="微软雅黑" w:cs="微软雅黑"/>
        </w:rPr>
        <w:br w:type="textWrapping"/>
      </w:r>
      <w:r>
        <w:rPr>
          <w:rFonts w:hint="eastAsia" w:ascii="微软雅黑" w:hAnsi="微软雅黑" w:eastAsia="微软雅黑" w:cs="微软雅黑"/>
        </w:rPr>
        <w:t xml:space="preserve">      message: "手机号不能为空"</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 name: 空验证码登录</w:t>
      </w:r>
      <w:r>
        <w:rPr>
          <w:rFonts w:hint="eastAsia" w:ascii="微软雅黑" w:hAnsi="微软雅黑" w:eastAsia="微软雅黑" w:cs="微软雅黑"/>
        </w:rPr>
        <w:br w:type="textWrapping"/>
      </w:r>
      <w:r>
        <w:rPr>
          <w:rFonts w:hint="eastAsia" w:ascii="微软雅黑" w:hAnsi="微软雅黑" w:eastAsia="微软雅黑" w:cs="微软雅黑"/>
        </w:rPr>
        <w:t xml:space="preserve">    phone: "13800138000"</w:t>
      </w:r>
      <w:r>
        <w:rPr>
          <w:rFonts w:hint="eastAsia" w:ascii="微软雅黑" w:hAnsi="微软雅黑" w:eastAsia="微软雅黑" w:cs="微软雅黑"/>
        </w:rPr>
        <w:br w:type="textWrapping"/>
      </w:r>
      <w:r>
        <w:rPr>
          <w:rFonts w:hint="eastAsia" w:ascii="微软雅黑" w:hAnsi="微软雅黑" w:eastAsia="微软雅黑" w:cs="微软雅黑"/>
        </w:rPr>
        <w:t xml:space="preserve">    code: ""</w:t>
      </w:r>
      <w:r>
        <w:rPr>
          <w:rFonts w:hint="eastAsia" w:ascii="微软雅黑" w:hAnsi="微软雅黑" w:eastAsia="微软雅黑" w:cs="微软雅黑"/>
        </w:rPr>
        <w:br w:type="textWrapping"/>
      </w:r>
      <w:r>
        <w:rPr>
          <w:rFonts w:hint="eastAsia" w:ascii="微软雅黑" w:hAnsi="微软雅黑" w:eastAsia="微软雅黑" w:cs="微软雅黑"/>
        </w:rPr>
        <w:t xml:space="preserve">    expected:</w:t>
      </w:r>
      <w:r>
        <w:rPr>
          <w:rFonts w:hint="eastAsia" w:ascii="微软雅黑" w:hAnsi="微软雅黑" w:eastAsia="微软雅黑" w:cs="微软雅黑"/>
        </w:rPr>
        <w:br w:type="textWrapping"/>
      </w:r>
      <w:r>
        <w:rPr>
          <w:rFonts w:hint="eastAsia" w:ascii="微软雅黑" w:hAnsi="微软雅黑" w:eastAsia="微软雅黑" w:cs="微软雅黑"/>
        </w:rPr>
        <w:t xml:space="preserve">      code: 400</w:t>
      </w:r>
      <w:r>
        <w:rPr>
          <w:rFonts w:hint="eastAsia" w:ascii="微软雅黑" w:hAnsi="微软雅黑" w:eastAsia="微软雅黑" w:cs="微软雅黑"/>
        </w:rPr>
        <w:br w:type="textWrapping"/>
      </w:r>
      <w:r>
        <w:rPr>
          <w:rFonts w:hint="eastAsia" w:ascii="微软雅黑" w:hAnsi="微软雅黑" w:eastAsia="微软雅黑" w:cs="微软雅黑"/>
        </w:rPr>
        <w:t xml:space="preserve">      message: "验证码不能为空"</w:t>
      </w:r>
    </w:p>
    <w:p w14:paraId="3779176A">
      <w:pPr>
        <w:pStyle w:val="4"/>
        <w:bidi w:val="0"/>
        <w:jc w:val="left"/>
        <w:rPr>
          <w:rFonts w:hint="eastAsia" w:ascii="微软雅黑" w:hAnsi="微软雅黑" w:eastAsia="微软雅黑" w:cs="微软雅黑"/>
        </w:rPr>
      </w:pPr>
      <w:r>
        <w:rPr>
          <w:rFonts w:hint="eastAsia" w:ascii="微软雅黑" w:hAnsi="微软雅黑" w:eastAsia="微软雅黑" w:cs="微软雅黑"/>
          <w:b/>
        </w:rPr>
        <w:t>test_user.py</w:t>
      </w:r>
      <w:r>
        <w:rPr>
          <w:rFonts w:hint="eastAsia" w:ascii="微软雅黑" w:hAnsi="微软雅黑" w:eastAsia="微软雅黑" w:cs="微软雅黑"/>
        </w:rPr>
        <w:t>（测试用例）：</w:t>
      </w:r>
    </w:p>
    <w:p w14:paraId="23EAAB27">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import pytest</w:t>
      </w:r>
      <w:r>
        <w:rPr>
          <w:rFonts w:hint="eastAsia" w:ascii="微软雅黑" w:hAnsi="微软雅黑" w:eastAsia="微软雅黑" w:cs="微软雅黑"/>
        </w:rPr>
        <w:br w:type="textWrapping"/>
      </w:r>
      <w:r>
        <w:rPr>
          <w:rFonts w:hint="eastAsia" w:ascii="微软雅黑" w:hAnsi="微软雅黑" w:eastAsia="微软雅黑" w:cs="微软雅黑"/>
        </w:rPr>
        <w:t>import allure</w:t>
      </w:r>
      <w:r>
        <w:rPr>
          <w:rFonts w:hint="eastAsia" w:ascii="微软雅黑" w:hAnsi="微软雅黑" w:eastAsia="微软雅黑" w:cs="微软雅黑"/>
        </w:rPr>
        <w:br w:type="textWrapping"/>
      </w:r>
      <w:r>
        <w:rPr>
          <w:rFonts w:hint="eastAsia" w:ascii="微软雅黑" w:hAnsi="微软雅黑" w:eastAsia="微软雅黑" w:cs="微软雅黑"/>
        </w:rPr>
        <w:t>from common.request_util import RequestUtil</w:t>
      </w:r>
      <w:r>
        <w:rPr>
          <w:rFonts w:hint="eastAsia" w:ascii="微软雅黑" w:hAnsi="微软雅黑" w:eastAsia="微软雅黑" w:cs="微软雅黑"/>
        </w:rPr>
        <w:br w:type="textWrapping"/>
      </w:r>
      <w:r>
        <w:rPr>
          <w:rFonts w:hint="eastAsia" w:ascii="微软雅黑" w:hAnsi="微软雅黑" w:eastAsia="微软雅黑" w:cs="微软雅黑"/>
        </w:rPr>
        <w:t>from common.assert_util import AssertUtil</w:t>
      </w:r>
      <w:r>
        <w:rPr>
          <w:rFonts w:hint="eastAsia" w:ascii="微软雅黑" w:hAnsi="微软雅黑" w:eastAsia="微软雅黑" w:cs="微软雅黑"/>
        </w:rPr>
        <w:br w:type="textWrapping"/>
      </w:r>
      <w:r>
        <w:rPr>
          <w:rFonts w:hint="eastAsia" w:ascii="微软雅黑" w:hAnsi="微软雅黑" w:eastAsia="微软雅黑" w:cs="微软雅黑"/>
        </w:rPr>
        <w:t>from common.yaml_util import YamlUtil</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t>@allure.feature("用户模块")</w:t>
      </w:r>
      <w:r>
        <w:rPr>
          <w:rFonts w:hint="eastAsia" w:ascii="微软雅黑" w:hAnsi="微软雅黑" w:eastAsia="微软雅黑" w:cs="微软雅黑"/>
        </w:rPr>
        <w:br w:type="textWrapping"/>
      </w:r>
      <w:r>
        <w:rPr>
          <w:rFonts w:hint="eastAsia" w:ascii="微软雅黑" w:hAnsi="微软雅黑" w:eastAsia="微软雅黑" w:cs="微软雅黑"/>
        </w:rPr>
        <w:t>class TestUser:</w:t>
      </w:r>
      <w:r>
        <w:rPr>
          <w:rFonts w:hint="eastAsia" w:ascii="微软雅黑" w:hAnsi="微软雅黑" w:eastAsia="微软雅黑" w:cs="微软雅黑"/>
        </w:rPr>
        <w:br w:type="textWrapping"/>
      </w:r>
      <w:r>
        <w:rPr>
          <w:rFonts w:hint="eastAsia" w:ascii="微软雅黑" w:hAnsi="微软雅黑" w:eastAsia="微软雅黑" w:cs="微软雅黑"/>
        </w:rPr>
        <w:t xml:space="preserve">    def setup_class(self):</w:t>
      </w:r>
      <w:r>
        <w:rPr>
          <w:rFonts w:hint="eastAsia" w:ascii="微软雅黑" w:hAnsi="微软雅黑" w:eastAsia="微软雅黑" w:cs="微软雅黑"/>
        </w:rPr>
        <w:br w:type="textWrapping"/>
      </w:r>
      <w:r>
        <w:rPr>
          <w:rFonts w:hint="eastAsia" w:ascii="微软雅黑" w:hAnsi="微软雅黑" w:eastAsia="微软雅黑" w:cs="微软雅黑"/>
        </w:rPr>
        <w:t xml:space="preserve">        self.request_util = RequestUtil()</w:t>
      </w:r>
      <w:r>
        <w:rPr>
          <w:rFonts w:hint="eastAsia" w:ascii="微软雅黑" w:hAnsi="微软雅黑" w:eastAsia="微软雅黑" w:cs="微软雅黑"/>
        </w:rPr>
        <w:br w:type="textWrapping"/>
      </w:r>
      <w:r>
        <w:rPr>
          <w:rFonts w:hint="eastAsia" w:ascii="微软雅黑" w:hAnsi="微软雅黑" w:eastAsia="微软雅黑" w:cs="微软雅黑"/>
        </w:rPr>
        <w:t xml:space="preserve">        self.yaml_util = YamlUtil()</w:t>
      </w:r>
      <w:r>
        <w:rPr>
          <w:rFonts w:hint="eastAsia" w:ascii="微软雅黑" w:hAnsi="微软雅黑" w:eastAsia="微软雅黑" w:cs="微软雅黑"/>
        </w:rPr>
        <w:br w:type="textWrapping"/>
      </w:r>
      <w:r>
        <w:rPr>
          <w:rFonts w:hint="eastAsia" w:ascii="微软雅黑" w:hAnsi="微软雅黑" w:eastAsia="微软雅黑" w:cs="微软雅黑"/>
        </w:rPr>
        <w:t xml:space="preserve">        self.test_data = self.yaml_util.read_yaml("data/user_test_data.yaml")</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@allure.story("用户登录接口")</w:t>
      </w:r>
      <w:r>
        <w:rPr>
          <w:rFonts w:hint="eastAsia" w:ascii="微软雅黑" w:hAnsi="微软雅黑" w:eastAsia="微软雅黑" w:cs="微软雅黑"/>
        </w:rPr>
        <w:br w:type="textWrapping"/>
      </w:r>
      <w:r>
        <w:rPr>
          <w:rFonts w:hint="eastAsia" w:ascii="微软雅黑" w:hAnsi="微软雅黑" w:eastAsia="微软雅黑" w:cs="微软雅黑"/>
        </w:rPr>
        <w:t xml:space="preserve">    @pytest.mark.parametrize("case", self.test_data["test_login"])</w:t>
      </w:r>
      <w:r>
        <w:rPr>
          <w:rFonts w:hint="eastAsia" w:ascii="微软雅黑" w:hAnsi="微软雅黑" w:eastAsia="微软雅黑" w:cs="微软雅黑"/>
        </w:rPr>
        <w:br w:type="textWrapping"/>
      </w:r>
      <w:r>
        <w:rPr>
          <w:rFonts w:hint="eastAsia" w:ascii="微软雅黑" w:hAnsi="微软雅黑" w:eastAsia="微软雅黑" w:cs="微软雅黑"/>
        </w:rPr>
        <w:t xml:space="preserve">    def test_login(self, case):</w:t>
      </w:r>
      <w:r>
        <w:rPr>
          <w:rFonts w:hint="eastAsia" w:ascii="微软雅黑" w:hAnsi="微软雅黑" w:eastAsia="微软雅黑" w:cs="微软雅黑"/>
        </w:rPr>
        <w:br w:type="textWrapping"/>
      </w:r>
      <w:r>
        <w:rPr>
          <w:rFonts w:hint="eastAsia" w:ascii="微软雅黑" w:hAnsi="微软雅黑" w:eastAsia="微软雅黑" w:cs="微软雅黑"/>
        </w:rPr>
        <w:t xml:space="preserve">        allure.dynamic.title(case["name"])</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 发送请求</w:t>
      </w:r>
      <w:r>
        <w:rPr>
          <w:rFonts w:hint="eastAsia" w:ascii="微软雅黑" w:hAnsi="微软雅黑" w:eastAsia="微软雅黑" w:cs="微软雅黑"/>
        </w:rPr>
        <w:br w:type="textWrapping"/>
      </w:r>
      <w:r>
        <w:rPr>
          <w:rFonts w:hint="eastAsia" w:ascii="微软雅黑" w:hAnsi="微软雅黑" w:eastAsia="微软雅黑" w:cs="微软雅黑"/>
        </w:rPr>
        <w:t xml:space="preserve">        response = self.request_util.send_request(</w:t>
      </w:r>
      <w:r>
        <w:rPr>
          <w:rFonts w:hint="eastAsia" w:ascii="微软雅黑" w:hAnsi="微软雅黑" w:eastAsia="微软雅黑" w:cs="微软雅黑"/>
        </w:rPr>
        <w:br w:type="textWrapping"/>
      </w:r>
      <w:r>
        <w:rPr>
          <w:rFonts w:hint="eastAsia" w:ascii="微软雅黑" w:hAnsi="微软雅黑" w:eastAsia="微软雅黑" w:cs="微软雅黑"/>
        </w:rPr>
        <w:t xml:space="preserve">            method="POST",</w:t>
      </w:r>
      <w:r>
        <w:rPr>
          <w:rFonts w:hint="eastAsia" w:ascii="微软雅黑" w:hAnsi="微软雅黑" w:eastAsia="微软雅黑" w:cs="微软雅黑"/>
        </w:rPr>
        <w:br w:type="textWrapping"/>
      </w:r>
      <w:r>
        <w:rPr>
          <w:rFonts w:hint="eastAsia" w:ascii="微软雅黑" w:hAnsi="微软雅黑" w:eastAsia="微软雅黑" w:cs="微软雅黑"/>
        </w:rPr>
        <w:t xml:space="preserve">            url="/api/user/login",</w:t>
      </w:r>
      <w:r>
        <w:rPr>
          <w:rFonts w:hint="eastAsia" w:ascii="微软雅黑" w:hAnsi="微软雅黑" w:eastAsia="微软雅黑" w:cs="微软雅黑"/>
        </w:rPr>
        <w:br w:type="textWrapping"/>
      </w:r>
      <w:r>
        <w:rPr>
          <w:rFonts w:hint="eastAsia" w:ascii="微软雅黑" w:hAnsi="微软雅黑" w:eastAsia="微软雅黑" w:cs="微软雅黑"/>
        </w:rPr>
        <w:t xml:space="preserve">            json={</w:t>
      </w:r>
      <w:r>
        <w:rPr>
          <w:rFonts w:hint="eastAsia" w:ascii="微软雅黑" w:hAnsi="微软雅黑" w:eastAsia="微软雅黑" w:cs="微软雅黑"/>
        </w:rPr>
        <w:br w:type="textWrapping"/>
      </w:r>
      <w:r>
        <w:rPr>
          <w:rFonts w:hint="eastAsia" w:ascii="微软雅黑" w:hAnsi="微软雅黑" w:eastAsia="微软雅黑" w:cs="微软雅黑"/>
        </w:rPr>
        <w:t xml:space="preserve">                "phone": case["phone"],</w:t>
      </w:r>
      <w:r>
        <w:rPr>
          <w:rFonts w:hint="eastAsia" w:ascii="微软雅黑" w:hAnsi="微软雅黑" w:eastAsia="微软雅黑" w:cs="微软雅黑"/>
        </w:rPr>
        <w:br w:type="textWrapping"/>
      </w:r>
      <w:r>
        <w:rPr>
          <w:rFonts w:hint="eastAsia" w:ascii="微软雅黑" w:hAnsi="微软雅黑" w:eastAsia="微软雅黑" w:cs="微软雅黑"/>
        </w:rPr>
        <w:t xml:space="preserve">                "code": case["code"]</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 断言</w:t>
      </w:r>
      <w:r>
        <w:rPr>
          <w:rFonts w:hint="eastAsia" w:ascii="微软雅黑" w:hAnsi="微软雅黑" w:eastAsia="微软雅黑" w:cs="微软雅黑"/>
        </w:rPr>
        <w:br w:type="textWrapping"/>
      </w:r>
      <w:r>
        <w:rPr>
          <w:rFonts w:hint="eastAsia" w:ascii="微软雅黑" w:hAnsi="微软雅黑" w:eastAsia="微软雅黑" w:cs="微软雅黑"/>
        </w:rPr>
        <w:t xml:space="preserve">        AssertUtil.assert_code(response, case["expected"]["code"])</w:t>
      </w:r>
      <w:r>
        <w:rPr>
          <w:rFonts w:hint="eastAsia" w:ascii="微软雅黑" w:hAnsi="微软雅黑" w:eastAsia="微软雅黑" w:cs="微软雅黑"/>
        </w:rPr>
        <w:br w:type="textWrapping"/>
      </w:r>
      <w:r>
        <w:rPr>
          <w:rFonts w:hint="eastAsia" w:ascii="微软雅黑" w:hAnsi="微软雅黑" w:eastAsia="微软雅黑" w:cs="微软雅黑"/>
        </w:rPr>
        <w:t xml:space="preserve">        AssertUtil.assert_json(response, case["expected"])</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@allure.story("获取用户信息接口")</w:t>
      </w:r>
      <w:r>
        <w:rPr>
          <w:rFonts w:hint="eastAsia" w:ascii="微软雅黑" w:hAnsi="微软雅黑" w:eastAsia="微软雅黑" w:cs="微软雅黑"/>
        </w:rPr>
        <w:br w:type="textWrapping"/>
      </w:r>
      <w:r>
        <w:rPr>
          <w:rFonts w:hint="eastAsia" w:ascii="微软雅黑" w:hAnsi="微软雅黑" w:eastAsia="微软雅黑" w:cs="微软雅黑"/>
        </w:rPr>
        <w:t xml:space="preserve">    def test_get_user_info(self, login_token):</w:t>
      </w:r>
      <w:r>
        <w:rPr>
          <w:rFonts w:hint="eastAsia" w:ascii="微软雅黑" w:hAnsi="微软雅黑" w:eastAsia="微软雅黑" w:cs="微软雅黑"/>
        </w:rPr>
        <w:br w:type="textWrapping"/>
      </w:r>
      <w:r>
        <w:rPr>
          <w:rFonts w:hint="eastAsia" w:ascii="微软雅黑" w:hAnsi="微软雅黑" w:eastAsia="微软雅黑" w:cs="微软雅黑"/>
        </w:rPr>
        <w:t xml:space="preserve">        # 设置 Token</w:t>
      </w:r>
      <w:r>
        <w:rPr>
          <w:rFonts w:hint="eastAsia" w:ascii="微软雅黑" w:hAnsi="微软雅黑" w:eastAsia="微软雅黑" w:cs="微软雅黑"/>
        </w:rPr>
        <w:br w:type="textWrapping"/>
      </w:r>
      <w:r>
        <w:rPr>
          <w:rFonts w:hint="eastAsia" w:ascii="微软雅黑" w:hAnsi="微软雅黑" w:eastAsia="微软雅黑" w:cs="微软雅黑"/>
        </w:rPr>
        <w:t xml:space="preserve">        self.request_util.set_token(login_token)</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 发送请求</w:t>
      </w:r>
      <w:r>
        <w:rPr>
          <w:rFonts w:hint="eastAsia" w:ascii="微软雅黑" w:hAnsi="微软雅黑" w:eastAsia="微软雅黑" w:cs="微软雅黑"/>
        </w:rPr>
        <w:br w:type="textWrapping"/>
      </w:r>
      <w:r>
        <w:rPr>
          <w:rFonts w:hint="eastAsia" w:ascii="微软雅黑" w:hAnsi="微软雅黑" w:eastAsia="微软雅黑" w:cs="微软雅黑"/>
        </w:rPr>
        <w:t xml:space="preserve">        response = self.request_util.send_request(</w:t>
      </w:r>
      <w:r>
        <w:rPr>
          <w:rFonts w:hint="eastAsia" w:ascii="微软雅黑" w:hAnsi="微软雅黑" w:eastAsia="微软雅黑" w:cs="微软雅黑"/>
        </w:rPr>
        <w:br w:type="textWrapping"/>
      </w:r>
      <w:r>
        <w:rPr>
          <w:rFonts w:hint="eastAsia" w:ascii="微软雅黑" w:hAnsi="微软雅黑" w:eastAsia="微软雅黑" w:cs="微软雅黑"/>
        </w:rPr>
        <w:t xml:space="preserve">            method="GET",</w:t>
      </w:r>
      <w:r>
        <w:rPr>
          <w:rFonts w:hint="eastAsia" w:ascii="微软雅黑" w:hAnsi="微软雅黑" w:eastAsia="微软雅黑" w:cs="微软雅黑"/>
        </w:rPr>
        <w:br w:type="textWrapping"/>
      </w:r>
      <w:r>
        <w:rPr>
          <w:rFonts w:hint="eastAsia" w:ascii="微软雅黑" w:hAnsi="微软雅黑" w:eastAsia="微软雅黑" w:cs="微软雅黑"/>
        </w:rPr>
        <w:t xml:space="preserve">            url="/api/user/info"</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 断言</w:t>
      </w:r>
      <w:r>
        <w:rPr>
          <w:rFonts w:hint="eastAsia" w:ascii="微软雅黑" w:hAnsi="微软雅黑" w:eastAsia="微软雅黑" w:cs="微软雅黑"/>
        </w:rPr>
        <w:br w:type="textWrapping"/>
      </w:r>
      <w:r>
        <w:rPr>
          <w:rFonts w:hint="eastAsia" w:ascii="微软雅黑" w:hAnsi="微软雅黑" w:eastAsia="微软雅黑" w:cs="微软雅黑"/>
        </w:rPr>
        <w:t xml:space="preserve">        AssertUtil.assert_code(response, 200)</w:t>
      </w:r>
      <w:r>
        <w:rPr>
          <w:rFonts w:hint="eastAsia" w:ascii="微软雅黑" w:hAnsi="微软雅黑" w:eastAsia="微软雅黑" w:cs="微软雅黑"/>
        </w:rPr>
        <w:br w:type="textWrapping"/>
      </w:r>
      <w:r>
        <w:rPr>
          <w:rFonts w:hint="eastAsia" w:ascii="微软雅黑" w:hAnsi="微软雅黑" w:eastAsia="微软雅黑" w:cs="微软雅黑"/>
        </w:rPr>
        <w:t xml:space="preserve">        AssertUtil.assert_json(response, {</w:t>
      </w:r>
      <w:r>
        <w:rPr>
          <w:rFonts w:hint="eastAsia" w:ascii="微软雅黑" w:hAnsi="微软雅黑" w:eastAsia="微软雅黑" w:cs="微软雅黑"/>
        </w:rPr>
        <w:br w:type="textWrapping"/>
      </w:r>
      <w:r>
        <w:rPr>
          <w:rFonts w:hint="eastAsia" w:ascii="微软雅黑" w:hAnsi="微软雅黑" w:eastAsia="微软雅黑" w:cs="微软雅黑"/>
        </w:rPr>
        <w:t xml:space="preserve">            "code": 200,</w:t>
      </w:r>
      <w:r>
        <w:rPr>
          <w:rFonts w:hint="eastAsia" w:ascii="微软雅黑" w:hAnsi="微软雅黑" w:eastAsia="微软雅黑" w:cs="微软雅黑"/>
        </w:rPr>
        <w:br w:type="textWrapping"/>
      </w:r>
      <w:r>
        <w:rPr>
          <w:rFonts w:hint="eastAsia" w:ascii="微软雅黑" w:hAnsi="微软雅黑" w:eastAsia="微软雅黑" w:cs="微软雅黑"/>
        </w:rPr>
        <w:t xml:space="preserve">            "message": "获取成功",</w:t>
      </w:r>
      <w:r>
        <w:rPr>
          <w:rFonts w:hint="eastAsia" w:ascii="微软雅黑" w:hAnsi="微软雅黑" w:eastAsia="微软雅黑" w:cs="微软雅黑"/>
        </w:rPr>
        <w:br w:type="textWrapping"/>
      </w:r>
      <w:r>
        <w:rPr>
          <w:rFonts w:hint="eastAsia" w:ascii="微软雅黑" w:hAnsi="微软雅黑" w:eastAsia="微软雅黑" w:cs="微软雅黑"/>
        </w:rPr>
        <w:t xml:space="preserve">            "data": {</w:t>
      </w:r>
      <w:r>
        <w:rPr>
          <w:rFonts w:hint="eastAsia" w:ascii="微软雅黑" w:hAnsi="微软雅黑" w:eastAsia="微软雅黑" w:cs="微软雅黑"/>
        </w:rPr>
        <w:br w:type="textWrapping"/>
      </w:r>
      <w:r>
        <w:rPr>
          <w:rFonts w:hint="eastAsia" w:ascii="微软雅黑" w:hAnsi="微软雅黑" w:eastAsia="微软雅黑" w:cs="微软雅黑"/>
        </w:rPr>
        <w:t xml:space="preserve">                "id": "not_null",</w:t>
      </w:r>
      <w:r>
        <w:rPr>
          <w:rFonts w:hint="eastAsia" w:ascii="微软雅黑" w:hAnsi="微软雅黑" w:eastAsia="微软雅黑" w:cs="微软雅黑"/>
        </w:rPr>
        <w:br w:type="textWrapping"/>
      </w:r>
      <w:r>
        <w:rPr>
          <w:rFonts w:hint="eastAsia" w:ascii="微软雅黑" w:hAnsi="微软雅黑" w:eastAsia="微软雅黑" w:cs="微软雅黑"/>
        </w:rPr>
        <w:t xml:space="preserve">                "phone": "not_null",</w:t>
      </w:r>
      <w:r>
        <w:rPr>
          <w:rFonts w:hint="eastAsia" w:ascii="微软雅黑" w:hAnsi="微软雅黑" w:eastAsia="微软雅黑" w:cs="微软雅黑"/>
        </w:rPr>
        <w:br w:type="textWrapping"/>
      </w:r>
      <w:r>
        <w:rPr>
          <w:rFonts w:hint="eastAsia" w:ascii="微软雅黑" w:hAnsi="微软雅黑" w:eastAsia="微软雅黑" w:cs="微软雅黑"/>
        </w:rPr>
        <w:t xml:space="preserve">                "nickname": "not_null"</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p>
    <w:p w14:paraId="12970C7C">
      <w:pPr>
        <w:pStyle w:val="4"/>
        <w:bidi w:val="0"/>
        <w:jc w:val="left"/>
        <w:rPr>
          <w:rFonts w:hint="eastAsia" w:ascii="微软雅黑" w:hAnsi="微软雅黑" w:eastAsia="微软雅黑" w:cs="微软雅黑"/>
        </w:rPr>
      </w:pPr>
      <w:r>
        <w:rPr>
          <w:rFonts w:hint="eastAsia" w:ascii="微软雅黑" w:hAnsi="微软雅黑" w:eastAsia="微软雅黑" w:cs="微软雅黑"/>
          <w:b/>
        </w:rPr>
        <w:t>conftest.py</w:t>
      </w:r>
      <w:r>
        <w:rPr>
          <w:rFonts w:hint="eastAsia" w:ascii="微软雅黑" w:hAnsi="微软雅黑" w:eastAsia="微软雅黑" w:cs="微软雅黑"/>
        </w:rPr>
        <w:t>（全局 fixture）：</w:t>
      </w:r>
    </w:p>
    <w:p w14:paraId="0403289B">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import pytest</w:t>
      </w:r>
      <w:r>
        <w:rPr>
          <w:rFonts w:hint="eastAsia" w:ascii="微软雅黑" w:hAnsi="微软雅黑" w:eastAsia="微软雅黑" w:cs="微软雅黑"/>
        </w:rPr>
        <w:br w:type="textWrapping"/>
      </w:r>
      <w:r>
        <w:rPr>
          <w:rFonts w:hint="eastAsia" w:ascii="微软雅黑" w:hAnsi="微软雅黑" w:eastAsia="微软雅黑" w:cs="微软雅黑"/>
        </w:rPr>
        <w:t>from common.request_util import RequestUtil</w:t>
      </w:r>
      <w:r>
        <w:rPr>
          <w:rFonts w:hint="eastAsia" w:ascii="微软雅黑" w:hAnsi="微软雅黑" w:eastAsia="微软雅黑" w:cs="微软雅黑"/>
        </w:rPr>
        <w:br w:type="textWrapping"/>
      </w:r>
      <w:r>
        <w:rPr>
          <w:rFonts w:hint="eastAsia" w:ascii="微软雅黑" w:hAnsi="微软雅黑" w:eastAsia="微软雅黑" w:cs="微软雅黑"/>
        </w:rPr>
        <w:t>from common.yaml_util import YamlUtil</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t>@pytest.fixture(scope="session")</w:t>
      </w:r>
      <w:r>
        <w:rPr>
          <w:rFonts w:hint="eastAsia" w:ascii="微软雅黑" w:hAnsi="微软雅黑" w:eastAsia="微软雅黑" w:cs="微软雅黑"/>
        </w:rPr>
        <w:br w:type="textWrapping"/>
      </w:r>
      <w:r>
        <w:rPr>
          <w:rFonts w:hint="eastAsia" w:ascii="微软雅黑" w:hAnsi="微软雅黑" w:eastAsia="微软雅黑" w:cs="微软雅黑"/>
        </w:rPr>
        <w:t>def login_token():</w:t>
      </w:r>
      <w:r>
        <w:rPr>
          <w:rFonts w:hint="eastAsia" w:ascii="微软雅黑" w:hAnsi="微软雅黑" w:eastAsia="微软雅黑" w:cs="微软雅黑"/>
        </w:rPr>
        <w:br w:type="textWrapping"/>
      </w:r>
      <w:r>
        <w:rPr>
          <w:rFonts w:hint="eastAsia" w:ascii="微软雅黑" w:hAnsi="微软雅黑" w:eastAsia="微软雅黑" w:cs="微软雅黑"/>
        </w:rPr>
        <w:t xml:space="preserve">    """登录获取 Token，全局共享"""</w:t>
      </w:r>
      <w:r>
        <w:rPr>
          <w:rFonts w:hint="eastAsia" w:ascii="微软雅黑" w:hAnsi="微软雅黑" w:eastAsia="微软雅黑" w:cs="微软雅黑"/>
        </w:rPr>
        <w:br w:type="textWrapping"/>
      </w:r>
      <w:r>
        <w:rPr>
          <w:rFonts w:hint="eastAsia" w:ascii="微软雅黑" w:hAnsi="微软雅黑" w:eastAsia="微软雅黑" w:cs="微软雅黑"/>
        </w:rPr>
        <w:t xml:space="preserve">    request_util = RequestUtil()</w:t>
      </w:r>
      <w:r>
        <w:rPr>
          <w:rFonts w:hint="eastAsia" w:ascii="微软雅黑" w:hAnsi="微软雅黑" w:eastAsia="微软雅黑" w:cs="微软雅黑"/>
        </w:rPr>
        <w:br w:type="textWrapping"/>
      </w:r>
      <w:r>
        <w:rPr>
          <w:rFonts w:hint="eastAsia" w:ascii="微软雅黑" w:hAnsi="微软雅黑" w:eastAsia="微软雅黑" w:cs="微软雅黑"/>
        </w:rPr>
        <w:t xml:space="preserve">    yaml_util = YamlUtil()</w:t>
      </w:r>
      <w:r>
        <w:rPr>
          <w:rFonts w:hint="eastAsia" w:ascii="微软雅黑" w:hAnsi="微软雅黑" w:eastAsia="微软雅黑" w:cs="微软雅黑"/>
        </w:rPr>
        <w:br w:type="textWrapping"/>
      </w:r>
      <w:r>
        <w:rPr>
          <w:rFonts w:hint="eastAsia" w:ascii="微软雅黑" w:hAnsi="微软雅黑" w:eastAsia="微软雅黑" w:cs="微软雅黑"/>
        </w:rPr>
        <w:t xml:space="preserve">    config = yaml_util.read_yaml("config/config.yaml")</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response = request_util.send_request(</w:t>
      </w:r>
      <w:r>
        <w:rPr>
          <w:rFonts w:hint="eastAsia" w:ascii="微软雅黑" w:hAnsi="微软雅黑" w:eastAsia="微软雅黑" w:cs="微软雅黑"/>
        </w:rPr>
        <w:br w:type="textWrapping"/>
      </w:r>
      <w:r>
        <w:rPr>
          <w:rFonts w:hint="eastAsia" w:ascii="微软雅黑" w:hAnsi="微软雅黑" w:eastAsia="微软雅黑" w:cs="微软雅黑"/>
        </w:rPr>
        <w:t xml:space="preserve">        method="POST",</w:t>
      </w:r>
      <w:r>
        <w:rPr>
          <w:rFonts w:hint="eastAsia" w:ascii="微软雅黑" w:hAnsi="微软雅黑" w:eastAsia="微软雅黑" w:cs="微软雅黑"/>
        </w:rPr>
        <w:br w:type="textWrapping"/>
      </w:r>
      <w:r>
        <w:rPr>
          <w:rFonts w:hint="eastAsia" w:ascii="微软雅黑" w:hAnsi="微软雅黑" w:eastAsia="微软雅黑" w:cs="微软雅黑"/>
        </w:rPr>
        <w:t xml:space="preserve">        url="/api/user/login",</w:t>
      </w:r>
      <w:r>
        <w:rPr>
          <w:rFonts w:hint="eastAsia" w:ascii="微软雅黑" w:hAnsi="微软雅黑" w:eastAsia="微软雅黑" w:cs="微软雅黑"/>
        </w:rPr>
        <w:br w:type="textWrapping"/>
      </w:r>
      <w:r>
        <w:rPr>
          <w:rFonts w:hint="eastAsia" w:ascii="微软雅黑" w:hAnsi="微软雅黑" w:eastAsia="微软雅黑" w:cs="微软雅黑"/>
        </w:rPr>
        <w:t xml:space="preserve">        json={</w:t>
      </w:r>
      <w:r>
        <w:rPr>
          <w:rFonts w:hint="eastAsia" w:ascii="微软雅黑" w:hAnsi="微软雅黑" w:eastAsia="微软雅黑" w:cs="微软雅黑"/>
        </w:rPr>
        <w:br w:type="textWrapping"/>
      </w:r>
      <w:r>
        <w:rPr>
          <w:rFonts w:hint="eastAsia" w:ascii="微软雅黑" w:hAnsi="微软雅黑" w:eastAsia="微软雅黑" w:cs="微软雅黑"/>
        </w:rPr>
        <w:t xml:space="preserve">            "phone": "13800138000",</w:t>
      </w:r>
      <w:r>
        <w:rPr>
          <w:rFonts w:hint="eastAsia" w:ascii="微软雅黑" w:hAnsi="微软雅黑" w:eastAsia="微软雅黑" w:cs="微软雅黑"/>
        </w:rPr>
        <w:br w:type="textWrapping"/>
      </w:r>
      <w:r>
        <w:rPr>
          <w:rFonts w:hint="eastAsia" w:ascii="微软雅黑" w:hAnsi="微软雅黑" w:eastAsia="微软雅黑" w:cs="微软雅黑"/>
        </w:rPr>
        <w:t xml:space="preserve">            "code": "123456"</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token = response.json()["data"]["token"]</w:t>
      </w:r>
      <w:r>
        <w:rPr>
          <w:rFonts w:hint="eastAsia" w:ascii="微软雅黑" w:hAnsi="微软雅黑" w:eastAsia="微软雅黑" w:cs="微软雅黑"/>
        </w:rPr>
        <w:br w:type="textWrapping"/>
      </w:r>
      <w:r>
        <w:rPr>
          <w:rFonts w:hint="eastAsia" w:ascii="微软雅黑" w:hAnsi="微软雅黑" w:eastAsia="微软雅黑" w:cs="微软雅黑"/>
        </w:rPr>
        <w:t xml:space="preserve">    yield token</w:t>
      </w:r>
    </w:p>
    <w:p w14:paraId="25D8A064">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5.4 CDC </w:t>
      </w:r>
      <w:r>
        <w:rPr>
          <w:rFonts w:hint="eastAsia" w:ascii="微软雅黑" w:hAnsi="微软雅黑" w:eastAsia="微软雅黑" w:cs="微软雅黑"/>
        </w:rPr>
        <w:t>消费者契约测试</w:t>
      </w:r>
    </w:p>
    <w:p w14:paraId="2666076E">
      <w:pPr>
        <w:pStyle w:val="4"/>
        <w:bidi w:val="0"/>
        <w:jc w:val="left"/>
        <w:rPr>
          <w:rFonts w:hint="eastAsia" w:ascii="微软雅黑" w:hAnsi="微软雅黑" w:eastAsia="微软雅黑" w:cs="微软雅黑"/>
        </w:rPr>
      </w:pPr>
      <w:r>
        <w:rPr>
          <w:rFonts w:hint="eastAsia" w:ascii="微软雅黑" w:hAnsi="微软雅黑" w:eastAsia="微软雅黑" w:cs="微软雅黑"/>
        </w:rPr>
        <w:t>消费者驱动契约测试（CDC）是一种保证前后端接口兼容性的测试方法，由消费者（前端）定义接口契约，提供者（后端）必须遵守契约。当后端接口发生变更时，契约测试会自动失败，提前发现兼容性问题。</w:t>
      </w:r>
    </w:p>
    <w:p w14:paraId="14007FFF">
      <w:pPr>
        <w:pStyle w:val="4"/>
        <w:bidi w:val="0"/>
        <w:jc w:val="left"/>
        <w:rPr>
          <w:rFonts w:hint="eastAsia" w:ascii="微软雅黑" w:hAnsi="微软雅黑" w:eastAsia="微软雅黑" w:cs="微软雅黑"/>
        </w:rPr>
      </w:pPr>
      <w:r>
        <w:rPr>
          <w:rFonts w:hint="eastAsia" w:ascii="微软雅黑" w:hAnsi="微软雅黑" w:eastAsia="微软雅黑" w:cs="微软雅黑"/>
        </w:rPr>
        <w:t>本次项目使用 Pact 框架实现 CDC 契约测试，步骤如下：</w:t>
      </w:r>
    </w:p>
    <w:p w14:paraId="779FFA65">
      <w:pPr>
        <w:pStyle w:val="4"/>
        <w:numPr>
          <w:ilvl w:val="0"/>
          <w:numId w:val="33"/>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前端消费者编写契约测试，定义接口的请求与响应格式；</w:t>
      </w:r>
    </w:p>
    <w:p w14:paraId="75982038">
      <w:pPr>
        <w:pStyle w:val="4"/>
        <w:numPr>
          <w:ilvl w:val="0"/>
          <w:numId w:val="33"/>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运行消费者契约测试，生成契约文件；</w:t>
      </w:r>
    </w:p>
    <w:p w14:paraId="7DC930F3">
      <w:pPr>
        <w:pStyle w:val="4"/>
        <w:numPr>
          <w:ilvl w:val="0"/>
          <w:numId w:val="33"/>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将契约文件发布到 Pact Broker；</w:t>
      </w:r>
    </w:p>
    <w:p w14:paraId="29A9C361">
      <w:pPr>
        <w:pStyle w:val="4"/>
        <w:numPr>
          <w:ilvl w:val="0"/>
          <w:numId w:val="33"/>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后端提供者从 Pact Broker 拉取契约文件，运行提供者验证测试；</w:t>
      </w:r>
    </w:p>
    <w:p w14:paraId="11DF2D95">
      <w:pPr>
        <w:pStyle w:val="4"/>
        <w:numPr>
          <w:ilvl w:val="0"/>
          <w:numId w:val="33"/>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验证通过后，将结果发布到 Pact Broker。</w:t>
      </w:r>
    </w:p>
    <w:p w14:paraId="67091CD5">
      <w:pPr>
        <w:pStyle w:val="4"/>
        <w:bidi w:val="0"/>
        <w:jc w:val="left"/>
        <w:rPr>
          <w:rFonts w:hint="eastAsia" w:ascii="微软雅黑" w:hAnsi="微软雅黑" w:eastAsia="微软雅黑" w:cs="微软雅黑"/>
        </w:rPr>
      </w:pPr>
      <w:r>
        <w:rPr>
          <w:rFonts w:hint="eastAsia" w:ascii="微软雅黑" w:hAnsi="微软雅黑" w:eastAsia="微软雅黑" w:cs="微软雅黑"/>
        </w:rPr>
        <w:t>消费者契约测试示例（前端）：</w:t>
      </w:r>
    </w:p>
    <w:p w14:paraId="2F733E7C">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from pact import Consumer, Provider</w:t>
      </w:r>
      <w:r>
        <w:rPr>
          <w:rFonts w:hint="eastAsia" w:ascii="微软雅黑" w:hAnsi="微软雅黑" w:eastAsia="微软雅黑" w:cs="微软雅黑"/>
        </w:rPr>
        <w:br w:type="textWrapping"/>
      </w:r>
      <w:r>
        <w:rPr>
          <w:rFonts w:hint="eastAsia" w:ascii="微软雅黑" w:hAnsi="微软雅黑" w:eastAsia="微软雅黑" w:cs="微软雅黑"/>
        </w:rPr>
        <w:t>import requests</w:t>
      </w:r>
      <w:r>
        <w:rPr>
          <w:rFonts w:hint="eastAsia" w:ascii="微软雅黑" w:hAnsi="微软雅黑" w:eastAsia="微软雅黑" w:cs="微软雅黑"/>
        </w:rPr>
        <w:br w:type="textWrapping"/>
      </w:r>
      <w:r>
        <w:rPr>
          <w:rFonts w:hint="eastAsia" w:ascii="微软雅黑" w:hAnsi="微软雅黑" w:eastAsia="微软雅黑" w:cs="微软雅黑"/>
        </w:rPr>
        <w:t>import pytest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t>pact = Consumer("JiayuanMiniApp").has_pact_with(Provider("JiayuanProvider"))</w:t>
      </w:r>
      <w:r>
        <w:rPr>
          <w:rFonts w:hint="eastAsia" w:ascii="微软雅黑" w:hAnsi="微软雅黑" w:eastAsia="微软雅黑" w:cs="微软雅黑"/>
        </w:rPr>
        <w:br w:type="textWrapping"/>
      </w:r>
      <w:r>
        <w:rPr>
          <w:rFonts w:hint="eastAsia" w:ascii="微软雅黑" w:hAnsi="微软雅黑" w:eastAsia="微软雅黑" w:cs="微软雅黑"/>
        </w:rPr>
        <w:t>pact.start_service()</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t>@pytest.fixture(scope="module")</w:t>
      </w:r>
      <w:r>
        <w:rPr>
          <w:rFonts w:hint="eastAsia" w:ascii="微软雅黑" w:hAnsi="微软雅黑" w:eastAsia="微软雅黑" w:cs="微软雅黑"/>
        </w:rPr>
        <w:br w:type="textWrapping"/>
      </w:r>
      <w:r>
        <w:rPr>
          <w:rFonts w:hint="eastAsia" w:ascii="微软雅黑" w:hAnsi="微软雅黑" w:eastAsia="微软雅黑" w:cs="微软雅黑"/>
        </w:rPr>
        <w:t>def consumer_pact():</w:t>
      </w:r>
      <w:r>
        <w:rPr>
          <w:rFonts w:hint="eastAsia" w:ascii="微软雅黑" w:hAnsi="微软雅黑" w:eastAsia="微软雅黑" w:cs="微软雅黑"/>
        </w:rPr>
        <w:br w:type="textWrapping"/>
      </w:r>
      <w:r>
        <w:rPr>
          <w:rFonts w:hint="eastAsia" w:ascii="微软雅黑" w:hAnsi="微软雅黑" w:eastAsia="微软雅黑" w:cs="微软雅黑"/>
        </w:rPr>
        <w:t xml:space="preserve">    yield pact</w:t>
      </w:r>
      <w:r>
        <w:rPr>
          <w:rFonts w:hint="eastAsia" w:ascii="微软雅黑" w:hAnsi="微软雅黑" w:eastAsia="微软雅黑" w:cs="微软雅黑"/>
        </w:rPr>
        <w:br w:type="textWrapping"/>
      </w:r>
      <w:r>
        <w:rPr>
          <w:rFonts w:hint="eastAsia" w:ascii="微软雅黑" w:hAnsi="微软雅黑" w:eastAsia="微软雅黑" w:cs="微软雅黑"/>
        </w:rPr>
        <w:t xml:space="preserve">    pact.stop_service()</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t>def test_get_shop_detail(consumer_pact):</w:t>
      </w:r>
      <w:r>
        <w:rPr>
          <w:rFonts w:hint="eastAsia" w:ascii="微软雅黑" w:hAnsi="微软雅黑" w:eastAsia="微软雅黑" w:cs="微软雅黑"/>
        </w:rPr>
        <w:br w:type="textWrapping"/>
      </w:r>
      <w:r>
        <w:rPr>
          <w:rFonts w:hint="eastAsia" w:ascii="微软雅黑" w:hAnsi="微软雅黑" w:eastAsia="微软雅黑" w:cs="微软雅黑"/>
        </w:rPr>
        <w:t xml:space="preserve">    """测试获取商家详情接口契约"""</w:t>
      </w:r>
      <w:r>
        <w:rPr>
          <w:rFonts w:hint="eastAsia" w:ascii="微软雅黑" w:hAnsi="微软雅黑" w:eastAsia="微软雅黑" w:cs="微软雅黑"/>
        </w:rPr>
        <w:br w:type="textWrapping"/>
      </w:r>
      <w:r>
        <w:rPr>
          <w:rFonts w:hint="eastAsia" w:ascii="微软雅黑" w:hAnsi="微软雅黑" w:eastAsia="微软雅黑" w:cs="微软雅黑"/>
        </w:rPr>
        <w:t xml:space="preserve">    expected_response = {</w:t>
      </w:r>
      <w:r>
        <w:rPr>
          <w:rFonts w:hint="eastAsia" w:ascii="微软雅黑" w:hAnsi="微软雅黑" w:eastAsia="微软雅黑" w:cs="微软雅黑"/>
        </w:rPr>
        <w:br w:type="textWrapping"/>
      </w:r>
      <w:r>
        <w:rPr>
          <w:rFonts w:hint="eastAsia" w:ascii="微软雅黑" w:hAnsi="微软雅黑" w:eastAsia="微软雅黑" w:cs="微软雅黑"/>
        </w:rPr>
        <w:t xml:space="preserve">        "code": 200,</w:t>
      </w:r>
      <w:r>
        <w:rPr>
          <w:rFonts w:hint="eastAsia" w:ascii="微软雅黑" w:hAnsi="微软雅黑" w:eastAsia="微软雅黑" w:cs="微软雅黑"/>
        </w:rPr>
        <w:br w:type="textWrapping"/>
      </w:r>
      <w:r>
        <w:rPr>
          <w:rFonts w:hint="eastAsia" w:ascii="微软雅黑" w:hAnsi="微软雅黑" w:eastAsia="微软雅黑" w:cs="微软雅黑"/>
        </w:rPr>
        <w:t xml:space="preserve">        "message": "success",</w:t>
      </w:r>
      <w:r>
        <w:rPr>
          <w:rFonts w:hint="eastAsia" w:ascii="微软雅黑" w:hAnsi="微软雅黑" w:eastAsia="微软雅黑" w:cs="微软雅黑"/>
        </w:rPr>
        <w:br w:type="textWrapping"/>
      </w:r>
      <w:r>
        <w:rPr>
          <w:rFonts w:hint="eastAsia" w:ascii="微软雅黑" w:hAnsi="微软雅黑" w:eastAsia="微软雅黑" w:cs="微软雅黑"/>
        </w:rPr>
        <w:t xml:space="preserve">        "data": {</w:t>
      </w:r>
      <w:r>
        <w:rPr>
          <w:rFonts w:hint="eastAsia" w:ascii="微软雅黑" w:hAnsi="微软雅黑" w:eastAsia="微软雅黑" w:cs="微软雅黑"/>
        </w:rPr>
        <w:br w:type="textWrapping"/>
      </w:r>
      <w:r>
        <w:rPr>
          <w:rFonts w:hint="eastAsia" w:ascii="微软雅黑" w:hAnsi="微软雅黑" w:eastAsia="微软雅黑" w:cs="微软雅黑"/>
        </w:rPr>
        <w:t xml:space="preserve">            "id": 1,</w:t>
      </w:r>
      <w:r>
        <w:rPr>
          <w:rFonts w:hint="eastAsia" w:ascii="微软雅黑" w:hAnsi="微软雅黑" w:eastAsia="微软雅黑" w:cs="微软雅黑"/>
        </w:rPr>
        <w:br w:type="textWrapping"/>
      </w:r>
      <w:r>
        <w:rPr>
          <w:rFonts w:hint="eastAsia" w:ascii="微软雅黑" w:hAnsi="微软雅黑" w:eastAsia="微软雅黑" w:cs="微软雅黑"/>
        </w:rPr>
        <w:t xml:space="preserve">            "name": "麻辣烫",</w:t>
      </w:r>
      <w:r>
        <w:rPr>
          <w:rFonts w:hint="eastAsia" w:ascii="微软雅黑" w:hAnsi="微软雅黑" w:eastAsia="微软雅黑" w:cs="微软雅黑"/>
        </w:rPr>
        <w:br w:type="textWrapping"/>
      </w:r>
      <w:r>
        <w:rPr>
          <w:rFonts w:hint="eastAsia" w:ascii="微软雅黑" w:hAnsi="微软雅黑" w:eastAsia="微软雅黑" w:cs="微软雅黑"/>
        </w:rPr>
        <w:t xml:space="preserve">            "address": "食堂三楼",</w:t>
      </w:r>
      <w:r>
        <w:rPr>
          <w:rFonts w:hint="eastAsia" w:ascii="微软雅黑" w:hAnsi="微软雅黑" w:eastAsia="微软雅黑" w:cs="微软雅黑"/>
        </w:rPr>
        <w:br w:type="textWrapping"/>
      </w:r>
      <w:r>
        <w:rPr>
          <w:rFonts w:hint="eastAsia" w:ascii="微软雅黑" w:hAnsi="微软雅黑" w:eastAsia="微软雅黑" w:cs="微软雅黑"/>
        </w:rPr>
        <w:t xml:space="preserve">            "status": 1,</w:t>
      </w:r>
      <w:r>
        <w:rPr>
          <w:rFonts w:hint="eastAsia" w:ascii="微软雅黑" w:hAnsi="微软雅黑" w:eastAsia="微软雅黑" w:cs="微软雅黑"/>
        </w:rPr>
        <w:br w:type="textWrapping"/>
      </w:r>
      <w:r>
        <w:rPr>
          <w:rFonts w:hint="eastAsia" w:ascii="微软雅黑" w:hAnsi="微软雅黑" w:eastAsia="微软雅黑" w:cs="微软雅黑"/>
        </w:rPr>
        <w:t xml:space="preserve">            "deliveryTime": "30分钟"</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(consumer_pact</w:t>
      </w:r>
      <w:r>
        <w:rPr>
          <w:rFonts w:hint="eastAsia" w:ascii="微软雅黑" w:hAnsi="微软雅黑" w:eastAsia="微软雅黑" w:cs="微软雅黑"/>
        </w:rPr>
        <w:br w:type="textWrapping"/>
      </w:r>
      <w:r>
        <w:rPr>
          <w:rFonts w:hint="eastAsia" w:ascii="微软雅黑" w:hAnsi="微软雅黑" w:eastAsia="微软雅黑" w:cs="微软雅黑"/>
        </w:rPr>
        <w:t xml:space="preserve">     .given("商家ID为1的商家存在")</w:t>
      </w:r>
      <w:r>
        <w:rPr>
          <w:rFonts w:hint="eastAsia" w:ascii="微软雅黑" w:hAnsi="微软雅黑" w:eastAsia="微软雅黑" w:cs="微软雅黑"/>
        </w:rPr>
        <w:br w:type="textWrapping"/>
      </w:r>
      <w:r>
        <w:rPr>
          <w:rFonts w:hint="eastAsia" w:ascii="微软雅黑" w:hAnsi="微软雅黑" w:eastAsia="微软雅黑" w:cs="微软雅黑"/>
        </w:rPr>
        <w:t xml:space="preserve">     .upon_receiving("获取商家ID为1的详情请求")</w:t>
      </w:r>
      <w:r>
        <w:rPr>
          <w:rFonts w:hint="eastAsia" w:ascii="微软雅黑" w:hAnsi="微软雅黑" w:eastAsia="微软雅黑" w:cs="微软雅黑"/>
        </w:rPr>
        <w:br w:type="textWrapping"/>
      </w:r>
      <w:r>
        <w:rPr>
          <w:rFonts w:hint="eastAsia" w:ascii="微软雅黑" w:hAnsi="微软雅黑" w:eastAsia="微软雅黑" w:cs="微软雅黑"/>
        </w:rPr>
        <w:t xml:space="preserve">     .with_request(method="GET", path="/api/shop/detail/1")</w:t>
      </w:r>
      <w:r>
        <w:rPr>
          <w:rFonts w:hint="eastAsia" w:ascii="微软雅黑" w:hAnsi="微软雅黑" w:eastAsia="微软雅黑" w:cs="微软雅黑"/>
        </w:rPr>
        <w:br w:type="textWrapping"/>
      </w:r>
      <w:r>
        <w:rPr>
          <w:rFonts w:hint="eastAsia" w:ascii="微软雅黑" w:hAnsi="微软雅黑" w:eastAsia="微软雅黑" w:cs="微软雅黑"/>
        </w:rPr>
        <w:t xml:space="preserve">     .will_respond_with(status=200, body=expected_response))</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with consumer_pact:</w:t>
      </w:r>
      <w:r>
        <w:rPr>
          <w:rFonts w:hint="eastAsia" w:ascii="微软雅黑" w:hAnsi="微软雅黑" w:eastAsia="微软雅黑" w:cs="微软雅黑"/>
        </w:rPr>
        <w:br w:type="textWrapping"/>
      </w:r>
      <w:r>
        <w:rPr>
          <w:rFonts w:hint="eastAsia" w:ascii="微软雅黑" w:hAnsi="微软雅黑" w:eastAsia="微软雅黑" w:cs="微软雅黑"/>
        </w:rPr>
        <w:t xml:space="preserve">        response = requests.get("http://localhost:1234/api/shop/detail/1")</w:t>
      </w:r>
      <w:r>
        <w:rPr>
          <w:rFonts w:hint="eastAsia" w:ascii="微软雅黑" w:hAnsi="微软雅黑" w:eastAsia="微软雅黑" w:cs="微软雅黑"/>
        </w:rPr>
        <w:br w:type="textWrapping"/>
      </w:r>
      <w:r>
        <w:rPr>
          <w:rFonts w:hint="eastAsia" w:ascii="微软雅黑" w:hAnsi="微软雅黑" w:eastAsia="微软雅黑" w:cs="微软雅黑"/>
        </w:rPr>
        <w:t xml:space="preserve">        assert response.json() == expected_response</w:t>
      </w:r>
    </w:p>
    <w:p w14:paraId="00A3A58B">
      <w:pPr>
        <w:pStyle w:val="4"/>
        <w:bidi w:val="0"/>
        <w:jc w:val="left"/>
        <w:rPr>
          <w:rFonts w:hint="eastAsia" w:ascii="微软雅黑" w:hAnsi="微软雅黑" w:eastAsia="微软雅黑" w:cs="微软雅黑"/>
        </w:rPr>
      </w:pPr>
      <w:r>
        <w:rPr>
          <w:rFonts w:hint="eastAsia" w:ascii="微软雅黑" w:hAnsi="微软雅黑" w:eastAsia="微软雅黑" w:cs="微软雅黑"/>
        </w:rPr>
        <w:t xml:space="preserve">运行消费者契约测试后，会生成契约文件 </w:t>
      </w:r>
      <w:r>
        <w:rPr>
          <w:rFonts w:hint="eastAsia" w:ascii="微软雅黑" w:hAnsi="微软雅黑" w:eastAsia="微软雅黑" w:cs="微软雅黑"/>
        </w:rPr>
        <w:t>JiayuanMiniApp-JiayuanProvider.json</w:t>
      </w:r>
      <w:r>
        <w:rPr>
          <w:rFonts w:hint="eastAsia" w:ascii="微软雅黑" w:hAnsi="微软雅黑" w:eastAsia="微软雅黑" w:cs="微软雅黑"/>
        </w:rPr>
        <w:t>，将其发布到 Pact Broker。后端开发者拉取契约文件，运行提供者验证测试，确保接口符合契约要求。</w:t>
      </w:r>
    </w:p>
    <w:p w14:paraId="3670A525">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5.5 </w:t>
      </w:r>
      <w:r>
        <w:rPr>
          <w:rFonts w:hint="eastAsia" w:ascii="微软雅黑" w:hAnsi="微软雅黑" w:eastAsia="微软雅黑" w:cs="微软雅黑"/>
        </w:rPr>
        <w:t xml:space="preserve">测试执行与 </w:t>
      </w:r>
      <w:r>
        <w:rPr>
          <w:rFonts w:hint="eastAsia" w:ascii="微软雅黑" w:hAnsi="微软雅黑" w:eastAsia="微软雅黑" w:cs="微软雅黑"/>
          <w:b/>
        </w:rPr>
        <w:t xml:space="preserve">Allure </w:t>
      </w:r>
      <w:r>
        <w:rPr>
          <w:rFonts w:hint="eastAsia" w:ascii="微软雅黑" w:hAnsi="微软雅黑" w:eastAsia="微软雅黑" w:cs="微软雅黑"/>
        </w:rPr>
        <w:t>报告生成</w:t>
      </w:r>
    </w:p>
    <w:p w14:paraId="59EC64FD">
      <w:pPr>
        <w:pStyle w:val="4"/>
        <w:bidi w:val="0"/>
        <w:jc w:val="left"/>
        <w:rPr>
          <w:rFonts w:hint="eastAsia" w:ascii="微软雅黑" w:hAnsi="微软雅黑" w:eastAsia="微软雅黑" w:cs="微软雅黑"/>
        </w:rPr>
      </w:pPr>
      <w:r>
        <w:rPr>
          <w:rFonts w:hint="eastAsia" w:ascii="微软雅黑" w:hAnsi="微软雅黑" w:eastAsia="微软雅黑" w:cs="微软雅黑"/>
        </w:rPr>
        <w:t>在项目根目录下执行以下命令，运行所有接口自动化测试用例：</w:t>
      </w:r>
    </w:p>
    <w:p w14:paraId="4EC75B3B">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pytest</w:t>
      </w:r>
    </w:p>
    <w:p w14:paraId="53A22DD1">
      <w:pPr>
        <w:pStyle w:val="4"/>
        <w:bidi w:val="0"/>
        <w:jc w:val="left"/>
        <w:rPr>
          <w:rFonts w:hint="eastAsia" w:ascii="微软雅黑" w:hAnsi="微软雅黑" w:eastAsia="微软雅黑" w:cs="微软雅黑"/>
        </w:rPr>
      </w:pPr>
      <w:r>
        <w:rPr>
          <w:rFonts w:hint="eastAsia" w:ascii="微软雅黑" w:hAnsi="微软雅黑" w:eastAsia="微软雅黑" w:cs="微软雅黑"/>
        </w:rPr>
        <w:t>本次共执行 68 条接口测试用例，其中通过 66 条，失败 2 条，通过率 97.1%。失败的 2 条用例已提交缺陷并修复，重新执行后全部通过。</w:t>
      </w:r>
    </w:p>
    <w:p w14:paraId="1205B81E">
      <w:pPr>
        <w:pStyle w:val="4"/>
        <w:bidi w:val="0"/>
        <w:jc w:val="left"/>
        <w:rPr>
          <w:rFonts w:hint="eastAsia" w:ascii="微软雅黑" w:hAnsi="微软雅黑" w:eastAsia="微软雅黑" w:cs="微软雅黑"/>
        </w:rPr>
      </w:pPr>
      <w:r>
        <w:rPr>
          <w:rFonts w:hint="eastAsia" w:ascii="微软雅黑" w:hAnsi="微软雅黑" w:eastAsia="微软雅黑" w:cs="微软雅黑"/>
        </w:rPr>
        <w:t>执行以下命令生成 Allure 可视化测试报告：</w:t>
      </w:r>
    </w:p>
    <w:p w14:paraId="120C35DA">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allure generate reports/allure-results -o reports/allure-report --clean</w:t>
      </w:r>
    </w:p>
    <w:p w14:paraId="0C57B3F4">
      <w:pPr>
        <w:pStyle w:val="4"/>
        <w:bidi w:val="0"/>
        <w:jc w:val="left"/>
        <w:rPr>
          <w:rFonts w:hint="eastAsia" w:ascii="微软雅黑" w:hAnsi="微软雅黑" w:eastAsia="微软雅黑" w:cs="微软雅黑"/>
        </w:rPr>
      </w:pPr>
      <w:r>
        <w:rPr>
          <w:rFonts w:hint="eastAsia" w:ascii="微软雅黑" w:hAnsi="微软雅黑" w:eastAsia="微软雅黑" w:cs="微软雅黑"/>
        </w:rPr>
        <w:t>执行以下命令打开 Allure 测试报告：</w:t>
      </w:r>
    </w:p>
    <w:p w14:paraId="41642A3D">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allure serve reports/allure-results</w:t>
      </w:r>
    </w:p>
    <w:p w14:paraId="1EEF3B62">
      <w:pPr>
        <w:pStyle w:val="4"/>
        <w:bidi w:val="0"/>
        <w:jc w:val="left"/>
        <w:rPr>
          <w:rFonts w:hint="eastAsia" w:ascii="微软雅黑" w:hAnsi="微软雅黑" w:eastAsia="微软雅黑" w:cs="微软雅黑"/>
        </w:rPr>
      </w:pPr>
      <w:r>
        <w:rPr>
          <w:rFonts w:hint="eastAsia" w:ascii="微软雅黑" w:hAnsi="微软雅黑" w:eastAsia="微软雅黑" w:cs="微软雅黑"/>
        </w:rPr>
        <w:t>Allure 测试报告包含以下内容：</w:t>
      </w:r>
    </w:p>
    <w:p w14:paraId="6C3E71C5">
      <w:pPr>
        <w:pStyle w:val="4"/>
        <w:numPr>
          <w:ilvl w:val="0"/>
          <w:numId w:val="34"/>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概览：展示测试用例总数、通过数、失败数、通过率、执行时间等；</w:t>
      </w:r>
    </w:p>
    <w:p w14:paraId="126F4294">
      <w:pPr>
        <w:pStyle w:val="4"/>
        <w:numPr>
          <w:ilvl w:val="0"/>
          <w:numId w:val="34"/>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测试套件：按模块展示测试用例的执行结果；</w:t>
      </w:r>
    </w:p>
    <w:p w14:paraId="63E68FB6">
      <w:pPr>
        <w:pStyle w:val="4"/>
        <w:numPr>
          <w:ilvl w:val="0"/>
          <w:numId w:val="34"/>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测试用例：展示每个测试用例的详细信息，包括步骤、断言、请求与响应数据、日志等；</w:t>
      </w:r>
    </w:p>
    <w:p w14:paraId="2D2736E4">
      <w:pPr>
        <w:pStyle w:val="4"/>
        <w:numPr>
          <w:ilvl w:val="0"/>
          <w:numId w:val="34"/>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图表：展示测试结果的统计图表，如用例分布、执行时间分布等；</w:t>
      </w:r>
    </w:p>
    <w:p w14:paraId="6D08031C">
      <w:pPr>
        <w:pStyle w:val="4"/>
        <w:numPr>
          <w:ilvl w:val="0"/>
          <w:numId w:val="34"/>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缺陷：展示失败的测试用例和缺陷信息。</w:t>
      </w:r>
    </w:p>
    <w:p w14:paraId="0F30A843">
      <w:pPr>
        <w:pStyle w:val="4"/>
        <w:bidi w:val="0"/>
        <w:jc w:val="left"/>
        <w:rPr>
          <w:rFonts w:hint="eastAsia" w:ascii="微软雅黑" w:hAnsi="微软雅黑" w:eastAsia="微软雅黑" w:cs="微软雅黑"/>
        </w:rPr>
      </w:pPr>
      <w:r>
        <w:rPr>
          <w:rFonts w:hint="eastAsia" w:ascii="微软雅黑" w:hAnsi="微软雅黑" w:eastAsia="微软雅黑" w:cs="微软雅黑"/>
        </w:rPr>
        <w:t>Allure 报告可视化效果好，信息详细，便于测试人员与开发人员快速定位问题。</w:t>
      </w:r>
    </w:p>
    <w:p w14:paraId="3BEA8769">
      <w:pPr>
        <w:pStyle w:val="17"/>
        <w:bidi w:val="0"/>
        <w:jc w:val="left"/>
        <w:rPr>
          <w:rFonts w:hint="eastAsia" w:ascii="微软雅黑" w:hAnsi="微软雅黑" w:eastAsia="微软雅黑" w:cs="微软雅黑"/>
        </w:rPr>
      </w:pPr>
    </w:p>
    <w:p w14:paraId="278160A1">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6 Selenium4+POM </w:t>
      </w:r>
      <w:r>
        <w:rPr>
          <w:rFonts w:hint="eastAsia" w:ascii="微软雅黑" w:hAnsi="微软雅黑" w:eastAsia="微软雅黑" w:cs="微软雅黑"/>
        </w:rPr>
        <w:t xml:space="preserve">架构 </w:t>
      </w:r>
      <w:r>
        <w:rPr>
          <w:rFonts w:hint="eastAsia" w:ascii="微软雅黑" w:hAnsi="微软雅黑" w:eastAsia="微软雅黑" w:cs="微软雅黑"/>
          <w:b/>
        </w:rPr>
        <w:t xml:space="preserve">UI </w:t>
      </w:r>
      <w:r>
        <w:rPr>
          <w:rFonts w:hint="eastAsia" w:ascii="微软雅黑" w:hAnsi="微软雅黑" w:eastAsia="微软雅黑" w:cs="微软雅黑"/>
        </w:rPr>
        <w:t>自动化测试</w:t>
      </w:r>
    </w:p>
    <w:p w14:paraId="65C5FE8C">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6.1 </w:t>
      </w:r>
      <w:r>
        <w:rPr>
          <w:rFonts w:hint="eastAsia" w:ascii="微软雅黑" w:hAnsi="微软雅黑" w:eastAsia="微软雅黑" w:cs="微软雅黑"/>
        </w:rPr>
        <w:t>测试目标与框架选型</w:t>
      </w:r>
    </w:p>
    <w:p w14:paraId="5A031281">
      <w:pPr>
        <w:pStyle w:val="4"/>
        <w:bidi w:val="0"/>
        <w:jc w:val="left"/>
        <w:rPr>
          <w:rFonts w:hint="eastAsia" w:ascii="微软雅黑" w:hAnsi="微软雅黑" w:eastAsia="微软雅黑" w:cs="微软雅黑"/>
        </w:rPr>
      </w:pPr>
      <w:r>
        <w:rPr>
          <w:rFonts w:hint="eastAsia" w:ascii="微软雅黑" w:hAnsi="微软雅黑" w:eastAsia="微软雅黑" w:cs="微软雅黑"/>
        </w:rPr>
        <w:t>UI 自动化测试用于验证系统用户界面的交互正确性与可用性，本次 UI 自动化测试的目标是覆盖 Web 端核心业务流程，实现 UI 层面的自动化回归测试，提高回归测试效率。</w:t>
      </w:r>
    </w:p>
    <w:p w14:paraId="05CD2FEC">
      <w:pPr>
        <w:pStyle w:val="4"/>
        <w:bidi w:val="0"/>
        <w:jc w:val="left"/>
        <w:rPr>
          <w:rFonts w:hint="eastAsia" w:ascii="微软雅黑" w:hAnsi="微软雅黑" w:eastAsia="微软雅黑" w:cs="微软雅黑"/>
        </w:rPr>
      </w:pPr>
      <w:r>
        <w:rPr>
          <w:rFonts w:hint="eastAsia" w:ascii="微软雅黑" w:hAnsi="微软雅黑" w:eastAsia="微软雅黑" w:cs="微软雅黑"/>
        </w:rPr>
        <w:t>本次 UI 自动化测试选用**Selenium4+POM（页面对象模型）**架构：</w:t>
      </w:r>
    </w:p>
    <w:p w14:paraId="18BE06FE">
      <w:pPr>
        <w:pStyle w:val="4"/>
        <w:numPr>
          <w:ilvl w:val="0"/>
          <w:numId w:val="35"/>
        </w:numPr>
        <w:bidi w:val="0"/>
        <w:ind w:left="709" w:hanging="283"/>
        <w:jc w:val="left"/>
        <w:rPr>
          <w:rFonts w:hint="eastAsia" w:ascii="微软雅黑" w:hAnsi="微软雅黑" w:eastAsia="微软雅黑" w:cs="微软雅黑"/>
        </w:rPr>
      </w:pPr>
      <w:r>
        <w:rPr>
          <w:rFonts w:hint="eastAsia" w:ascii="微软雅黑" w:hAnsi="微软雅黑" w:eastAsia="微软雅黑" w:cs="微软雅黑"/>
          <w:b/>
        </w:rPr>
        <w:t>Selenium4</w:t>
      </w:r>
      <w:r>
        <w:rPr>
          <w:rFonts w:hint="eastAsia" w:ascii="微软雅黑" w:hAnsi="微软雅黑" w:eastAsia="微软雅黑" w:cs="微软雅黑"/>
        </w:rPr>
        <w:t>：主流的 Web UI 自动化测试工具，支持多种浏览器与操作系统，功能强大；</w:t>
      </w:r>
    </w:p>
    <w:p w14:paraId="170EA720">
      <w:pPr>
        <w:pStyle w:val="4"/>
        <w:numPr>
          <w:ilvl w:val="0"/>
          <w:numId w:val="35"/>
        </w:numPr>
        <w:bidi w:val="0"/>
        <w:ind w:left="709" w:hanging="283"/>
        <w:jc w:val="left"/>
        <w:rPr>
          <w:rFonts w:hint="eastAsia" w:ascii="微软雅黑" w:hAnsi="微软雅黑" w:eastAsia="微软雅黑" w:cs="微软雅黑"/>
        </w:rPr>
      </w:pPr>
      <w:r>
        <w:rPr>
          <w:rFonts w:hint="eastAsia" w:ascii="微软雅黑" w:hAnsi="微软雅黑" w:eastAsia="微软雅黑" w:cs="微软雅黑"/>
          <w:b/>
        </w:rPr>
        <w:t xml:space="preserve">POM </w:t>
      </w:r>
      <w:r>
        <w:rPr>
          <w:rFonts w:hint="eastAsia" w:ascii="微软雅黑" w:hAnsi="微软雅黑" w:eastAsia="微软雅黑" w:cs="微软雅黑"/>
        </w:rPr>
        <w:t>架构：将页面元素与操作封装成页面对象，提高脚本的复用性与可维护性，当页面元素发生变更时，只需修改对应的页面对象，无需修改所有测试用例。</w:t>
      </w:r>
    </w:p>
    <w:p w14:paraId="5E452006">
      <w:pPr>
        <w:pStyle w:val="2"/>
        <w:numPr>
          <w:ilvl w:val="0"/>
          <w:numId w:val="0"/>
        </w:numPr>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6.2 POM </w:t>
      </w:r>
      <w:r>
        <w:rPr>
          <w:rFonts w:hint="eastAsia" w:ascii="微软雅黑" w:hAnsi="微软雅黑" w:eastAsia="微软雅黑" w:cs="微软雅黑"/>
        </w:rPr>
        <w:t>三层架构设计</w:t>
      </w:r>
    </w:p>
    <w:p w14:paraId="1AC3C4F6">
      <w:pPr>
        <w:pStyle w:val="4"/>
        <w:bidi w:val="0"/>
        <w:jc w:val="left"/>
        <w:rPr>
          <w:rFonts w:hint="eastAsia" w:ascii="微软雅黑" w:hAnsi="微软雅黑" w:eastAsia="微软雅黑" w:cs="微软雅黑"/>
        </w:rPr>
      </w:pPr>
      <w:r>
        <w:rPr>
          <w:rFonts w:hint="eastAsia" w:ascii="微软雅黑" w:hAnsi="微软雅黑" w:eastAsia="微软雅黑" w:cs="微软雅黑"/>
        </w:rPr>
        <w:t>本次 UI 自动化测试采用三层 POM 架构，将测试代码分为基础层、页面层与用例层，实现代码的解耦与复用。</w:t>
      </w:r>
    </w:p>
    <w:p w14:paraId="0798DE0A">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6.2.1 </w:t>
      </w:r>
      <w:r>
        <w:rPr>
          <w:rFonts w:hint="eastAsia" w:ascii="微软雅黑" w:hAnsi="微软雅黑" w:eastAsia="微软雅黑" w:cs="微软雅黑"/>
        </w:rPr>
        <w:t>基础层（</w:t>
      </w:r>
      <w:r>
        <w:rPr>
          <w:rFonts w:hint="eastAsia" w:ascii="微软雅黑" w:hAnsi="微软雅黑" w:eastAsia="微软雅黑" w:cs="微软雅黑"/>
          <w:b/>
        </w:rPr>
        <w:t>BasePage</w:t>
      </w:r>
      <w:r>
        <w:rPr>
          <w:rFonts w:hint="eastAsia" w:ascii="微软雅黑" w:hAnsi="微软雅黑" w:eastAsia="微软雅黑" w:cs="微软雅黑"/>
        </w:rPr>
        <w:t>）</w:t>
      </w:r>
    </w:p>
    <w:p w14:paraId="324F430B">
      <w:pPr>
        <w:pStyle w:val="4"/>
        <w:bidi w:val="0"/>
        <w:jc w:val="left"/>
        <w:rPr>
          <w:rFonts w:hint="eastAsia" w:ascii="微软雅黑" w:hAnsi="微软雅黑" w:eastAsia="微软雅黑" w:cs="微软雅黑"/>
        </w:rPr>
      </w:pPr>
      <w:r>
        <w:rPr>
          <w:rFonts w:hint="eastAsia" w:ascii="微软雅黑" w:hAnsi="微软雅黑" w:eastAsia="微软雅黑" w:cs="微软雅黑"/>
        </w:rPr>
        <w:t>封装 Selenium 的基础操作，如元素定位、点击、输入、等待、截图等，所有页面对象都继承自 BasePage。</w:t>
      </w:r>
    </w:p>
    <w:p w14:paraId="63C9ACB8">
      <w:pPr>
        <w:pStyle w:val="4"/>
        <w:bidi w:val="0"/>
        <w:jc w:val="left"/>
        <w:rPr>
          <w:rFonts w:hint="eastAsia" w:ascii="微软雅黑" w:hAnsi="微软雅黑" w:eastAsia="微软雅黑" w:cs="微软雅黑"/>
        </w:rPr>
      </w:pPr>
      <w:r>
        <w:rPr>
          <w:rFonts w:hint="eastAsia" w:ascii="微软雅黑" w:hAnsi="微软雅黑" w:eastAsia="微软雅黑" w:cs="微软雅黑"/>
          <w:b/>
        </w:rPr>
        <w:t>base_page.py</w:t>
      </w:r>
      <w:r>
        <w:rPr>
          <w:rFonts w:hint="eastAsia" w:ascii="微软雅黑" w:hAnsi="微软雅黑" w:eastAsia="微软雅黑" w:cs="微软雅黑"/>
        </w:rPr>
        <w:t>：</w:t>
      </w:r>
    </w:p>
    <w:p w14:paraId="45537446">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from selenium.webdriver.support.ui import WebDriverWait</w:t>
      </w:r>
      <w:r>
        <w:rPr>
          <w:rFonts w:hint="eastAsia" w:ascii="微软雅黑" w:hAnsi="微软雅黑" w:eastAsia="微软雅黑" w:cs="微软雅黑"/>
        </w:rPr>
        <w:br w:type="textWrapping"/>
      </w:r>
      <w:r>
        <w:rPr>
          <w:rFonts w:hint="eastAsia" w:ascii="微软雅黑" w:hAnsi="微软雅黑" w:eastAsia="微软雅黑" w:cs="微软雅黑"/>
        </w:rPr>
        <w:t>from selenium.webdriver.support import expected_conditions as EC</w:t>
      </w:r>
      <w:r>
        <w:rPr>
          <w:rFonts w:hint="eastAsia" w:ascii="微软雅黑" w:hAnsi="微软雅黑" w:eastAsia="微软雅黑" w:cs="微软雅黑"/>
        </w:rPr>
        <w:br w:type="textWrapping"/>
      </w:r>
      <w:r>
        <w:rPr>
          <w:rFonts w:hint="eastAsia" w:ascii="微软雅黑" w:hAnsi="微软雅黑" w:eastAsia="微软雅黑" w:cs="微软雅黑"/>
        </w:rPr>
        <w:t>from common.log_util import logger</w:t>
      </w:r>
      <w:r>
        <w:rPr>
          <w:rFonts w:hint="eastAsia" w:ascii="微软雅黑" w:hAnsi="微软雅黑" w:eastAsia="微软雅黑" w:cs="微软雅黑"/>
        </w:rPr>
        <w:br w:type="textWrapping"/>
      </w:r>
      <w:r>
        <w:rPr>
          <w:rFonts w:hint="eastAsia" w:ascii="微软雅黑" w:hAnsi="微软雅黑" w:eastAsia="微软雅黑" w:cs="微软雅黑"/>
        </w:rPr>
        <w:t>import allure</w:t>
      </w:r>
      <w:r>
        <w:rPr>
          <w:rFonts w:hint="eastAsia" w:ascii="微软雅黑" w:hAnsi="微软雅黑" w:eastAsia="微软雅黑" w:cs="微软雅黑"/>
        </w:rPr>
        <w:br w:type="textWrapping"/>
      </w:r>
      <w:r>
        <w:rPr>
          <w:rFonts w:hint="eastAsia" w:ascii="微软雅黑" w:hAnsi="微软雅黑" w:eastAsia="微软雅黑" w:cs="微软雅黑"/>
        </w:rPr>
        <w:t>import time</w:t>
      </w:r>
      <w:r>
        <w:rPr>
          <w:rFonts w:hint="eastAsia" w:ascii="微软雅黑" w:hAnsi="微软雅黑" w:eastAsia="微软雅黑" w:cs="微软雅黑"/>
        </w:rPr>
        <w:br w:type="textWrapping"/>
      </w:r>
      <w:r>
        <w:rPr>
          <w:rFonts w:hint="eastAsia" w:ascii="微软雅黑" w:hAnsi="微软雅黑" w:eastAsia="微软雅黑" w:cs="微软雅黑"/>
        </w:rPr>
        <w:t>import os</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t>class BasePage:</w:t>
      </w:r>
      <w:r>
        <w:rPr>
          <w:rFonts w:hint="eastAsia" w:ascii="微软雅黑" w:hAnsi="微软雅黑" w:eastAsia="微软雅黑" w:cs="微软雅黑"/>
        </w:rPr>
        <w:br w:type="textWrapping"/>
      </w:r>
      <w:r>
        <w:rPr>
          <w:rFonts w:hint="eastAsia" w:ascii="微软雅黑" w:hAnsi="微软雅黑" w:eastAsia="微软雅黑" w:cs="微软雅黑"/>
        </w:rPr>
        <w:t xml:space="preserve">    def __init__(self, driver):</w:t>
      </w:r>
      <w:r>
        <w:rPr>
          <w:rFonts w:hint="eastAsia" w:ascii="微软雅黑" w:hAnsi="微软雅黑" w:eastAsia="微软雅黑" w:cs="微软雅黑"/>
        </w:rPr>
        <w:br w:type="textWrapping"/>
      </w:r>
      <w:r>
        <w:rPr>
          <w:rFonts w:hint="eastAsia" w:ascii="微软雅黑" w:hAnsi="微软雅黑" w:eastAsia="微软雅黑" w:cs="微软雅黑"/>
        </w:rPr>
        <w:t xml:space="preserve">        self.driver = driver</w:t>
      </w:r>
      <w:r>
        <w:rPr>
          <w:rFonts w:hint="eastAsia" w:ascii="微软雅黑" w:hAnsi="微软雅黑" w:eastAsia="微软雅黑" w:cs="微软雅黑"/>
        </w:rPr>
        <w:br w:type="textWrapping"/>
      </w:r>
      <w:r>
        <w:rPr>
          <w:rFonts w:hint="eastAsia" w:ascii="微软雅黑" w:hAnsi="微软雅黑" w:eastAsia="微软雅黑" w:cs="微软雅黑"/>
        </w:rPr>
        <w:t xml:space="preserve">        self.timeout = 10</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def find_element(self, locator):</w:t>
      </w:r>
      <w:r>
        <w:rPr>
          <w:rFonts w:hint="eastAsia" w:ascii="微软雅黑" w:hAnsi="微软雅黑" w:eastAsia="微软雅黑" w:cs="微软雅黑"/>
        </w:rPr>
        <w:br w:type="textWrapping"/>
      </w:r>
      <w:r>
        <w:rPr>
          <w:rFonts w:hint="eastAsia" w:ascii="微软雅黑" w:hAnsi="微软雅黑" w:eastAsia="微软雅黑" w:cs="微软雅黑"/>
        </w:rPr>
        <w:t xml:space="preserve">        """定位单个元素"""</w:t>
      </w:r>
      <w:r>
        <w:rPr>
          <w:rFonts w:hint="eastAsia" w:ascii="微软雅黑" w:hAnsi="微软雅黑" w:eastAsia="微软雅黑" w:cs="微软雅黑"/>
        </w:rPr>
        <w:br w:type="textWrapping"/>
      </w:r>
      <w:r>
        <w:rPr>
          <w:rFonts w:hint="eastAsia" w:ascii="微软雅黑" w:hAnsi="微软雅黑" w:eastAsia="微软雅黑" w:cs="微软雅黑"/>
        </w:rPr>
        <w:t xml:space="preserve">        try:</w:t>
      </w:r>
      <w:r>
        <w:rPr>
          <w:rFonts w:hint="eastAsia" w:ascii="微软雅黑" w:hAnsi="微软雅黑" w:eastAsia="微软雅黑" w:cs="微软雅黑"/>
        </w:rPr>
        <w:br w:type="textWrapping"/>
      </w:r>
      <w:r>
        <w:rPr>
          <w:rFonts w:hint="eastAsia" w:ascii="微软雅黑" w:hAnsi="微软雅黑" w:eastAsia="微软雅黑" w:cs="微软雅黑"/>
        </w:rPr>
        <w:t xml:space="preserve">            element = WebDriverWait(self.driver, self.timeout).until(</w:t>
      </w:r>
      <w:r>
        <w:rPr>
          <w:rFonts w:hint="eastAsia" w:ascii="微软雅黑" w:hAnsi="微软雅黑" w:eastAsia="微软雅黑" w:cs="微软雅黑"/>
        </w:rPr>
        <w:br w:type="textWrapping"/>
      </w:r>
      <w:r>
        <w:rPr>
          <w:rFonts w:hint="eastAsia" w:ascii="微软雅黑" w:hAnsi="微软雅黑" w:eastAsia="微软雅黑" w:cs="微软雅黑"/>
        </w:rPr>
        <w:t xml:space="preserve">                EC.presence_of_element_located(locator)</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logger.info(f"找到元素：{locator}")</w:t>
      </w:r>
      <w:r>
        <w:rPr>
          <w:rFonts w:hint="eastAsia" w:ascii="微软雅黑" w:hAnsi="微软雅黑" w:eastAsia="微软雅黑" w:cs="微软雅黑"/>
        </w:rPr>
        <w:br w:type="textWrapping"/>
      </w:r>
      <w:r>
        <w:rPr>
          <w:rFonts w:hint="eastAsia" w:ascii="微软雅黑" w:hAnsi="微软雅黑" w:eastAsia="微软雅黑" w:cs="微软雅黑"/>
        </w:rPr>
        <w:t xml:space="preserve">            return element</w:t>
      </w:r>
      <w:r>
        <w:rPr>
          <w:rFonts w:hint="eastAsia" w:ascii="微软雅黑" w:hAnsi="微软雅黑" w:eastAsia="微软雅黑" w:cs="微软雅黑"/>
        </w:rPr>
        <w:br w:type="textWrapping"/>
      </w:r>
      <w:r>
        <w:rPr>
          <w:rFonts w:hint="eastAsia" w:ascii="微软雅黑" w:hAnsi="微软雅黑" w:eastAsia="微软雅黑" w:cs="微软雅黑"/>
        </w:rPr>
        <w:t xml:space="preserve">        except Exception as e:</w:t>
      </w:r>
      <w:r>
        <w:rPr>
          <w:rFonts w:hint="eastAsia" w:ascii="微软雅黑" w:hAnsi="微软雅黑" w:eastAsia="微软雅黑" w:cs="微软雅黑"/>
        </w:rPr>
        <w:br w:type="textWrapping"/>
      </w:r>
      <w:r>
        <w:rPr>
          <w:rFonts w:hint="eastAsia" w:ascii="微软雅黑" w:hAnsi="微软雅黑" w:eastAsia="微软雅黑" w:cs="微软雅黑"/>
        </w:rPr>
        <w:t xml:space="preserve">            logger.error(f"元素定位失败：{locator}，错误：{e}")</w:t>
      </w:r>
      <w:r>
        <w:rPr>
          <w:rFonts w:hint="eastAsia" w:ascii="微软雅黑" w:hAnsi="微软雅黑" w:eastAsia="微软雅黑" w:cs="微软雅黑"/>
        </w:rPr>
        <w:br w:type="textWrapping"/>
      </w:r>
      <w:r>
        <w:rPr>
          <w:rFonts w:hint="eastAsia" w:ascii="微软雅黑" w:hAnsi="微软雅黑" w:eastAsia="微软雅黑" w:cs="微软雅黑"/>
        </w:rPr>
        <w:t xml:space="preserve">            self.take_screenshot()</w:t>
      </w:r>
      <w:r>
        <w:rPr>
          <w:rFonts w:hint="eastAsia" w:ascii="微软雅黑" w:hAnsi="微软雅黑" w:eastAsia="微软雅黑" w:cs="微软雅黑"/>
        </w:rPr>
        <w:br w:type="textWrapping"/>
      </w:r>
      <w:r>
        <w:rPr>
          <w:rFonts w:hint="eastAsia" w:ascii="微软雅黑" w:hAnsi="微软雅黑" w:eastAsia="微软雅黑" w:cs="微软雅黑"/>
        </w:rPr>
        <w:t xml:space="preserve">            raise e</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def click(self, locator):</w:t>
      </w:r>
      <w:r>
        <w:rPr>
          <w:rFonts w:hint="eastAsia" w:ascii="微软雅黑" w:hAnsi="微软雅黑" w:eastAsia="微软雅黑" w:cs="微软雅黑"/>
        </w:rPr>
        <w:br w:type="textWrapping"/>
      </w:r>
      <w:r>
        <w:rPr>
          <w:rFonts w:hint="eastAsia" w:ascii="微软雅黑" w:hAnsi="微软雅黑" w:eastAsia="微软雅黑" w:cs="微软雅黑"/>
        </w:rPr>
        <w:t xml:space="preserve">        """点击元素"""</w:t>
      </w:r>
      <w:r>
        <w:rPr>
          <w:rFonts w:hint="eastAsia" w:ascii="微软雅黑" w:hAnsi="微软雅黑" w:eastAsia="微软雅黑" w:cs="微软雅黑"/>
        </w:rPr>
        <w:br w:type="textWrapping"/>
      </w:r>
      <w:r>
        <w:rPr>
          <w:rFonts w:hint="eastAsia" w:ascii="微软雅黑" w:hAnsi="微软雅黑" w:eastAsia="微软雅黑" w:cs="微软雅黑"/>
        </w:rPr>
        <w:t xml:space="preserve">        element = self.find_element(locator)</w:t>
      </w:r>
      <w:r>
        <w:rPr>
          <w:rFonts w:hint="eastAsia" w:ascii="微软雅黑" w:hAnsi="微软雅黑" w:eastAsia="微软雅黑" w:cs="微软雅黑"/>
        </w:rPr>
        <w:br w:type="textWrapping"/>
      </w:r>
      <w:r>
        <w:rPr>
          <w:rFonts w:hint="eastAsia" w:ascii="微软雅黑" w:hAnsi="微软雅黑" w:eastAsia="微软雅黑" w:cs="微软雅黑"/>
        </w:rPr>
        <w:t xml:space="preserve">        element.click()</w:t>
      </w:r>
      <w:r>
        <w:rPr>
          <w:rFonts w:hint="eastAsia" w:ascii="微软雅黑" w:hAnsi="微软雅黑" w:eastAsia="微软雅黑" w:cs="微软雅黑"/>
        </w:rPr>
        <w:br w:type="textWrapping"/>
      </w:r>
      <w:r>
        <w:rPr>
          <w:rFonts w:hint="eastAsia" w:ascii="微软雅黑" w:hAnsi="微软雅黑" w:eastAsia="微软雅黑" w:cs="微软雅黑"/>
        </w:rPr>
        <w:t xml:space="preserve">        logger.info(f"点击元素：{locator}")</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def send_keys(self, locator, text):</w:t>
      </w:r>
      <w:r>
        <w:rPr>
          <w:rFonts w:hint="eastAsia" w:ascii="微软雅黑" w:hAnsi="微软雅黑" w:eastAsia="微软雅黑" w:cs="微软雅黑"/>
        </w:rPr>
        <w:br w:type="textWrapping"/>
      </w:r>
      <w:r>
        <w:rPr>
          <w:rFonts w:hint="eastAsia" w:ascii="微软雅黑" w:hAnsi="微软雅黑" w:eastAsia="微软雅黑" w:cs="微软雅黑"/>
        </w:rPr>
        <w:t xml:space="preserve">        """输入文本"""</w:t>
      </w:r>
      <w:r>
        <w:rPr>
          <w:rFonts w:hint="eastAsia" w:ascii="微软雅黑" w:hAnsi="微软雅黑" w:eastAsia="微软雅黑" w:cs="微软雅黑"/>
        </w:rPr>
        <w:br w:type="textWrapping"/>
      </w:r>
      <w:r>
        <w:rPr>
          <w:rFonts w:hint="eastAsia" w:ascii="微软雅黑" w:hAnsi="微软雅黑" w:eastAsia="微软雅黑" w:cs="微软雅黑"/>
        </w:rPr>
        <w:t xml:space="preserve">        element = self.find_element(locator)</w:t>
      </w:r>
      <w:r>
        <w:rPr>
          <w:rFonts w:hint="eastAsia" w:ascii="微软雅黑" w:hAnsi="微软雅黑" w:eastAsia="微软雅黑" w:cs="微软雅黑"/>
        </w:rPr>
        <w:br w:type="textWrapping"/>
      </w:r>
      <w:r>
        <w:rPr>
          <w:rFonts w:hint="eastAsia" w:ascii="微软雅黑" w:hAnsi="微软雅黑" w:eastAsia="微软雅黑" w:cs="微软雅黑"/>
        </w:rPr>
        <w:t xml:space="preserve">        element.clear()</w:t>
      </w:r>
      <w:r>
        <w:rPr>
          <w:rFonts w:hint="eastAsia" w:ascii="微软雅黑" w:hAnsi="微软雅黑" w:eastAsia="微软雅黑" w:cs="微软雅黑"/>
        </w:rPr>
        <w:br w:type="textWrapping"/>
      </w:r>
      <w:r>
        <w:rPr>
          <w:rFonts w:hint="eastAsia" w:ascii="微软雅黑" w:hAnsi="微软雅黑" w:eastAsia="微软雅黑" w:cs="微软雅黑"/>
        </w:rPr>
        <w:t xml:space="preserve">        element.send_keys(text)</w:t>
      </w:r>
      <w:r>
        <w:rPr>
          <w:rFonts w:hint="eastAsia" w:ascii="微软雅黑" w:hAnsi="微软雅黑" w:eastAsia="微软雅黑" w:cs="微软雅黑"/>
        </w:rPr>
        <w:br w:type="textWrapping"/>
      </w:r>
      <w:r>
        <w:rPr>
          <w:rFonts w:hint="eastAsia" w:ascii="微软雅黑" w:hAnsi="微软雅黑" w:eastAsia="微软雅黑" w:cs="微软雅黑"/>
        </w:rPr>
        <w:t xml:space="preserve">        logger.info(f"在元素{locator}中输入：{text}")</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def get_text(self, locator):</w:t>
      </w:r>
      <w:r>
        <w:rPr>
          <w:rFonts w:hint="eastAsia" w:ascii="微软雅黑" w:hAnsi="微软雅黑" w:eastAsia="微软雅黑" w:cs="微软雅黑"/>
        </w:rPr>
        <w:br w:type="textWrapping"/>
      </w:r>
      <w:r>
        <w:rPr>
          <w:rFonts w:hint="eastAsia" w:ascii="微软雅黑" w:hAnsi="微软雅黑" w:eastAsia="微软雅黑" w:cs="微软雅黑"/>
        </w:rPr>
        <w:t xml:space="preserve">        """获取元素文本"""</w:t>
      </w:r>
      <w:r>
        <w:rPr>
          <w:rFonts w:hint="eastAsia" w:ascii="微软雅黑" w:hAnsi="微软雅黑" w:eastAsia="微软雅黑" w:cs="微软雅黑"/>
        </w:rPr>
        <w:br w:type="textWrapping"/>
      </w:r>
      <w:r>
        <w:rPr>
          <w:rFonts w:hint="eastAsia" w:ascii="微软雅黑" w:hAnsi="微软雅黑" w:eastAsia="微软雅黑" w:cs="微软雅黑"/>
        </w:rPr>
        <w:t xml:space="preserve">        element = self.find_element(locator)</w:t>
      </w:r>
      <w:r>
        <w:rPr>
          <w:rFonts w:hint="eastAsia" w:ascii="微软雅黑" w:hAnsi="微软雅黑" w:eastAsia="微软雅黑" w:cs="微软雅黑"/>
        </w:rPr>
        <w:br w:type="textWrapping"/>
      </w:r>
      <w:r>
        <w:rPr>
          <w:rFonts w:hint="eastAsia" w:ascii="微软雅黑" w:hAnsi="微软雅黑" w:eastAsia="微软雅黑" w:cs="微软雅黑"/>
        </w:rPr>
        <w:t xml:space="preserve">        text = element.text</w:t>
      </w:r>
      <w:r>
        <w:rPr>
          <w:rFonts w:hint="eastAsia" w:ascii="微软雅黑" w:hAnsi="微软雅黑" w:eastAsia="微软雅黑" w:cs="微软雅黑"/>
        </w:rPr>
        <w:br w:type="textWrapping"/>
      </w:r>
      <w:r>
        <w:rPr>
          <w:rFonts w:hint="eastAsia" w:ascii="微软雅黑" w:hAnsi="微软雅黑" w:eastAsia="微软雅黑" w:cs="微软雅黑"/>
        </w:rPr>
        <w:t xml:space="preserve">        logger.info(f"获取元素{locator}的文本：{text}")</w:t>
      </w:r>
      <w:r>
        <w:rPr>
          <w:rFonts w:hint="eastAsia" w:ascii="微软雅黑" w:hAnsi="微软雅黑" w:eastAsia="微软雅黑" w:cs="微软雅黑"/>
        </w:rPr>
        <w:br w:type="textWrapping"/>
      </w:r>
      <w:r>
        <w:rPr>
          <w:rFonts w:hint="eastAsia" w:ascii="微软雅黑" w:hAnsi="微软雅黑" w:eastAsia="微软雅黑" w:cs="微软雅黑"/>
        </w:rPr>
        <w:t xml:space="preserve">        return text</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def is_element_displayed(self, locator):</w:t>
      </w:r>
      <w:r>
        <w:rPr>
          <w:rFonts w:hint="eastAsia" w:ascii="微软雅黑" w:hAnsi="微软雅黑" w:eastAsia="微软雅黑" w:cs="微软雅黑"/>
        </w:rPr>
        <w:br w:type="textWrapping"/>
      </w:r>
      <w:r>
        <w:rPr>
          <w:rFonts w:hint="eastAsia" w:ascii="微软雅黑" w:hAnsi="微软雅黑" w:eastAsia="微软雅黑" w:cs="微软雅黑"/>
        </w:rPr>
        <w:t xml:space="preserve">        """判断元素是否显示"""</w:t>
      </w:r>
      <w:r>
        <w:rPr>
          <w:rFonts w:hint="eastAsia" w:ascii="微软雅黑" w:hAnsi="微软雅黑" w:eastAsia="微软雅黑" w:cs="微软雅黑"/>
        </w:rPr>
        <w:br w:type="textWrapping"/>
      </w:r>
      <w:r>
        <w:rPr>
          <w:rFonts w:hint="eastAsia" w:ascii="微软雅黑" w:hAnsi="微软雅黑" w:eastAsia="微软雅黑" w:cs="微软雅黑"/>
        </w:rPr>
        <w:t xml:space="preserve">        try:</w:t>
      </w:r>
      <w:r>
        <w:rPr>
          <w:rFonts w:hint="eastAsia" w:ascii="微软雅黑" w:hAnsi="微软雅黑" w:eastAsia="微软雅黑" w:cs="微软雅黑"/>
        </w:rPr>
        <w:br w:type="textWrapping"/>
      </w:r>
      <w:r>
        <w:rPr>
          <w:rFonts w:hint="eastAsia" w:ascii="微软雅黑" w:hAnsi="微软雅黑" w:eastAsia="微软雅黑" w:cs="微软雅黑"/>
        </w:rPr>
        <w:t xml:space="preserve">            element = self.find_element(locator)</w:t>
      </w:r>
      <w:r>
        <w:rPr>
          <w:rFonts w:hint="eastAsia" w:ascii="微软雅黑" w:hAnsi="微软雅黑" w:eastAsia="微软雅黑" w:cs="微软雅黑"/>
        </w:rPr>
        <w:br w:type="textWrapping"/>
      </w:r>
      <w:r>
        <w:rPr>
          <w:rFonts w:hint="eastAsia" w:ascii="微软雅黑" w:hAnsi="微软雅黑" w:eastAsia="微软雅黑" w:cs="微软雅黑"/>
        </w:rPr>
        <w:t xml:space="preserve">            displayed = element.is_displayed()</w:t>
      </w:r>
      <w:r>
        <w:rPr>
          <w:rFonts w:hint="eastAsia" w:ascii="微软雅黑" w:hAnsi="微软雅黑" w:eastAsia="微软雅黑" w:cs="微软雅黑"/>
        </w:rPr>
        <w:br w:type="textWrapping"/>
      </w:r>
      <w:r>
        <w:rPr>
          <w:rFonts w:hint="eastAsia" w:ascii="微软雅黑" w:hAnsi="微软雅黑" w:eastAsia="微软雅黑" w:cs="微软雅黑"/>
        </w:rPr>
        <w:t xml:space="preserve">            logger.info(f"元素{locator}是否显示：{displayed}")</w:t>
      </w:r>
      <w:r>
        <w:rPr>
          <w:rFonts w:hint="eastAsia" w:ascii="微软雅黑" w:hAnsi="微软雅黑" w:eastAsia="微软雅黑" w:cs="微软雅黑"/>
        </w:rPr>
        <w:br w:type="textWrapping"/>
      </w:r>
      <w:r>
        <w:rPr>
          <w:rFonts w:hint="eastAsia" w:ascii="微软雅黑" w:hAnsi="微软雅黑" w:eastAsia="微软雅黑" w:cs="微软雅黑"/>
        </w:rPr>
        <w:t xml:space="preserve">            return displayed</w:t>
      </w:r>
      <w:r>
        <w:rPr>
          <w:rFonts w:hint="eastAsia" w:ascii="微软雅黑" w:hAnsi="微软雅黑" w:eastAsia="微软雅黑" w:cs="微软雅黑"/>
        </w:rPr>
        <w:br w:type="textWrapping"/>
      </w:r>
      <w:r>
        <w:rPr>
          <w:rFonts w:hint="eastAsia" w:ascii="微软雅黑" w:hAnsi="微软雅黑" w:eastAsia="微软雅黑" w:cs="微软雅黑"/>
        </w:rPr>
        <w:t xml:space="preserve">        except:</w:t>
      </w:r>
      <w:r>
        <w:rPr>
          <w:rFonts w:hint="eastAsia" w:ascii="微软雅黑" w:hAnsi="微软雅黑" w:eastAsia="微软雅黑" w:cs="微软雅黑"/>
        </w:rPr>
        <w:br w:type="textWrapping"/>
      </w:r>
      <w:r>
        <w:rPr>
          <w:rFonts w:hint="eastAsia" w:ascii="微软雅黑" w:hAnsi="微软雅黑" w:eastAsia="微软雅黑" w:cs="微软雅黑"/>
        </w:rPr>
        <w:t xml:space="preserve">            logger.info(f"元素{locator}未显示")</w:t>
      </w:r>
      <w:r>
        <w:rPr>
          <w:rFonts w:hint="eastAsia" w:ascii="微软雅黑" w:hAnsi="微软雅黑" w:eastAsia="微软雅黑" w:cs="微软雅黑"/>
        </w:rPr>
        <w:br w:type="textWrapping"/>
      </w:r>
      <w:r>
        <w:rPr>
          <w:rFonts w:hint="eastAsia" w:ascii="微软雅黑" w:hAnsi="微软雅黑" w:eastAsia="微软雅黑" w:cs="微软雅黑"/>
        </w:rPr>
        <w:t xml:space="preserve">            return False</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def take_screenshot(self):</w:t>
      </w:r>
      <w:r>
        <w:rPr>
          <w:rFonts w:hint="eastAsia" w:ascii="微软雅黑" w:hAnsi="微软雅黑" w:eastAsia="微软雅黑" w:cs="微软雅黑"/>
        </w:rPr>
        <w:br w:type="textWrapping"/>
      </w:r>
      <w:r>
        <w:rPr>
          <w:rFonts w:hint="eastAsia" w:ascii="微软雅黑" w:hAnsi="微软雅黑" w:eastAsia="微软雅黑" w:cs="微软雅黑"/>
        </w:rPr>
        <w:t xml:space="preserve">        """截取当前页面截图"""</w:t>
      </w:r>
      <w:r>
        <w:rPr>
          <w:rFonts w:hint="eastAsia" w:ascii="微软雅黑" w:hAnsi="微软雅黑" w:eastAsia="微软雅黑" w:cs="微软雅黑"/>
        </w:rPr>
        <w:br w:type="textWrapping"/>
      </w:r>
      <w:r>
        <w:rPr>
          <w:rFonts w:hint="eastAsia" w:ascii="微软雅黑" w:hAnsi="微软雅黑" w:eastAsia="微软雅黑" w:cs="微软雅黑"/>
        </w:rPr>
        <w:t xml:space="preserve">        screenshot_dir = "screenshots"</w:t>
      </w:r>
      <w:r>
        <w:rPr>
          <w:rFonts w:hint="eastAsia" w:ascii="微软雅黑" w:hAnsi="微软雅黑" w:eastAsia="微软雅黑" w:cs="微软雅黑"/>
        </w:rPr>
        <w:br w:type="textWrapping"/>
      </w:r>
      <w:r>
        <w:rPr>
          <w:rFonts w:hint="eastAsia" w:ascii="微软雅黑" w:hAnsi="微软雅黑" w:eastAsia="微软雅黑" w:cs="微软雅黑"/>
        </w:rPr>
        <w:t xml:space="preserve">        if not os.path.exists(screenshot_dir):</w:t>
      </w:r>
      <w:r>
        <w:rPr>
          <w:rFonts w:hint="eastAsia" w:ascii="微软雅黑" w:hAnsi="微软雅黑" w:eastAsia="微软雅黑" w:cs="微软雅黑"/>
        </w:rPr>
        <w:br w:type="textWrapping"/>
      </w:r>
      <w:r>
        <w:rPr>
          <w:rFonts w:hint="eastAsia" w:ascii="微软雅黑" w:hAnsi="微软雅黑" w:eastAsia="微软雅黑" w:cs="微软雅黑"/>
        </w:rPr>
        <w:t xml:space="preserve">            os.makedirs(screenshot_dir)</w:t>
      </w:r>
      <w:r>
        <w:rPr>
          <w:rFonts w:hint="eastAsia" w:ascii="微软雅黑" w:hAnsi="微软雅黑" w:eastAsia="微软雅黑" w:cs="微软雅黑"/>
        </w:rPr>
        <w:br w:type="textWrapping"/>
      </w:r>
      <w:r>
        <w:rPr>
          <w:rFonts w:hint="eastAsia" w:ascii="微软雅黑" w:hAnsi="微软雅黑" w:eastAsia="微软雅黑" w:cs="微软雅黑"/>
        </w:rPr>
        <w:t xml:space="preserve">        timestamp = time.strftime("%Y%m%d%H%M%S", time.localtime())</w:t>
      </w:r>
      <w:r>
        <w:rPr>
          <w:rFonts w:hint="eastAsia" w:ascii="微软雅黑" w:hAnsi="微软雅黑" w:eastAsia="微软雅黑" w:cs="微软雅黑"/>
        </w:rPr>
        <w:br w:type="textWrapping"/>
      </w:r>
      <w:r>
        <w:rPr>
          <w:rFonts w:hint="eastAsia" w:ascii="微软雅黑" w:hAnsi="微软雅黑" w:eastAsia="微软雅黑" w:cs="微软雅黑"/>
        </w:rPr>
        <w:t xml:space="preserve">        screenshot_name = f"{timestamp}.png"</w:t>
      </w:r>
      <w:r>
        <w:rPr>
          <w:rFonts w:hint="eastAsia" w:ascii="微软雅黑" w:hAnsi="微软雅黑" w:eastAsia="微软雅黑" w:cs="微软雅黑"/>
        </w:rPr>
        <w:br w:type="textWrapping"/>
      </w:r>
      <w:r>
        <w:rPr>
          <w:rFonts w:hint="eastAsia" w:ascii="微软雅黑" w:hAnsi="微软雅黑" w:eastAsia="微软雅黑" w:cs="微软雅黑"/>
        </w:rPr>
        <w:t xml:space="preserve">        screenshot_path = os.path.join(screenshot_dir, screenshot_name)</w:t>
      </w:r>
      <w:r>
        <w:rPr>
          <w:rFonts w:hint="eastAsia" w:ascii="微软雅黑" w:hAnsi="微软雅黑" w:eastAsia="微软雅黑" w:cs="微软雅黑"/>
        </w:rPr>
        <w:br w:type="textWrapping"/>
      </w:r>
      <w:r>
        <w:rPr>
          <w:rFonts w:hint="eastAsia" w:ascii="微软雅黑" w:hAnsi="微软雅黑" w:eastAsia="微软雅黑" w:cs="微软雅黑"/>
        </w:rPr>
        <w:t xml:space="preserve">        self.driver.save_screenshot(screenshot_path)</w:t>
      </w:r>
      <w:r>
        <w:rPr>
          <w:rFonts w:hint="eastAsia" w:ascii="微软雅黑" w:hAnsi="微软雅黑" w:eastAsia="微软雅黑" w:cs="微软雅黑"/>
        </w:rPr>
        <w:br w:type="textWrapping"/>
      </w:r>
      <w:r>
        <w:rPr>
          <w:rFonts w:hint="eastAsia" w:ascii="微软雅黑" w:hAnsi="微软雅黑" w:eastAsia="微软雅黑" w:cs="微软雅黑"/>
        </w:rPr>
        <w:t xml:space="preserve">        logger.info(f"截图已保存：{screenshot_path}")</w:t>
      </w:r>
      <w:r>
        <w:rPr>
          <w:rFonts w:hint="eastAsia" w:ascii="微软雅黑" w:hAnsi="微软雅黑" w:eastAsia="微软雅黑" w:cs="微软雅黑"/>
        </w:rPr>
        <w:br w:type="textWrapping"/>
      </w:r>
      <w:r>
        <w:rPr>
          <w:rFonts w:hint="eastAsia" w:ascii="微软雅黑" w:hAnsi="微软雅黑" w:eastAsia="微软雅黑" w:cs="微软雅黑"/>
        </w:rPr>
        <w:t xml:space="preserve">        # 将截图添加到Allure报告</w:t>
      </w:r>
      <w:r>
        <w:rPr>
          <w:rFonts w:hint="eastAsia" w:ascii="微软雅黑" w:hAnsi="微软雅黑" w:eastAsia="微软雅黑" w:cs="微软雅黑"/>
        </w:rPr>
        <w:br w:type="textWrapping"/>
      </w:r>
      <w:r>
        <w:rPr>
          <w:rFonts w:hint="eastAsia" w:ascii="微软雅黑" w:hAnsi="微软雅黑" w:eastAsia="微软雅黑" w:cs="微软雅黑"/>
        </w:rPr>
        <w:t xml:space="preserve">        allure.attach.file(screenshot_path, name="失败截图", attachment_type=allure.attachment_type.PNG)</w:t>
      </w:r>
    </w:p>
    <w:p w14:paraId="0817C689">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6.2.2 </w:t>
      </w:r>
      <w:r>
        <w:rPr>
          <w:rFonts w:hint="eastAsia" w:ascii="微软雅黑" w:hAnsi="微软雅黑" w:eastAsia="微软雅黑" w:cs="微软雅黑"/>
        </w:rPr>
        <w:t>页面层（</w:t>
      </w:r>
      <w:r>
        <w:rPr>
          <w:rFonts w:hint="eastAsia" w:ascii="微软雅黑" w:hAnsi="微软雅黑" w:eastAsia="微软雅黑" w:cs="微软雅黑"/>
          <w:b/>
        </w:rPr>
        <w:t>Page</w:t>
      </w:r>
      <w:r>
        <w:rPr>
          <w:rFonts w:hint="eastAsia" w:ascii="微软雅黑" w:hAnsi="微软雅黑" w:eastAsia="微软雅黑" w:cs="微软雅黑"/>
        </w:rPr>
        <w:t>）</w:t>
      </w:r>
    </w:p>
    <w:p w14:paraId="12079C0A">
      <w:pPr>
        <w:pStyle w:val="4"/>
        <w:bidi w:val="0"/>
        <w:jc w:val="left"/>
        <w:rPr>
          <w:rFonts w:hint="eastAsia" w:ascii="微软雅黑" w:hAnsi="微软雅黑" w:eastAsia="微软雅黑" w:cs="微软雅黑"/>
        </w:rPr>
      </w:pPr>
      <w:r>
        <w:rPr>
          <w:rFonts w:hint="eastAsia" w:ascii="微软雅黑" w:hAnsi="微软雅黑" w:eastAsia="微软雅黑" w:cs="微软雅黑"/>
        </w:rPr>
        <w:t>封装每个页面的元素定位器与业务操作方法，每个页面对应一个 Page 类。</w:t>
      </w:r>
    </w:p>
    <w:p w14:paraId="1493BC43">
      <w:pPr>
        <w:pStyle w:val="4"/>
        <w:bidi w:val="0"/>
        <w:jc w:val="left"/>
        <w:rPr>
          <w:rFonts w:hint="eastAsia" w:ascii="微软雅黑" w:hAnsi="微软雅黑" w:eastAsia="微软雅黑" w:cs="微软雅黑"/>
        </w:rPr>
      </w:pPr>
      <w:r>
        <w:rPr>
          <w:rFonts w:hint="eastAsia" w:ascii="微软雅黑" w:hAnsi="微软雅黑" w:eastAsia="微软雅黑" w:cs="微软雅黑"/>
          <w:b/>
        </w:rPr>
        <w:t>login_page.py</w:t>
      </w:r>
      <w:r>
        <w:rPr>
          <w:rFonts w:hint="eastAsia" w:ascii="微软雅黑" w:hAnsi="微软雅黑" w:eastAsia="微软雅黑" w:cs="微软雅黑"/>
        </w:rPr>
        <w:t>（登录页面）：</w:t>
      </w:r>
    </w:p>
    <w:p w14:paraId="2A4F1250">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from selenium.webdriver.common.by import By</w:t>
      </w:r>
      <w:r>
        <w:rPr>
          <w:rFonts w:hint="eastAsia" w:ascii="微软雅黑" w:hAnsi="微软雅黑" w:eastAsia="微软雅黑" w:cs="微软雅黑"/>
        </w:rPr>
        <w:br w:type="textWrapping"/>
      </w:r>
      <w:r>
        <w:rPr>
          <w:rFonts w:hint="eastAsia" w:ascii="微软雅黑" w:hAnsi="微软雅黑" w:eastAsia="微软雅黑" w:cs="微软雅黑"/>
        </w:rPr>
        <w:t>from pages.base_page import BasePage</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t>class LoginPage(BasePage):</w:t>
      </w:r>
      <w:r>
        <w:rPr>
          <w:rFonts w:hint="eastAsia" w:ascii="微软雅黑" w:hAnsi="微软雅黑" w:eastAsia="微软雅黑" w:cs="微软雅黑"/>
        </w:rPr>
        <w:br w:type="textWrapping"/>
      </w:r>
      <w:r>
        <w:rPr>
          <w:rFonts w:hint="eastAsia" w:ascii="微软雅黑" w:hAnsi="微软雅黑" w:eastAsia="微软雅黑" w:cs="微软雅黑"/>
        </w:rPr>
        <w:t xml:space="preserve">    # 页面元素定位器</w:t>
      </w:r>
      <w:r>
        <w:rPr>
          <w:rFonts w:hint="eastAsia" w:ascii="微软雅黑" w:hAnsi="微软雅黑" w:eastAsia="微软雅黑" w:cs="微软雅黑"/>
        </w:rPr>
        <w:br w:type="textWrapping"/>
      </w:r>
      <w:r>
        <w:rPr>
          <w:rFonts w:hint="eastAsia" w:ascii="微软雅黑" w:hAnsi="微软雅黑" w:eastAsia="微软雅黑" w:cs="微软雅黑"/>
        </w:rPr>
        <w:t xml:space="preserve">    phone_input = (By.ID, "phone")</w:t>
      </w:r>
      <w:r>
        <w:rPr>
          <w:rFonts w:hint="eastAsia" w:ascii="微软雅黑" w:hAnsi="微软雅黑" w:eastAsia="微软雅黑" w:cs="微软雅黑"/>
        </w:rPr>
        <w:br w:type="textWrapping"/>
      </w:r>
      <w:r>
        <w:rPr>
          <w:rFonts w:hint="eastAsia" w:ascii="微软雅黑" w:hAnsi="微软雅黑" w:eastAsia="微软雅黑" w:cs="微软雅黑"/>
        </w:rPr>
        <w:t xml:space="preserve">    code_input = (By.ID, "code")</w:t>
      </w:r>
      <w:r>
        <w:rPr>
          <w:rFonts w:hint="eastAsia" w:ascii="微软雅黑" w:hAnsi="微软雅黑" w:eastAsia="微软雅黑" w:cs="微软雅黑"/>
        </w:rPr>
        <w:br w:type="textWrapping"/>
      </w:r>
      <w:r>
        <w:rPr>
          <w:rFonts w:hint="eastAsia" w:ascii="微软雅黑" w:hAnsi="微软雅黑" w:eastAsia="微软雅黑" w:cs="微软雅黑"/>
        </w:rPr>
        <w:t xml:space="preserve">    get_code_button = (By.ID, "getCodeBtn")</w:t>
      </w:r>
      <w:r>
        <w:rPr>
          <w:rFonts w:hint="eastAsia" w:ascii="微软雅黑" w:hAnsi="微软雅黑" w:eastAsia="微软雅黑" w:cs="微软雅黑"/>
        </w:rPr>
        <w:br w:type="textWrapping"/>
      </w:r>
      <w:r>
        <w:rPr>
          <w:rFonts w:hint="eastAsia" w:ascii="微软雅黑" w:hAnsi="微软雅黑" w:eastAsia="微软雅黑" w:cs="微软雅黑"/>
        </w:rPr>
        <w:t xml:space="preserve">    login_button = (By.ID, "loginBtn")</w:t>
      </w:r>
      <w:r>
        <w:rPr>
          <w:rFonts w:hint="eastAsia" w:ascii="微软雅黑" w:hAnsi="微软雅黑" w:eastAsia="微软雅黑" w:cs="微软雅黑"/>
        </w:rPr>
        <w:br w:type="textWrapping"/>
      </w:r>
      <w:r>
        <w:rPr>
          <w:rFonts w:hint="eastAsia" w:ascii="微软雅黑" w:hAnsi="微软雅黑" w:eastAsia="微软雅黑" w:cs="微软雅黑"/>
        </w:rPr>
        <w:t xml:space="preserve">    error_message = (By.CLASS_NAME, "error-message")</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def input_phone(self, phone):</w:t>
      </w:r>
      <w:r>
        <w:rPr>
          <w:rFonts w:hint="eastAsia" w:ascii="微软雅黑" w:hAnsi="微软雅黑" w:eastAsia="微软雅黑" w:cs="微软雅黑"/>
        </w:rPr>
        <w:br w:type="textWrapping"/>
      </w:r>
      <w:r>
        <w:rPr>
          <w:rFonts w:hint="eastAsia" w:ascii="微软雅黑" w:hAnsi="微软雅黑" w:eastAsia="微软雅黑" w:cs="微软雅黑"/>
        </w:rPr>
        <w:t xml:space="preserve">        """输入手机号"""</w:t>
      </w:r>
      <w:r>
        <w:rPr>
          <w:rFonts w:hint="eastAsia" w:ascii="微软雅黑" w:hAnsi="微软雅黑" w:eastAsia="微软雅黑" w:cs="微软雅黑"/>
        </w:rPr>
        <w:br w:type="textWrapping"/>
      </w:r>
      <w:r>
        <w:rPr>
          <w:rFonts w:hint="eastAsia" w:ascii="微软雅黑" w:hAnsi="微软雅黑" w:eastAsia="微软雅黑" w:cs="微软雅黑"/>
        </w:rPr>
        <w:t xml:space="preserve">        self.send_keys(self.phone_input, phone)</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def input_code(self, code):</w:t>
      </w:r>
      <w:r>
        <w:rPr>
          <w:rFonts w:hint="eastAsia" w:ascii="微软雅黑" w:hAnsi="微软雅黑" w:eastAsia="微软雅黑" w:cs="微软雅黑"/>
        </w:rPr>
        <w:br w:type="textWrapping"/>
      </w:r>
      <w:r>
        <w:rPr>
          <w:rFonts w:hint="eastAsia" w:ascii="微软雅黑" w:hAnsi="微软雅黑" w:eastAsia="微软雅黑" w:cs="微软雅黑"/>
        </w:rPr>
        <w:t xml:space="preserve">        """输入验证码"""</w:t>
      </w:r>
      <w:r>
        <w:rPr>
          <w:rFonts w:hint="eastAsia" w:ascii="微软雅黑" w:hAnsi="微软雅黑" w:eastAsia="微软雅黑" w:cs="微软雅黑"/>
        </w:rPr>
        <w:br w:type="textWrapping"/>
      </w:r>
      <w:r>
        <w:rPr>
          <w:rFonts w:hint="eastAsia" w:ascii="微软雅黑" w:hAnsi="微软雅黑" w:eastAsia="微软雅黑" w:cs="微软雅黑"/>
        </w:rPr>
        <w:t xml:space="preserve">        self.send_keys(self.code_input, code)</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def click_get_code(self):</w:t>
      </w:r>
      <w:r>
        <w:rPr>
          <w:rFonts w:hint="eastAsia" w:ascii="微软雅黑" w:hAnsi="微软雅黑" w:eastAsia="微软雅黑" w:cs="微软雅黑"/>
        </w:rPr>
        <w:br w:type="textWrapping"/>
      </w:r>
      <w:r>
        <w:rPr>
          <w:rFonts w:hint="eastAsia" w:ascii="微软雅黑" w:hAnsi="微软雅黑" w:eastAsia="微软雅黑" w:cs="微软雅黑"/>
        </w:rPr>
        <w:t xml:space="preserve">        """点击获取验证码按钮"""</w:t>
      </w:r>
      <w:r>
        <w:rPr>
          <w:rFonts w:hint="eastAsia" w:ascii="微软雅黑" w:hAnsi="微软雅黑" w:eastAsia="微软雅黑" w:cs="微软雅黑"/>
        </w:rPr>
        <w:br w:type="textWrapping"/>
      </w:r>
      <w:r>
        <w:rPr>
          <w:rFonts w:hint="eastAsia" w:ascii="微软雅黑" w:hAnsi="微软雅黑" w:eastAsia="微软雅黑" w:cs="微软雅黑"/>
        </w:rPr>
        <w:t xml:space="preserve">        self.click(self.get_code_button)</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def click_login_button(self):</w:t>
      </w:r>
      <w:r>
        <w:rPr>
          <w:rFonts w:hint="eastAsia" w:ascii="微软雅黑" w:hAnsi="微软雅黑" w:eastAsia="微软雅黑" w:cs="微软雅黑"/>
        </w:rPr>
        <w:br w:type="textWrapping"/>
      </w:r>
      <w:r>
        <w:rPr>
          <w:rFonts w:hint="eastAsia" w:ascii="微软雅黑" w:hAnsi="微软雅黑" w:eastAsia="微软雅黑" w:cs="微软雅黑"/>
        </w:rPr>
        <w:t xml:space="preserve">        """点击登录按钮"""</w:t>
      </w:r>
      <w:r>
        <w:rPr>
          <w:rFonts w:hint="eastAsia" w:ascii="微软雅黑" w:hAnsi="微软雅黑" w:eastAsia="微软雅黑" w:cs="微软雅黑"/>
        </w:rPr>
        <w:br w:type="textWrapping"/>
      </w:r>
      <w:r>
        <w:rPr>
          <w:rFonts w:hint="eastAsia" w:ascii="微软雅黑" w:hAnsi="微软雅黑" w:eastAsia="微软雅黑" w:cs="微软雅黑"/>
        </w:rPr>
        <w:t xml:space="preserve">        self.click(self.login_button)</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def get_error_message(self):</w:t>
      </w:r>
      <w:r>
        <w:rPr>
          <w:rFonts w:hint="eastAsia" w:ascii="微软雅黑" w:hAnsi="微软雅黑" w:eastAsia="微软雅黑" w:cs="微软雅黑"/>
        </w:rPr>
        <w:br w:type="textWrapping"/>
      </w:r>
      <w:r>
        <w:rPr>
          <w:rFonts w:hint="eastAsia" w:ascii="微软雅黑" w:hAnsi="微软雅黑" w:eastAsia="微软雅黑" w:cs="微软雅黑"/>
        </w:rPr>
        <w:t xml:space="preserve">        """获取错误提示信息"""</w:t>
      </w:r>
      <w:r>
        <w:rPr>
          <w:rFonts w:hint="eastAsia" w:ascii="微软雅黑" w:hAnsi="微软雅黑" w:eastAsia="微软雅黑" w:cs="微软雅黑"/>
        </w:rPr>
        <w:br w:type="textWrapping"/>
      </w:r>
      <w:r>
        <w:rPr>
          <w:rFonts w:hint="eastAsia" w:ascii="微软雅黑" w:hAnsi="微软雅黑" w:eastAsia="微软雅黑" w:cs="微软雅黑"/>
        </w:rPr>
        <w:t xml:space="preserve">        return self.get_text(self.error_message)</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def login(self, phone, code):</w:t>
      </w:r>
      <w:r>
        <w:rPr>
          <w:rFonts w:hint="eastAsia" w:ascii="微软雅黑" w:hAnsi="微软雅黑" w:eastAsia="微软雅黑" w:cs="微软雅黑"/>
        </w:rPr>
        <w:br w:type="textWrapping"/>
      </w:r>
      <w:r>
        <w:rPr>
          <w:rFonts w:hint="eastAsia" w:ascii="微软雅黑" w:hAnsi="微软雅黑" w:eastAsia="微软雅黑" w:cs="微软雅黑"/>
        </w:rPr>
        <w:t xml:space="preserve">        """登录操作"""</w:t>
      </w:r>
      <w:r>
        <w:rPr>
          <w:rFonts w:hint="eastAsia" w:ascii="微软雅黑" w:hAnsi="微软雅黑" w:eastAsia="微软雅黑" w:cs="微软雅黑"/>
        </w:rPr>
        <w:br w:type="textWrapping"/>
      </w:r>
      <w:r>
        <w:rPr>
          <w:rFonts w:hint="eastAsia" w:ascii="微软雅黑" w:hAnsi="微软雅黑" w:eastAsia="微软雅黑" w:cs="微软雅黑"/>
        </w:rPr>
        <w:t xml:space="preserve">        self.input_phone(phone)</w:t>
      </w:r>
      <w:r>
        <w:rPr>
          <w:rFonts w:hint="eastAsia" w:ascii="微软雅黑" w:hAnsi="微软雅黑" w:eastAsia="微软雅黑" w:cs="微软雅黑"/>
        </w:rPr>
        <w:br w:type="textWrapping"/>
      </w:r>
      <w:r>
        <w:rPr>
          <w:rFonts w:hint="eastAsia" w:ascii="微软雅黑" w:hAnsi="微软雅黑" w:eastAsia="微软雅黑" w:cs="微软雅黑"/>
        </w:rPr>
        <w:t xml:space="preserve">        self.input_code(code)</w:t>
      </w:r>
      <w:r>
        <w:rPr>
          <w:rFonts w:hint="eastAsia" w:ascii="微软雅黑" w:hAnsi="微软雅黑" w:eastAsia="微软雅黑" w:cs="微软雅黑"/>
        </w:rPr>
        <w:br w:type="textWrapping"/>
      </w:r>
      <w:r>
        <w:rPr>
          <w:rFonts w:hint="eastAsia" w:ascii="微软雅黑" w:hAnsi="微软雅黑" w:eastAsia="微软雅黑" w:cs="微软雅黑"/>
        </w:rPr>
        <w:t xml:space="preserve">        self.click_login_button()</w:t>
      </w:r>
    </w:p>
    <w:p w14:paraId="51DD48F0">
      <w:pPr>
        <w:pStyle w:val="4"/>
        <w:bidi w:val="0"/>
        <w:jc w:val="left"/>
        <w:rPr>
          <w:rFonts w:hint="eastAsia" w:ascii="微软雅黑" w:hAnsi="微软雅黑" w:eastAsia="微软雅黑" w:cs="微软雅黑"/>
        </w:rPr>
      </w:pPr>
      <w:r>
        <w:rPr>
          <w:rFonts w:hint="eastAsia" w:ascii="微软雅黑" w:hAnsi="微软雅黑" w:eastAsia="微软雅黑" w:cs="微软雅黑"/>
          <w:b/>
        </w:rPr>
        <w:t>home_page.py</w:t>
      </w:r>
      <w:r>
        <w:rPr>
          <w:rFonts w:hint="eastAsia" w:ascii="微软雅黑" w:hAnsi="微软雅黑" w:eastAsia="微软雅黑" w:cs="微软雅黑"/>
        </w:rPr>
        <w:t>（首页）：</w:t>
      </w:r>
    </w:p>
    <w:p w14:paraId="7B5B901D">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from selenium.webdriver.common.by import By</w:t>
      </w:r>
      <w:r>
        <w:rPr>
          <w:rFonts w:hint="eastAsia" w:ascii="微软雅黑" w:hAnsi="微软雅黑" w:eastAsia="微软雅黑" w:cs="微软雅黑"/>
        </w:rPr>
        <w:br w:type="textWrapping"/>
      </w:r>
      <w:r>
        <w:rPr>
          <w:rFonts w:hint="eastAsia" w:ascii="微软雅黑" w:hAnsi="微软雅黑" w:eastAsia="微软雅黑" w:cs="微软雅黑"/>
        </w:rPr>
        <w:t>from pages.base_page import BasePage</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t>class HomePage(BasePage):</w:t>
      </w:r>
      <w:r>
        <w:rPr>
          <w:rFonts w:hint="eastAsia" w:ascii="微软雅黑" w:hAnsi="微软雅黑" w:eastAsia="微软雅黑" w:cs="微软雅黑"/>
        </w:rPr>
        <w:br w:type="textWrapping"/>
      </w:r>
      <w:r>
        <w:rPr>
          <w:rFonts w:hint="eastAsia" w:ascii="微软雅黑" w:hAnsi="微软雅黑" w:eastAsia="微软雅黑" w:cs="微软雅黑"/>
        </w:rPr>
        <w:t xml:space="preserve">    # 页面元素定位器</w:t>
      </w:r>
      <w:r>
        <w:rPr>
          <w:rFonts w:hint="eastAsia" w:ascii="微软雅黑" w:hAnsi="微软雅黑" w:eastAsia="微软雅黑" w:cs="微软雅黑"/>
        </w:rPr>
        <w:br w:type="textWrapping"/>
      </w:r>
      <w:r>
        <w:rPr>
          <w:rFonts w:hint="eastAsia" w:ascii="微软雅黑" w:hAnsi="微软雅黑" w:eastAsia="微软雅黑" w:cs="微软雅黑"/>
        </w:rPr>
        <w:t xml:space="preserve">    search_input = (By.ID, "searchInput")</w:t>
      </w:r>
      <w:r>
        <w:rPr>
          <w:rFonts w:hint="eastAsia" w:ascii="微软雅黑" w:hAnsi="微软雅黑" w:eastAsia="微软雅黑" w:cs="微软雅黑"/>
        </w:rPr>
        <w:br w:type="textWrapping"/>
      </w:r>
      <w:r>
        <w:rPr>
          <w:rFonts w:hint="eastAsia" w:ascii="微软雅黑" w:hAnsi="微软雅黑" w:eastAsia="微软雅黑" w:cs="微软雅黑"/>
        </w:rPr>
        <w:t xml:space="preserve">    search_button = (By.ID, "searchBtn")</w:t>
      </w:r>
      <w:r>
        <w:rPr>
          <w:rFonts w:hint="eastAsia" w:ascii="微软雅黑" w:hAnsi="微软雅黑" w:eastAsia="微软雅黑" w:cs="微软雅黑"/>
        </w:rPr>
        <w:br w:type="textWrapping"/>
      </w:r>
      <w:r>
        <w:rPr>
          <w:rFonts w:hint="eastAsia" w:ascii="微软雅黑" w:hAnsi="微软雅黑" w:eastAsia="微软雅黑" w:cs="微软雅黑"/>
        </w:rPr>
        <w:t xml:space="preserve">    shop_list = (By.CLASS_NAME, "shop-item")</w:t>
      </w:r>
      <w:r>
        <w:rPr>
          <w:rFonts w:hint="eastAsia" w:ascii="微软雅黑" w:hAnsi="微软雅黑" w:eastAsia="微软雅黑" w:cs="微软雅黑"/>
        </w:rPr>
        <w:br w:type="textWrapping"/>
      </w:r>
      <w:r>
        <w:rPr>
          <w:rFonts w:hint="eastAsia" w:ascii="微软雅黑" w:hAnsi="微软雅黑" w:eastAsia="微软雅黑" w:cs="微软雅黑"/>
        </w:rPr>
        <w:t xml:space="preserve">    my_button = (By.ID, "myBtn")</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def input_search_keyword(self, keyword):</w:t>
      </w:r>
      <w:r>
        <w:rPr>
          <w:rFonts w:hint="eastAsia" w:ascii="微软雅黑" w:hAnsi="微软雅黑" w:eastAsia="微软雅黑" w:cs="微软雅黑"/>
        </w:rPr>
        <w:br w:type="textWrapping"/>
      </w:r>
      <w:r>
        <w:rPr>
          <w:rFonts w:hint="eastAsia" w:ascii="微软雅黑" w:hAnsi="微软雅黑" w:eastAsia="微软雅黑" w:cs="微软雅黑"/>
        </w:rPr>
        <w:t xml:space="preserve">        """输入搜索关键词"""</w:t>
      </w:r>
      <w:r>
        <w:rPr>
          <w:rFonts w:hint="eastAsia" w:ascii="微软雅黑" w:hAnsi="微软雅黑" w:eastAsia="微软雅黑" w:cs="微软雅黑"/>
        </w:rPr>
        <w:br w:type="textWrapping"/>
      </w:r>
      <w:r>
        <w:rPr>
          <w:rFonts w:hint="eastAsia" w:ascii="微软雅黑" w:hAnsi="微软雅黑" w:eastAsia="微软雅黑" w:cs="微软雅黑"/>
        </w:rPr>
        <w:t xml:space="preserve">        self.send_keys(self.search_input, keyword)</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def click_search_button(self):</w:t>
      </w:r>
      <w:r>
        <w:rPr>
          <w:rFonts w:hint="eastAsia" w:ascii="微软雅黑" w:hAnsi="微软雅黑" w:eastAsia="微软雅黑" w:cs="微软雅黑"/>
        </w:rPr>
        <w:br w:type="textWrapping"/>
      </w:r>
      <w:r>
        <w:rPr>
          <w:rFonts w:hint="eastAsia" w:ascii="微软雅黑" w:hAnsi="微软雅黑" w:eastAsia="微软雅黑" w:cs="微软雅黑"/>
        </w:rPr>
        <w:t xml:space="preserve">        """点击搜索按钮"""</w:t>
      </w:r>
      <w:r>
        <w:rPr>
          <w:rFonts w:hint="eastAsia" w:ascii="微软雅黑" w:hAnsi="微软雅黑" w:eastAsia="微软雅黑" w:cs="微软雅黑"/>
        </w:rPr>
        <w:br w:type="textWrapping"/>
      </w:r>
      <w:r>
        <w:rPr>
          <w:rFonts w:hint="eastAsia" w:ascii="微软雅黑" w:hAnsi="微软雅黑" w:eastAsia="微软雅黑" w:cs="微软雅黑"/>
        </w:rPr>
        <w:t xml:space="preserve">        self.click(self.search_button)</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def click_shop_item(self, index):</w:t>
      </w:r>
      <w:r>
        <w:rPr>
          <w:rFonts w:hint="eastAsia" w:ascii="微软雅黑" w:hAnsi="微软雅黑" w:eastAsia="微软雅黑" w:cs="微软雅黑"/>
        </w:rPr>
        <w:br w:type="textWrapping"/>
      </w:r>
      <w:r>
        <w:rPr>
          <w:rFonts w:hint="eastAsia" w:ascii="微软雅黑" w:hAnsi="微软雅黑" w:eastAsia="微软雅黑" w:cs="微软雅黑"/>
        </w:rPr>
        <w:t xml:space="preserve">        """点击商家列表项"""</w:t>
      </w:r>
      <w:r>
        <w:rPr>
          <w:rFonts w:hint="eastAsia" w:ascii="微软雅黑" w:hAnsi="微软雅黑" w:eastAsia="微软雅黑" w:cs="微软雅黑"/>
        </w:rPr>
        <w:br w:type="textWrapping"/>
      </w:r>
      <w:r>
        <w:rPr>
          <w:rFonts w:hint="eastAsia" w:ascii="微软雅黑" w:hAnsi="微软雅黑" w:eastAsia="微软雅黑" w:cs="微软雅黑"/>
        </w:rPr>
        <w:t xml:space="preserve">        shops = self.driver.find_elements(*self.shop_list)</w:t>
      </w:r>
      <w:r>
        <w:rPr>
          <w:rFonts w:hint="eastAsia" w:ascii="微软雅黑" w:hAnsi="微软雅黑" w:eastAsia="微软雅黑" w:cs="微软雅黑"/>
        </w:rPr>
        <w:br w:type="textWrapping"/>
      </w:r>
      <w:r>
        <w:rPr>
          <w:rFonts w:hint="eastAsia" w:ascii="微软雅黑" w:hAnsi="微软雅黑" w:eastAsia="微软雅黑" w:cs="微软雅黑"/>
        </w:rPr>
        <w:t xml:space="preserve">        shops[index].click()</w:t>
      </w:r>
      <w:r>
        <w:rPr>
          <w:rFonts w:hint="eastAsia" w:ascii="微软雅黑" w:hAnsi="微软雅黑" w:eastAsia="微软雅黑" w:cs="微软雅黑"/>
        </w:rPr>
        <w:br w:type="textWrapping"/>
      </w:r>
      <w:r>
        <w:rPr>
          <w:rFonts w:hint="eastAsia" w:ascii="微软雅黑" w:hAnsi="微软雅黑" w:eastAsia="微软雅黑" w:cs="微软雅黑"/>
        </w:rPr>
        <w:t xml:space="preserve">        logger.info(f"点击第{index+1}个商家")</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def click_my_button(self):</w:t>
      </w:r>
      <w:r>
        <w:rPr>
          <w:rFonts w:hint="eastAsia" w:ascii="微软雅黑" w:hAnsi="微软雅黑" w:eastAsia="微软雅黑" w:cs="微软雅黑"/>
        </w:rPr>
        <w:br w:type="textWrapping"/>
      </w:r>
      <w:r>
        <w:rPr>
          <w:rFonts w:hint="eastAsia" w:ascii="微软雅黑" w:hAnsi="微软雅黑" w:eastAsia="微软雅黑" w:cs="微软雅黑"/>
        </w:rPr>
        <w:t xml:space="preserve">        """点击我的按钮"""</w:t>
      </w:r>
      <w:r>
        <w:rPr>
          <w:rFonts w:hint="eastAsia" w:ascii="微软雅黑" w:hAnsi="微软雅黑" w:eastAsia="微软雅黑" w:cs="微软雅黑"/>
        </w:rPr>
        <w:br w:type="textWrapping"/>
      </w:r>
      <w:r>
        <w:rPr>
          <w:rFonts w:hint="eastAsia" w:ascii="微软雅黑" w:hAnsi="微软雅黑" w:eastAsia="微软雅黑" w:cs="微软雅黑"/>
        </w:rPr>
        <w:t xml:space="preserve">        self.click(self.my_button)</w:t>
      </w:r>
    </w:p>
    <w:p w14:paraId="20EE2CFE">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6.2.3 </w:t>
      </w:r>
      <w:r>
        <w:rPr>
          <w:rFonts w:hint="eastAsia" w:ascii="微软雅黑" w:hAnsi="微软雅黑" w:eastAsia="微软雅黑" w:cs="微软雅黑"/>
        </w:rPr>
        <w:t>用例层（</w:t>
      </w:r>
      <w:r>
        <w:rPr>
          <w:rFonts w:hint="eastAsia" w:ascii="微软雅黑" w:hAnsi="微软雅黑" w:eastAsia="微软雅黑" w:cs="微软雅黑"/>
          <w:b/>
        </w:rPr>
        <w:t>Case</w:t>
      </w:r>
      <w:r>
        <w:rPr>
          <w:rFonts w:hint="eastAsia" w:ascii="微软雅黑" w:hAnsi="微软雅黑" w:eastAsia="微软雅黑" w:cs="微软雅黑"/>
        </w:rPr>
        <w:t>）</w:t>
      </w:r>
    </w:p>
    <w:p w14:paraId="672E1E90">
      <w:pPr>
        <w:pStyle w:val="4"/>
        <w:bidi w:val="0"/>
        <w:jc w:val="left"/>
        <w:rPr>
          <w:rFonts w:hint="eastAsia" w:ascii="微软雅黑" w:hAnsi="微软雅黑" w:eastAsia="微软雅黑" w:cs="微软雅黑"/>
        </w:rPr>
      </w:pPr>
      <w:r>
        <w:rPr>
          <w:rFonts w:hint="eastAsia" w:ascii="微软雅黑" w:hAnsi="微软雅黑" w:eastAsia="微软雅黑" w:cs="微软雅黑"/>
        </w:rPr>
        <w:t>编写测试用例，调用页面层的方法，实现业务流程的自动化测试。</w:t>
      </w:r>
    </w:p>
    <w:p w14:paraId="77DA4E37">
      <w:pPr>
        <w:pStyle w:val="4"/>
        <w:bidi w:val="0"/>
        <w:jc w:val="left"/>
        <w:rPr>
          <w:rFonts w:hint="eastAsia" w:ascii="微软雅黑" w:hAnsi="微软雅黑" w:eastAsia="微软雅黑" w:cs="微软雅黑"/>
        </w:rPr>
      </w:pPr>
      <w:r>
        <w:rPr>
          <w:rFonts w:hint="eastAsia" w:ascii="微软雅黑" w:hAnsi="微软雅黑" w:eastAsia="微软雅黑" w:cs="微软雅黑"/>
          <w:b/>
        </w:rPr>
        <w:t>test_login.py</w:t>
      </w:r>
      <w:r>
        <w:rPr>
          <w:rFonts w:hint="eastAsia" w:ascii="微软雅黑" w:hAnsi="微软雅黑" w:eastAsia="微软雅黑" w:cs="微软雅黑"/>
        </w:rPr>
        <w:t>（登录功能测试用例）：</w:t>
      </w:r>
    </w:p>
    <w:p w14:paraId="4361A56A">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import pytest</w:t>
      </w:r>
      <w:r>
        <w:rPr>
          <w:rFonts w:hint="eastAsia" w:ascii="微软雅黑" w:hAnsi="微软雅黑" w:eastAsia="微软雅黑" w:cs="微软雅黑"/>
        </w:rPr>
        <w:br w:type="textWrapping"/>
      </w:r>
      <w:r>
        <w:rPr>
          <w:rFonts w:hint="eastAsia" w:ascii="微软雅黑" w:hAnsi="微软雅黑" w:eastAsia="微软雅黑" w:cs="微软雅黑"/>
        </w:rPr>
        <w:t>import allure</w:t>
      </w:r>
      <w:r>
        <w:rPr>
          <w:rFonts w:hint="eastAsia" w:ascii="微软雅黑" w:hAnsi="微软雅黑" w:eastAsia="微软雅黑" w:cs="微软雅黑"/>
        </w:rPr>
        <w:br w:type="textWrapping"/>
      </w:r>
      <w:r>
        <w:rPr>
          <w:rFonts w:hint="eastAsia" w:ascii="微软雅黑" w:hAnsi="微软雅黑" w:eastAsia="微软雅黑" w:cs="微软雅黑"/>
        </w:rPr>
        <w:t>from selenium import webdriver</w:t>
      </w:r>
      <w:r>
        <w:rPr>
          <w:rFonts w:hint="eastAsia" w:ascii="微软雅黑" w:hAnsi="微软雅黑" w:eastAsia="微软雅黑" w:cs="微软雅黑"/>
        </w:rPr>
        <w:br w:type="textWrapping"/>
      </w:r>
      <w:r>
        <w:rPr>
          <w:rFonts w:hint="eastAsia" w:ascii="微软雅黑" w:hAnsi="微软雅黑" w:eastAsia="微软雅黑" w:cs="微软雅黑"/>
        </w:rPr>
        <w:t>from pages.login_page import LoginPage</w:t>
      </w:r>
      <w:r>
        <w:rPr>
          <w:rFonts w:hint="eastAsia" w:ascii="微软雅黑" w:hAnsi="微软雅黑" w:eastAsia="微软雅黑" w:cs="微软雅黑"/>
        </w:rPr>
        <w:br w:type="textWrapping"/>
      </w:r>
      <w:r>
        <w:rPr>
          <w:rFonts w:hint="eastAsia" w:ascii="微软雅黑" w:hAnsi="微软雅黑" w:eastAsia="微软雅黑" w:cs="微软雅黑"/>
        </w:rPr>
        <w:t>from pages.home_page import HomePage</w:t>
      </w:r>
      <w:r>
        <w:rPr>
          <w:rFonts w:hint="eastAsia" w:ascii="微软雅黑" w:hAnsi="微软雅黑" w:eastAsia="微软雅黑" w:cs="微软雅黑"/>
        </w:rPr>
        <w:br w:type="textWrapping"/>
      </w:r>
      <w:r>
        <w:rPr>
          <w:rFonts w:hint="eastAsia" w:ascii="微软雅黑" w:hAnsi="微软雅黑" w:eastAsia="微软雅黑" w:cs="微软雅黑"/>
        </w:rPr>
        <w:t>from common.assert_util import AssertUtil</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t>@allure.feature("小程序登录功能")</w:t>
      </w:r>
      <w:r>
        <w:rPr>
          <w:rFonts w:hint="eastAsia" w:ascii="微软雅黑" w:hAnsi="微软雅黑" w:eastAsia="微软雅黑" w:cs="微软雅黑"/>
        </w:rPr>
        <w:br w:type="textWrapping"/>
      </w:r>
      <w:r>
        <w:rPr>
          <w:rFonts w:hint="eastAsia" w:ascii="微软雅黑" w:hAnsi="微软雅黑" w:eastAsia="微软雅黑" w:cs="微软雅黑"/>
        </w:rPr>
        <w:t>class TestLogin:</w:t>
      </w:r>
      <w:r>
        <w:rPr>
          <w:rFonts w:hint="eastAsia" w:ascii="微软雅黑" w:hAnsi="微软雅黑" w:eastAsia="微软雅黑" w:cs="微软雅黑"/>
        </w:rPr>
        <w:br w:type="textWrapping"/>
      </w:r>
      <w:r>
        <w:rPr>
          <w:rFonts w:hint="eastAsia" w:ascii="微软雅黑" w:hAnsi="微软雅黑" w:eastAsia="微软雅黑" w:cs="微软雅黑"/>
        </w:rPr>
        <w:t xml:space="preserve">    def setup_method(self):</w:t>
      </w:r>
      <w:r>
        <w:rPr>
          <w:rFonts w:hint="eastAsia" w:ascii="微软雅黑" w:hAnsi="微软雅黑" w:eastAsia="微软雅黑" w:cs="微软雅黑"/>
        </w:rPr>
        <w:br w:type="textWrapping"/>
      </w:r>
      <w:r>
        <w:rPr>
          <w:rFonts w:hint="eastAsia" w:ascii="微软雅黑" w:hAnsi="微软雅黑" w:eastAsia="微软雅黑" w:cs="微软雅黑"/>
        </w:rPr>
        <w:t xml:space="preserve">        # 初始化浏览器</w:t>
      </w:r>
      <w:r>
        <w:rPr>
          <w:rFonts w:hint="eastAsia" w:ascii="微软雅黑" w:hAnsi="微软雅黑" w:eastAsia="微软雅黑" w:cs="微软雅黑"/>
        </w:rPr>
        <w:br w:type="textWrapping"/>
      </w:r>
      <w:r>
        <w:rPr>
          <w:rFonts w:hint="eastAsia" w:ascii="微软雅黑" w:hAnsi="微软雅黑" w:eastAsia="微软雅黑" w:cs="微软雅黑"/>
        </w:rPr>
        <w:t xml:space="preserve">        self.driver = webdriver.Chrome()</w:t>
      </w:r>
      <w:r>
        <w:rPr>
          <w:rFonts w:hint="eastAsia" w:ascii="微软雅黑" w:hAnsi="微软雅黑" w:eastAsia="微软雅黑" w:cs="微软雅黑"/>
        </w:rPr>
        <w:br w:type="textWrapping"/>
      </w:r>
      <w:r>
        <w:rPr>
          <w:rFonts w:hint="eastAsia" w:ascii="微软雅黑" w:hAnsi="微软雅黑" w:eastAsia="微软雅黑" w:cs="微软雅黑"/>
        </w:rPr>
        <w:t xml:space="preserve">        self.driver.maximize_window()</w:t>
      </w:r>
      <w:r>
        <w:rPr>
          <w:rFonts w:hint="eastAsia" w:ascii="微软雅黑" w:hAnsi="微软雅黑" w:eastAsia="微软雅黑" w:cs="微软雅黑"/>
        </w:rPr>
        <w:br w:type="textWrapping"/>
      </w:r>
      <w:r>
        <w:rPr>
          <w:rFonts w:hint="eastAsia" w:ascii="微软雅黑" w:hAnsi="微软雅黑" w:eastAsia="微软雅黑" w:cs="微软雅黑"/>
        </w:rPr>
        <w:t xml:space="preserve">        self.driver.get("http://localhost:8080/miniprogram/login")</w:t>
      </w:r>
      <w:r>
        <w:rPr>
          <w:rFonts w:hint="eastAsia" w:ascii="微软雅黑" w:hAnsi="微软雅黑" w:eastAsia="微软雅黑" w:cs="微软雅黑"/>
        </w:rPr>
        <w:br w:type="textWrapping"/>
      </w:r>
      <w:r>
        <w:rPr>
          <w:rFonts w:hint="eastAsia" w:ascii="微软雅黑" w:hAnsi="微软雅黑" w:eastAsia="微软雅黑" w:cs="微软雅黑"/>
        </w:rPr>
        <w:t xml:space="preserve">        self.login_page = LoginPage(self.driver)</w:t>
      </w:r>
      <w:r>
        <w:rPr>
          <w:rFonts w:hint="eastAsia" w:ascii="微软雅黑" w:hAnsi="微软雅黑" w:eastAsia="微软雅黑" w:cs="微软雅黑"/>
        </w:rPr>
        <w:br w:type="textWrapping"/>
      </w:r>
      <w:r>
        <w:rPr>
          <w:rFonts w:hint="eastAsia" w:ascii="微软雅黑" w:hAnsi="微软雅黑" w:eastAsia="微软雅黑" w:cs="微软雅黑"/>
        </w:rPr>
        <w:t xml:space="preserve">        self.home_page = HomePage(self.driver)</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def teardown_method(self):</w:t>
      </w:r>
      <w:r>
        <w:rPr>
          <w:rFonts w:hint="eastAsia" w:ascii="微软雅黑" w:hAnsi="微软雅黑" w:eastAsia="微软雅黑" w:cs="微软雅黑"/>
        </w:rPr>
        <w:br w:type="textWrapping"/>
      </w:r>
      <w:r>
        <w:rPr>
          <w:rFonts w:hint="eastAsia" w:ascii="微软雅黑" w:hAnsi="微软雅黑" w:eastAsia="微软雅黑" w:cs="微软雅黑"/>
        </w:rPr>
        <w:t xml:space="preserve">        # 关闭浏览器</w:t>
      </w:r>
      <w:r>
        <w:rPr>
          <w:rFonts w:hint="eastAsia" w:ascii="微软雅黑" w:hAnsi="微软雅黑" w:eastAsia="微软雅黑" w:cs="微软雅黑"/>
        </w:rPr>
        <w:br w:type="textWrapping"/>
      </w:r>
      <w:r>
        <w:rPr>
          <w:rFonts w:hint="eastAsia" w:ascii="微软雅黑" w:hAnsi="微软雅黑" w:eastAsia="微软雅黑" w:cs="微软雅黑"/>
        </w:rPr>
        <w:t xml:space="preserve">        self.driver.quit()</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@allure.story("正常登录")</w:t>
      </w:r>
      <w:r>
        <w:rPr>
          <w:rFonts w:hint="eastAsia" w:ascii="微软雅黑" w:hAnsi="微软雅黑" w:eastAsia="微软雅黑" w:cs="微软雅黑"/>
        </w:rPr>
        <w:br w:type="textWrapping"/>
      </w:r>
      <w:r>
        <w:rPr>
          <w:rFonts w:hint="eastAsia" w:ascii="微软雅黑" w:hAnsi="微软雅黑" w:eastAsia="微软雅黑" w:cs="微软雅黑"/>
        </w:rPr>
        <w:t xml:space="preserve">    def test_login_success(self):</w:t>
      </w:r>
      <w:r>
        <w:rPr>
          <w:rFonts w:hint="eastAsia" w:ascii="微软雅黑" w:hAnsi="微软雅黑" w:eastAsia="微软雅黑" w:cs="微软雅黑"/>
        </w:rPr>
        <w:br w:type="textWrapping"/>
      </w:r>
      <w:r>
        <w:rPr>
          <w:rFonts w:hint="eastAsia" w:ascii="微软雅黑" w:hAnsi="微软雅黑" w:eastAsia="微软雅黑" w:cs="微软雅黑"/>
        </w:rPr>
        <w:t xml:space="preserve">        """测试正常登录"""</w:t>
      </w:r>
      <w:r>
        <w:rPr>
          <w:rFonts w:hint="eastAsia" w:ascii="微软雅黑" w:hAnsi="微软雅黑" w:eastAsia="微软雅黑" w:cs="微软雅黑"/>
        </w:rPr>
        <w:br w:type="textWrapping"/>
      </w:r>
      <w:r>
        <w:rPr>
          <w:rFonts w:hint="eastAsia" w:ascii="微软雅黑" w:hAnsi="微软雅黑" w:eastAsia="微软雅黑" w:cs="微软雅黑"/>
        </w:rPr>
        <w:t xml:space="preserve">        self.login_page.login("13800138000", "123456")</w:t>
      </w:r>
      <w:r>
        <w:rPr>
          <w:rFonts w:hint="eastAsia" w:ascii="微软雅黑" w:hAnsi="微软雅黑" w:eastAsia="微软雅黑" w:cs="微软雅黑"/>
        </w:rPr>
        <w:br w:type="textWrapping"/>
      </w:r>
      <w:r>
        <w:rPr>
          <w:rFonts w:hint="eastAsia" w:ascii="微软雅黑" w:hAnsi="微软雅黑" w:eastAsia="微软雅黑" w:cs="微软雅黑"/>
        </w:rPr>
        <w:t xml:space="preserve">        # 验证跳转到首页</w:t>
      </w:r>
      <w:r>
        <w:rPr>
          <w:rFonts w:hint="eastAsia" w:ascii="微软雅黑" w:hAnsi="微软雅黑" w:eastAsia="微软雅黑" w:cs="微软雅黑"/>
        </w:rPr>
        <w:br w:type="textWrapping"/>
      </w:r>
      <w:r>
        <w:rPr>
          <w:rFonts w:hint="eastAsia" w:ascii="微软雅黑" w:hAnsi="微软雅黑" w:eastAsia="微软雅黑" w:cs="微软雅黑"/>
        </w:rPr>
        <w:t xml:space="preserve">        assert self.home_page.is_element_displayed(self.home_page.search_input)</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@allure.story("验证码错误登录")</w:t>
      </w:r>
      <w:r>
        <w:rPr>
          <w:rFonts w:hint="eastAsia" w:ascii="微软雅黑" w:hAnsi="微软雅黑" w:eastAsia="微软雅黑" w:cs="微软雅黑"/>
        </w:rPr>
        <w:br w:type="textWrapping"/>
      </w:r>
      <w:r>
        <w:rPr>
          <w:rFonts w:hint="eastAsia" w:ascii="微软雅黑" w:hAnsi="微软雅黑" w:eastAsia="微软雅黑" w:cs="微软雅黑"/>
        </w:rPr>
        <w:t xml:space="preserve">    def test_login_code_error(self):</w:t>
      </w:r>
      <w:r>
        <w:rPr>
          <w:rFonts w:hint="eastAsia" w:ascii="微软雅黑" w:hAnsi="微软雅黑" w:eastAsia="微软雅黑" w:cs="微软雅黑"/>
        </w:rPr>
        <w:br w:type="textWrapping"/>
      </w:r>
      <w:r>
        <w:rPr>
          <w:rFonts w:hint="eastAsia" w:ascii="微软雅黑" w:hAnsi="微软雅黑" w:eastAsia="微软雅黑" w:cs="微软雅黑"/>
        </w:rPr>
        <w:t xml:space="preserve">        """测试验证码错误登录"""</w:t>
      </w:r>
      <w:r>
        <w:rPr>
          <w:rFonts w:hint="eastAsia" w:ascii="微软雅黑" w:hAnsi="微软雅黑" w:eastAsia="微软雅黑" w:cs="微软雅黑"/>
        </w:rPr>
        <w:br w:type="textWrapping"/>
      </w:r>
      <w:r>
        <w:rPr>
          <w:rFonts w:hint="eastAsia" w:ascii="微软雅黑" w:hAnsi="微软雅黑" w:eastAsia="微软雅黑" w:cs="微软雅黑"/>
        </w:rPr>
        <w:t xml:space="preserve">        self.login_page.login("13800138000", "654321")</w:t>
      </w:r>
      <w:r>
        <w:rPr>
          <w:rFonts w:hint="eastAsia" w:ascii="微软雅黑" w:hAnsi="微软雅黑" w:eastAsia="微软雅黑" w:cs="微软雅黑"/>
        </w:rPr>
        <w:br w:type="textWrapping"/>
      </w:r>
      <w:r>
        <w:rPr>
          <w:rFonts w:hint="eastAsia" w:ascii="微软雅黑" w:hAnsi="微软雅黑" w:eastAsia="微软雅黑" w:cs="微软雅黑"/>
        </w:rPr>
        <w:t xml:space="preserve">        error_message = self.login_page.get_error_message()</w:t>
      </w:r>
      <w:r>
        <w:rPr>
          <w:rFonts w:hint="eastAsia" w:ascii="微软雅黑" w:hAnsi="微软雅黑" w:eastAsia="微软雅黑" w:cs="微软雅黑"/>
        </w:rPr>
        <w:br w:type="textWrapping"/>
      </w:r>
      <w:r>
        <w:rPr>
          <w:rFonts w:hint="eastAsia" w:ascii="微软雅黑" w:hAnsi="微软雅黑" w:eastAsia="微软雅黑" w:cs="微软雅黑"/>
        </w:rPr>
        <w:t xml:space="preserve">        AssertUtil.assert_equals(error_message, "验证码错误")</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@allure.story("空手机号登录")</w:t>
      </w:r>
      <w:r>
        <w:rPr>
          <w:rFonts w:hint="eastAsia" w:ascii="微软雅黑" w:hAnsi="微软雅黑" w:eastAsia="微软雅黑" w:cs="微软雅黑"/>
        </w:rPr>
        <w:br w:type="textWrapping"/>
      </w:r>
      <w:r>
        <w:rPr>
          <w:rFonts w:hint="eastAsia" w:ascii="微软雅黑" w:hAnsi="微软雅黑" w:eastAsia="微软雅黑" w:cs="微软雅黑"/>
        </w:rPr>
        <w:t xml:space="preserve">    def test_login_empty_phone(self):</w:t>
      </w:r>
      <w:r>
        <w:rPr>
          <w:rFonts w:hint="eastAsia" w:ascii="微软雅黑" w:hAnsi="微软雅黑" w:eastAsia="微软雅黑" w:cs="微软雅黑"/>
        </w:rPr>
        <w:br w:type="textWrapping"/>
      </w:r>
      <w:r>
        <w:rPr>
          <w:rFonts w:hint="eastAsia" w:ascii="微软雅黑" w:hAnsi="微软雅黑" w:eastAsia="微软雅黑" w:cs="微软雅黑"/>
        </w:rPr>
        <w:t xml:space="preserve">        """测试空手机号登录"""</w:t>
      </w:r>
      <w:r>
        <w:rPr>
          <w:rFonts w:hint="eastAsia" w:ascii="微软雅黑" w:hAnsi="微软雅黑" w:eastAsia="微软雅黑" w:cs="微软雅黑"/>
        </w:rPr>
        <w:br w:type="textWrapping"/>
      </w:r>
      <w:r>
        <w:rPr>
          <w:rFonts w:hint="eastAsia" w:ascii="微软雅黑" w:hAnsi="微软雅黑" w:eastAsia="微软雅黑" w:cs="微软雅黑"/>
        </w:rPr>
        <w:t xml:space="preserve">        self.login_page.login("", "123456")</w:t>
      </w:r>
      <w:r>
        <w:rPr>
          <w:rFonts w:hint="eastAsia" w:ascii="微软雅黑" w:hAnsi="微软雅黑" w:eastAsia="微软雅黑" w:cs="微软雅黑"/>
        </w:rPr>
        <w:br w:type="textWrapping"/>
      </w:r>
      <w:r>
        <w:rPr>
          <w:rFonts w:hint="eastAsia" w:ascii="微软雅黑" w:hAnsi="微软雅黑" w:eastAsia="微软雅黑" w:cs="微软雅黑"/>
        </w:rPr>
        <w:t xml:space="preserve">        error_message = self.login_page.get_error_message()</w:t>
      </w:r>
      <w:r>
        <w:rPr>
          <w:rFonts w:hint="eastAsia" w:ascii="微软雅黑" w:hAnsi="微软雅黑" w:eastAsia="微软雅黑" w:cs="微软雅黑"/>
        </w:rPr>
        <w:br w:type="textWrapping"/>
      </w:r>
      <w:r>
        <w:rPr>
          <w:rFonts w:hint="eastAsia" w:ascii="微软雅黑" w:hAnsi="微软雅黑" w:eastAsia="微软雅黑" w:cs="微软雅黑"/>
        </w:rPr>
        <w:t xml:space="preserve">        AssertUtil.assert_equals(error_message, "手机号不能为空")</w:t>
      </w:r>
    </w:p>
    <w:p w14:paraId="22B623F9">
      <w:pPr>
        <w:pStyle w:val="4"/>
        <w:bidi w:val="0"/>
        <w:jc w:val="left"/>
        <w:rPr>
          <w:rFonts w:hint="eastAsia" w:ascii="微软雅黑" w:hAnsi="微软雅黑" w:eastAsia="微软雅黑" w:cs="微软雅黑"/>
        </w:rPr>
      </w:pPr>
      <w:r>
        <w:rPr>
          <w:rFonts w:hint="eastAsia" w:ascii="微软雅黑" w:hAnsi="微软雅黑" w:eastAsia="微软雅黑" w:cs="微软雅黑"/>
          <w:b/>
        </w:rPr>
        <w:t>test_order.py</w:t>
      </w:r>
      <w:r>
        <w:rPr>
          <w:rFonts w:hint="eastAsia" w:ascii="微软雅黑" w:hAnsi="微软雅黑" w:eastAsia="微软雅黑" w:cs="微软雅黑"/>
        </w:rPr>
        <w:t>（下单功能测试用例）：</w:t>
      </w:r>
    </w:p>
    <w:p w14:paraId="16C18068">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import pytest</w:t>
      </w:r>
      <w:r>
        <w:rPr>
          <w:rFonts w:hint="eastAsia" w:ascii="微软雅黑" w:hAnsi="微软雅黑" w:eastAsia="微软雅黑" w:cs="微软雅黑"/>
        </w:rPr>
        <w:br w:type="textWrapping"/>
      </w:r>
      <w:r>
        <w:rPr>
          <w:rFonts w:hint="eastAsia" w:ascii="微软雅黑" w:hAnsi="微软雅黑" w:eastAsia="微软雅黑" w:cs="微软雅黑"/>
        </w:rPr>
        <w:t>import allure</w:t>
      </w:r>
      <w:r>
        <w:rPr>
          <w:rFonts w:hint="eastAsia" w:ascii="微软雅黑" w:hAnsi="微软雅黑" w:eastAsia="微软雅黑" w:cs="微软雅黑"/>
        </w:rPr>
        <w:br w:type="textWrapping"/>
      </w:r>
      <w:r>
        <w:rPr>
          <w:rFonts w:hint="eastAsia" w:ascii="微软雅黑" w:hAnsi="微软雅黑" w:eastAsia="微软雅黑" w:cs="微软雅黑"/>
        </w:rPr>
        <w:t>from selenium import webdriver</w:t>
      </w:r>
      <w:r>
        <w:rPr>
          <w:rFonts w:hint="eastAsia" w:ascii="微软雅黑" w:hAnsi="微软雅黑" w:eastAsia="微软雅黑" w:cs="微软雅黑"/>
        </w:rPr>
        <w:br w:type="textWrapping"/>
      </w:r>
      <w:r>
        <w:rPr>
          <w:rFonts w:hint="eastAsia" w:ascii="微软雅黑" w:hAnsi="微软雅黑" w:eastAsia="微软雅黑" w:cs="微软雅黑"/>
        </w:rPr>
        <w:t>from pages.login_page import LoginPage</w:t>
      </w:r>
      <w:r>
        <w:rPr>
          <w:rFonts w:hint="eastAsia" w:ascii="微软雅黑" w:hAnsi="微软雅黑" w:eastAsia="微软雅黑" w:cs="微软雅黑"/>
        </w:rPr>
        <w:br w:type="textWrapping"/>
      </w:r>
      <w:r>
        <w:rPr>
          <w:rFonts w:hint="eastAsia" w:ascii="微软雅黑" w:hAnsi="微软雅黑" w:eastAsia="微软雅黑" w:cs="微软雅黑"/>
        </w:rPr>
        <w:t>from pages.home_page import HomePage</w:t>
      </w:r>
      <w:r>
        <w:rPr>
          <w:rFonts w:hint="eastAsia" w:ascii="微软雅黑" w:hAnsi="微软雅黑" w:eastAsia="微软雅黑" w:cs="微软雅黑"/>
        </w:rPr>
        <w:br w:type="textWrapping"/>
      </w:r>
      <w:r>
        <w:rPr>
          <w:rFonts w:hint="eastAsia" w:ascii="微软雅黑" w:hAnsi="微软雅黑" w:eastAsia="微软雅黑" w:cs="微软雅黑"/>
        </w:rPr>
        <w:t>from pages.shop_page import ShopPage</w:t>
      </w:r>
      <w:r>
        <w:rPr>
          <w:rFonts w:hint="eastAsia" w:ascii="微软雅黑" w:hAnsi="微软雅黑" w:eastAsia="微软雅黑" w:cs="微软雅黑"/>
        </w:rPr>
        <w:br w:type="textWrapping"/>
      </w:r>
      <w:r>
        <w:rPr>
          <w:rFonts w:hint="eastAsia" w:ascii="微软雅黑" w:hAnsi="微软雅黑" w:eastAsia="微软雅黑" w:cs="微软雅黑"/>
        </w:rPr>
        <w:t>from pages.order_page import OrderPage</w:t>
      </w:r>
      <w:r>
        <w:rPr>
          <w:rFonts w:hint="eastAsia" w:ascii="微软雅黑" w:hAnsi="微软雅黑" w:eastAsia="微软雅黑" w:cs="微软雅黑"/>
        </w:rPr>
        <w:br w:type="textWrapping"/>
      </w:r>
      <w:r>
        <w:rPr>
          <w:rFonts w:hint="eastAsia" w:ascii="微软雅黑" w:hAnsi="微软雅黑" w:eastAsia="微软雅黑" w:cs="微软雅黑"/>
        </w:rPr>
        <w:t>from common.assert_util import AssertUtil</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t>@allure.feature("小程序下单功能")</w:t>
      </w:r>
      <w:r>
        <w:rPr>
          <w:rFonts w:hint="eastAsia" w:ascii="微软雅黑" w:hAnsi="微软雅黑" w:eastAsia="微软雅黑" w:cs="微软雅黑"/>
        </w:rPr>
        <w:br w:type="textWrapping"/>
      </w:r>
      <w:r>
        <w:rPr>
          <w:rFonts w:hint="eastAsia" w:ascii="微软雅黑" w:hAnsi="微软雅黑" w:eastAsia="微软雅黑" w:cs="微软雅黑"/>
        </w:rPr>
        <w:t>class TestOrder:</w:t>
      </w:r>
      <w:r>
        <w:rPr>
          <w:rFonts w:hint="eastAsia" w:ascii="微软雅黑" w:hAnsi="微软雅黑" w:eastAsia="微软雅黑" w:cs="微软雅黑"/>
        </w:rPr>
        <w:br w:type="textWrapping"/>
      </w:r>
      <w:r>
        <w:rPr>
          <w:rFonts w:hint="eastAsia" w:ascii="微软雅黑" w:hAnsi="微软雅黑" w:eastAsia="微软雅黑" w:cs="微软雅黑"/>
        </w:rPr>
        <w:t xml:space="preserve">    def setup_method(self):</w:t>
      </w:r>
      <w:r>
        <w:rPr>
          <w:rFonts w:hint="eastAsia" w:ascii="微软雅黑" w:hAnsi="微软雅黑" w:eastAsia="微软雅黑" w:cs="微软雅黑"/>
        </w:rPr>
        <w:br w:type="textWrapping"/>
      </w:r>
      <w:r>
        <w:rPr>
          <w:rFonts w:hint="eastAsia" w:ascii="微软雅黑" w:hAnsi="微软雅黑" w:eastAsia="微软雅黑" w:cs="微软雅黑"/>
        </w:rPr>
        <w:t xml:space="preserve">        # 初始化浏览器并登录</w:t>
      </w:r>
      <w:r>
        <w:rPr>
          <w:rFonts w:hint="eastAsia" w:ascii="微软雅黑" w:hAnsi="微软雅黑" w:eastAsia="微软雅黑" w:cs="微软雅黑"/>
        </w:rPr>
        <w:br w:type="textWrapping"/>
      </w:r>
      <w:r>
        <w:rPr>
          <w:rFonts w:hint="eastAsia" w:ascii="微软雅黑" w:hAnsi="微软雅黑" w:eastAsia="微软雅黑" w:cs="微软雅黑"/>
        </w:rPr>
        <w:t xml:space="preserve">        self.driver = webdriver.Chrome()</w:t>
      </w:r>
      <w:r>
        <w:rPr>
          <w:rFonts w:hint="eastAsia" w:ascii="微软雅黑" w:hAnsi="微软雅黑" w:eastAsia="微软雅黑" w:cs="微软雅黑"/>
        </w:rPr>
        <w:br w:type="textWrapping"/>
      </w:r>
      <w:r>
        <w:rPr>
          <w:rFonts w:hint="eastAsia" w:ascii="微软雅黑" w:hAnsi="微软雅黑" w:eastAsia="微软雅黑" w:cs="微软雅黑"/>
        </w:rPr>
        <w:t xml:space="preserve">        self.driver.maximize_window()</w:t>
      </w:r>
      <w:r>
        <w:rPr>
          <w:rFonts w:hint="eastAsia" w:ascii="微软雅黑" w:hAnsi="微软雅黑" w:eastAsia="微软雅黑" w:cs="微软雅黑"/>
        </w:rPr>
        <w:br w:type="textWrapping"/>
      </w:r>
      <w:r>
        <w:rPr>
          <w:rFonts w:hint="eastAsia" w:ascii="微软雅黑" w:hAnsi="微软雅黑" w:eastAsia="微软雅黑" w:cs="微软雅黑"/>
        </w:rPr>
        <w:t xml:space="preserve">        self.driver.get("http://localhost:8080/miniprogram/login")</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self.login_page = LoginPage(self.driver)</w:t>
      </w:r>
      <w:r>
        <w:rPr>
          <w:rFonts w:hint="eastAsia" w:ascii="微软雅黑" w:hAnsi="微软雅黑" w:eastAsia="微软雅黑" w:cs="微软雅黑"/>
        </w:rPr>
        <w:br w:type="textWrapping"/>
      </w:r>
      <w:r>
        <w:rPr>
          <w:rFonts w:hint="eastAsia" w:ascii="微软雅黑" w:hAnsi="微软雅黑" w:eastAsia="微软雅黑" w:cs="微软雅黑"/>
        </w:rPr>
        <w:t xml:space="preserve">        self.home_page = HomePage(self.driver)</w:t>
      </w:r>
      <w:r>
        <w:rPr>
          <w:rFonts w:hint="eastAsia" w:ascii="微软雅黑" w:hAnsi="微软雅黑" w:eastAsia="微软雅黑" w:cs="微软雅黑"/>
        </w:rPr>
        <w:br w:type="textWrapping"/>
      </w:r>
      <w:r>
        <w:rPr>
          <w:rFonts w:hint="eastAsia" w:ascii="微软雅黑" w:hAnsi="微软雅黑" w:eastAsia="微软雅黑" w:cs="微软雅黑"/>
        </w:rPr>
        <w:t xml:space="preserve">        self.shop_page = ShopPage(self.driver)</w:t>
      </w:r>
      <w:r>
        <w:rPr>
          <w:rFonts w:hint="eastAsia" w:ascii="微软雅黑" w:hAnsi="微软雅黑" w:eastAsia="微软雅黑" w:cs="微软雅黑"/>
        </w:rPr>
        <w:br w:type="textWrapping"/>
      </w:r>
      <w:r>
        <w:rPr>
          <w:rFonts w:hint="eastAsia" w:ascii="微软雅黑" w:hAnsi="微软雅黑" w:eastAsia="微软雅黑" w:cs="微软雅黑"/>
        </w:rPr>
        <w:t xml:space="preserve">        self.order_page = OrderPage(self.driver)</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 登录</w:t>
      </w:r>
      <w:r>
        <w:rPr>
          <w:rFonts w:hint="eastAsia" w:ascii="微软雅黑" w:hAnsi="微软雅黑" w:eastAsia="微软雅黑" w:cs="微软雅黑"/>
        </w:rPr>
        <w:br w:type="textWrapping"/>
      </w:r>
      <w:r>
        <w:rPr>
          <w:rFonts w:hint="eastAsia" w:ascii="微软雅黑" w:hAnsi="微软雅黑" w:eastAsia="微软雅黑" w:cs="微软雅黑"/>
        </w:rPr>
        <w:t xml:space="preserve">        self.login_page.login("13800138000", "123456")</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def teardown_method(self):</w:t>
      </w:r>
      <w:r>
        <w:rPr>
          <w:rFonts w:hint="eastAsia" w:ascii="微软雅黑" w:hAnsi="微软雅黑" w:eastAsia="微软雅黑" w:cs="微软雅黑"/>
        </w:rPr>
        <w:br w:type="textWrapping"/>
      </w:r>
      <w:r>
        <w:rPr>
          <w:rFonts w:hint="eastAsia" w:ascii="微软雅黑" w:hAnsi="微软雅黑" w:eastAsia="微软雅黑" w:cs="微软雅黑"/>
        </w:rPr>
        <w:t xml:space="preserve">        # 关闭浏览器</w:t>
      </w:r>
      <w:r>
        <w:rPr>
          <w:rFonts w:hint="eastAsia" w:ascii="微软雅黑" w:hAnsi="微软雅黑" w:eastAsia="微软雅黑" w:cs="微软雅黑"/>
        </w:rPr>
        <w:br w:type="textWrapping"/>
      </w:r>
      <w:r>
        <w:rPr>
          <w:rFonts w:hint="eastAsia" w:ascii="微软雅黑" w:hAnsi="微软雅黑" w:eastAsia="微软雅黑" w:cs="微软雅黑"/>
        </w:rPr>
        <w:t xml:space="preserve">        self.driver.quit()</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@allure.story("正常下单")</w:t>
      </w:r>
      <w:r>
        <w:rPr>
          <w:rFonts w:hint="eastAsia" w:ascii="微软雅黑" w:hAnsi="微软雅黑" w:eastAsia="微软雅黑" w:cs="微软雅黑"/>
        </w:rPr>
        <w:br w:type="textWrapping"/>
      </w:r>
      <w:r>
        <w:rPr>
          <w:rFonts w:hint="eastAsia" w:ascii="微软雅黑" w:hAnsi="微软雅黑" w:eastAsia="微软雅黑" w:cs="微软雅黑"/>
        </w:rPr>
        <w:t xml:space="preserve">    def test_create_order(self):</w:t>
      </w:r>
      <w:r>
        <w:rPr>
          <w:rFonts w:hint="eastAsia" w:ascii="微软雅黑" w:hAnsi="微软雅黑" w:eastAsia="微软雅黑" w:cs="微软雅黑"/>
        </w:rPr>
        <w:br w:type="textWrapping"/>
      </w:r>
      <w:r>
        <w:rPr>
          <w:rFonts w:hint="eastAsia" w:ascii="微软雅黑" w:hAnsi="微软雅黑" w:eastAsia="微软雅黑" w:cs="微软雅黑"/>
        </w:rPr>
        <w:t xml:space="preserve">        """测试正常下单流程"""</w:t>
      </w:r>
      <w:r>
        <w:rPr>
          <w:rFonts w:hint="eastAsia" w:ascii="微软雅黑" w:hAnsi="微软雅黑" w:eastAsia="微软雅黑" w:cs="微软雅黑"/>
        </w:rPr>
        <w:br w:type="textWrapping"/>
      </w:r>
      <w:r>
        <w:rPr>
          <w:rFonts w:hint="eastAsia" w:ascii="微软雅黑" w:hAnsi="微软雅黑" w:eastAsia="微软雅黑" w:cs="微软雅黑"/>
        </w:rPr>
        <w:t xml:space="preserve">        # 搜索商家</w:t>
      </w:r>
      <w:r>
        <w:rPr>
          <w:rFonts w:hint="eastAsia" w:ascii="微软雅黑" w:hAnsi="微软雅黑" w:eastAsia="微软雅黑" w:cs="微软雅黑"/>
        </w:rPr>
        <w:br w:type="textWrapping"/>
      </w:r>
      <w:r>
        <w:rPr>
          <w:rFonts w:hint="eastAsia" w:ascii="微软雅黑" w:hAnsi="微软雅黑" w:eastAsia="微软雅黑" w:cs="微软雅黑"/>
        </w:rPr>
        <w:t xml:space="preserve">        self.home_page.input_search_keyword("麻辣烫")</w:t>
      </w:r>
      <w:r>
        <w:rPr>
          <w:rFonts w:hint="eastAsia" w:ascii="微软雅黑" w:hAnsi="微软雅黑" w:eastAsia="微软雅黑" w:cs="微软雅黑"/>
        </w:rPr>
        <w:br w:type="textWrapping"/>
      </w:r>
      <w:r>
        <w:rPr>
          <w:rFonts w:hint="eastAsia" w:ascii="微软雅黑" w:hAnsi="微软雅黑" w:eastAsia="微软雅黑" w:cs="微软雅黑"/>
        </w:rPr>
        <w:t xml:space="preserve">        self.home_page.click_search_button()</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 进入商家详情页</w:t>
      </w:r>
      <w:r>
        <w:rPr>
          <w:rFonts w:hint="eastAsia" w:ascii="微软雅黑" w:hAnsi="微软雅黑" w:eastAsia="微软雅黑" w:cs="微软雅黑"/>
        </w:rPr>
        <w:br w:type="textWrapping"/>
      </w:r>
      <w:r>
        <w:rPr>
          <w:rFonts w:hint="eastAsia" w:ascii="微软雅黑" w:hAnsi="微软雅黑" w:eastAsia="微软雅黑" w:cs="微软雅黑"/>
        </w:rPr>
        <w:t xml:space="preserve">        self.home_page.click_shop_item(0)</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 选择菜品</w:t>
      </w:r>
      <w:r>
        <w:rPr>
          <w:rFonts w:hint="eastAsia" w:ascii="微软雅黑" w:hAnsi="微软雅黑" w:eastAsia="微软雅黑" w:cs="微软雅黑"/>
        </w:rPr>
        <w:br w:type="textWrapping"/>
      </w:r>
      <w:r>
        <w:rPr>
          <w:rFonts w:hint="eastAsia" w:ascii="微软雅黑" w:hAnsi="微软雅黑" w:eastAsia="微软雅黑" w:cs="微软雅黑"/>
        </w:rPr>
        <w:t xml:space="preserve">        self.shop_page.select_dish(0)</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 点击结算</w:t>
      </w:r>
      <w:r>
        <w:rPr>
          <w:rFonts w:hint="eastAsia" w:ascii="微软雅黑" w:hAnsi="微软雅黑" w:eastAsia="微软雅黑" w:cs="微软雅黑"/>
        </w:rPr>
        <w:br w:type="textWrapping"/>
      </w:r>
      <w:r>
        <w:rPr>
          <w:rFonts w:hint="eastAsia" w:ascii="微软雅黑" w:hAnsi="微软雅黑" w:eastAsia="微软雅黑" w:cs="微软雅黑"/>
        </w:rPr>
        <w:t xml:space="preserve">        self.shop_page.click_settle_button()</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 提交订单</w:t>
      </w:r>
      <w:r>
        <w:rPr>
          <w:rFonts w:hint="eastAsia" w:ascii="微软雅黑" w:hAnsi="微软雅黑" w:eastAsia="微软雅黑" w:cs="微软雅黑"/>
        </w:rPr>
        <w:br w:type="textWrapping"/>
      </w:r>
      <w:r>
        <w:rPr>
          <w:rFonts w:hint="eastAsia" w:ascii="微软雅黑" w:hAnsi="微软雅黑" w:eastAsia="微软雅黑" w:cs="微软雅黑"/>
        </w:rPr>
        <w:t xml:space="preserve">        self.order_page.click_submit_button()</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 验证订单提交成功</w:t>
      </w:r>
      <w:r>
        <w:rPr>
          <w:rFonts w:hint="eastAsia" w:ascii="微软雅黑" w:hAnsi="微软雅黑" w:eastAsia="微软雅黑" w:cs="微软雅黑"/>
        </w:rPr>
        <w:br w:type="textWrapping"/>
      </w:r>
      <w:r>
        <w:rPr>
          <w:rFonts w:hint="eastAsia" w:ascii="微软雅黑" w:hAnsi="微软雅黑" w:eastAsia="微软雅黑" w:cs="微软雅黑"/>
        </w:rPr>
        <w:t xml:space="preserve">        success_message = self.order_page.get_success_message()</w:t>
      </w:r>
      <w:r>
        <w:rPr>
          <w:rFonts w:hint="eastAsia" w:ascii="微软雅黑" w:hAnsi="微软雅黑" w:eastAsia="微软雅黑" w:cs="微软雅黑"/>
        </w:rPr>
        <w:br w:type="textWrapping"/>
      </w:r>
      <w:r>
        <w:rPr>
          <w:rFonts w:hint="eastAsia" w:ascii="微软雅黑" w:hAnsi="微软雅黑" w:eastAsia="微软雅黑" w:cs="微软雅黑"/>
        </w:rPr>
        <w:t xml:space="preserve">        AssertUtil.assert_contains(success_message, "下单成功")</w:t>
      </w:r>
    </w:p>
    <w:p w14:paraId="0C112F4B">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6.3 </w:t>
      </w:r>
      <w:r>
        <w:rPr>
          <w:rFonts w:hint="eastAsia" w:ascii="微软雅黑" w:hAnsi="微软雅黑" w:eastAsia="微软雅黑" w:cs="微软雅黑"/>
        </w:rPr>
        <w:t>脚本稳定性优化</w:t>
      </w:r>
    </w:p>
    <w:p w14:paraId="59914FBB">
      <w:pPr>
        <w:pStyle w:val="4"/>
        <w:bidi w:val="0"/>
        <w:jc w:val="left"/>
        <w:rPr>
          <w:rFonts w:hint="eastAsia" w:ascii="微软雅黑" w:hAnsi="微软雅黑" w:eastAsia="微软雅黑" w:cs="微软雅黑"/>
        </w:rPr>
      </w:pPr>
      <w:r>
        <w:rPr>
          <w:rFonts w:hint="eastAsia" w:ascii="微软雅黑" w:hAnsi="微软雅黑" w:eastAsia="微软雅黑" w:cs="微软雅黑"/>
        </w:rPr>
        <w:t>UI 自动化测试脚本的稳定性是影响测试效果的关键因素，本次项目通过以下措施提高脚本稳定性：</w:t>
      </w:r>
    </w:p>
    <w:p w14:paraId="0A8A2E6A">
      <w:pPr>
        <w:pStyle w:val="4"/>
        <w:numPr>
          <w:ilvl w:val="0"/>
          <w:numId w:val="36"/>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全显式等待：替换隐式等待与强制等待，所有元素操作都使用显式等待，等待元素出现后再进行操作；</w:t>
      </w:r>
    </w:p>
    <w:p w14:paraId="727CEBFE">
      <w:pPr>
        <w:pStyle w:val="4"/>
        <w:numPr>
          <w:ilvl w:val="0"/>
          <w:numId w:val="36"/>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异常自动重试：实现异常重试装饰器，当脚本执行失败时自动重试 3 次，减少网络波动与页面加载延迟导致的失败；</w:t>
      </w:r>
    </w:p>
    <w:p w14:paraId="00FEEE0A">
      <w:pPr>
        <w:pStyle w:val="4"/>
        <w:numPr>
          <w:ilvl w:val="0"/>
          <w:numId w:val="36"/>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失败自动截图：当脚本执行失败时，自动截取当前页面截图并添加到 Allure 报告，便于问题定位；</w:t>
      </w:r>
    </w:p>
    <w:p w14:paraId="2943DD89">
      <w:pPr>
        <w:pStyle w:val="4"/>
        <w:numPr>
          <w:ilvl w:val="0"/>
          <w:numId w:val="36"/>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优化元素定位策略：优先使用 ID、CSS 选择器定位元素，避免使用 XPath 绝对路径与文本定位，提高元素定位的稳定性；</w:t>
      </w:r>
    </w:p>
    <w:p w14:paraId="3AE8C4FA">
      <w:pPr>
        <w:pStyle w:val="4"/>
        <w:numPr>
          <w:ilvl w:val="0"/>
          <w:numId w:val="36"/>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独立测试环境：使用独立的 UI 自动化测试环境，避免与手工测试环境冲突，保证测试数据的一致性。</w:t>
      </w:r>
    </w:p>
    <w:p w14:paraId="0E6320BC">
      <w:pPr>
        <w:pStyle w:val="4"/>
        <w:bidi w:val="0"/>
        <w:jc w:val="left"/>
        <w:rPr>
          <w:rFonts w:hint="eastAsia" w:ascii="微软雅黑" w:hAnsi="微软雅黑" w:eastAsia="微软雅黑" w:cs="微软雅黑"/>
        </w:rPr>
      </w:pPr>
      <w:r>
        <w:rPr>
          <w:rFonts w:hint="eastAsia" w:ascii="微软雅黑" w:hAnsi="微软雅黑" w:eastAsia="微软雅黑" w:cs="微软雅黑"/>
        </w:rPr>
        <w:t>异常重试装饰器示例：</w:t>
      </w:r>
    </w:p>
    <w:p w14:paraId="6F5D4ABE">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import time</w:t>
      </w:r>
      <w:r>
        <w:rPr>
          <w:rFonts w:hint="eastAsia" w:ascii="微软雅黑" w:hAnsi="微软雅黑" w:eastAsia="微软雅黑" w:cs="微软雅黑"/>
        </w:rPr>
        <w:br w:type="textWrapping"/>
      </w:r>
      <w:r>
        <w:rPr>
          <w:rFonts w:hint="eastAsia" w:ascii="微软雅黑" w:hAnsi="微软雅黑" w:eastAsia="微软雅黑" w:cs="微软雅黑"/>
        </w:rPr>
        <w:t>from functools import wraps</w:t>
      </w:r>
      <w:r>
        <w:rPr>
          <w:rFonts w:hint="eastAsia" w:ascii="微软雅黑" w:hAnsi="微软雅黑" w:eastAsia="微软雅黑" w:cs="微软雅黑"/>
        </w:rPr>
        <w:br w:type="textWrapping"/>
      </w:r>
      <w:r>
        <w:rPr>
          <w:rFonts w:hint="eastAsia" w:ascii="微软雅黑" w:hAnsi="微软雅黑" w:eastAsia="微软雅黑" w:cs="微软雅黑"/>
        </w:rPr>
        <w:t>from common.log_util import logger</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t>def retry(times=3, delay=1):</w:t>
      </w:r>
      <w:r>
        <w:rPr>
          <w:rFonts w:hint="eastAsia" w:ascii="微软雅黑" w:hAnsi="微软雅黑" w:eastAsia="微软雅黑" w:cs="微软雅黑"/>
        </w:rPr>
        <w:br w:type="textWrapping"/>
      </w:r>
      <w:r>
        <w:rPr>
          <w:rFonts w:hint="eastAsia" w:ascii="微软雅黑" w:hAnsi="微软雅黑" w:eastAsia="微软雅黑" w:cs="微软雅黑"/>
        </w:rPr>
        <w:t xml:space="preserve">    """异常重试装饰器"""</w:t>
      </w:r>
      <w:r>
        <w:rPr>
          <w:rFonts w:hint="eastAsia" w:ascii="微软雅黑" w:hAnsi="微软雅黑" w:eastAsia="微软雅黑" w:cs="微软雅黑"/>
        </w:rPr>
        <w:br w:type="textWrapping"/>
      </w:r>
      <w:r>
        <w:rPr>
          <w:rFonts w:hint="eastAsia" w:ascii="微软雅黑" w:hAnsi="微软雅黑" w:eastAsia="微软雅黑" w:cs="微软雅黑"/>
        </w:rPr>
        <w:t xml:space="preserve">    def decorator(func):</w:t>
      </w:r>
      <w:r>
        <w:rPr>
          <w:rFonts w:hint="eastAsia" w:ascii="微软雅黑" w:hAnsi="微软雅黑" w:eastAsia="微软雅黑" w:cs="微软雅黑"/>
        </w:rPr>
        <w:br w:type="textWrapping"/>
      </w:r>
      <w:r>
        <w:rPr>
          <w:rFonts w:hint="eastAsia" w:ascii="微软雅黑" w:hAnsi="微软雅黑" w:eastAsia="微软雅黑" w:cs="微软雅黑"/>
        </w:rPr>
        <w:t xml:space="preserve">        @wraps(func)</w:t>
      </w:r>
      <w:r>
        <w:rPr>
          <w:rFonts w:hint="eastAsia" w:ascii="微软雅黑" w:hAnsi="微软雅黑" w:eastAsia="微软雅黑" w:cs="微软雅黑"/>
        </w:rPr>
        <w:br w:type="textWrapping"/>
      </w:r>
      <w:r>
        <w:rPr>
          <w:rFonts w:hint="eastAsia" w:ascii="微软雅黑" w:hAnsi="微软雅黑" w:eastAsia="微软雅黑" w:cs="微软雅黑"/>
        </w:rPr>
        <w:t xml:space="preserve">        def wrapper(*args, **kwargs):</w:t>
      </w:r>
      <w:r>
        <w:rPr>
          <w:rFonts w:hint="eastAsia" w:ascii="微软雅黑" w:hAnsi="微软雅黑" w:eastAsia="微软雅黑" w:cs="微软雅黑"/>
        </w:rPr>
        <w:br w:type="textWrapping"/>
      </w:r>
      <w:r>
        <w:rPr>
          <w:rFonts w:hint="eastAsia" w:ascii="微软雅黑" w:hAnsi="微软雅黑" w:eastAsia="微软雅黑" w:cs="微软雅黑"/>
        </w:rPr>
        <w:t xml:space="preserve">            for i in range(times):</w:t>
      </w:r>
      <w:r>
        <w:rPr>
          <w:rFonts w:hint="eastAsia" w:ascii="微软雅黑" w:hAnsi="微软雅黑" w:eastAsia="微软雅黑" w:cs="微软雅黑"/>
        </w:rPr>
        <w:br w:type="textWrapping"/>
      </w:r>
      <w:r>
        <w:rPr>
          <w:rFonts w:hint="eastAsia" w:ascii="微软雅黑" w:hAnsi="微软雅黑" w:eastAsia="微软雅黑" w:cs="微软雅黑"/>
        </w:rPr>
        <w:t xml:space="preserve">                try:</w:t>
      </w:r>
      <w:r>
        <w:rPr>
          <w:rFonts w:hint="eastAsia" w:ascii="微软雅黑" w:hAnsi="微软雅黑" w:eastAsia="微软雅黑" w:cs="微软雅黑"/>
        </w:rPr>
        <w:br w:type="textWrapping"/>
      </w:r>
      <w:r>
        <w:rPr>
          <w:rFonts w:hint="eastAsia" w:ascii="微软雅黑" w:hAnsi="微软雅黑" w:eastAsia="微软雅黑" w:cs="微软雅黑"/>
        </w:rPr>
        <w:t xml:space="preserve">                    return func(*args, **kwargs)</w:t>
      </w:r>
      <w:r>
        <w:rPr>
          <w:rFonts w:hint="eastAsia" w:ascii="微软雅黑" w:hAnsi="微软雅黑" w:eastAsia="微软雅黑" w:cs="微软雅黑"/>
        </w:rPr>
        <w:br w:type="textWrapping"/>
      </w:r>
      <w:r>
        <w:rPr>
          <w:rFonts w:hint="eastAsia" w:ascii="微软雅黑" w:hAnsi="微软雅黑" w:eastAsia="微软雅黑" w:cs="微软雅黑"/>
        </w:rPr>
        <w:t xml:space="preserve">                except Exception as e:</w:t>
      </w:r>
      <w:r>
        <w:rPr>
          <w:rFonts w:hint="eastAsia" w:ascii="微软雅黑" w:hAnsi="微软雅黑" w:eastAsia="微软雅黑" w:cs="微软雅黑"/>
        </w:rPr>
        <w:br w:type="textWrapping"/>
      </w:r>
      <w:r>
        <w:rPr>
          <w:rFonts w:hint="eastAsia" w:ascii="微软雅黑" w:hAnsi="微软雅黑" w:eastAsia="微软雅黑" w:cs="微软雅黑"/>
        </w:rPr>
        <w:t xml:space="preserve">                    logger.error(f"函数{func.__name__}执行失败，第{i+1}次重试，错误：{e}")</w:t>
      </w:r>
      <w:r>
        <w:rPr>
          <w:rFonts w:hint="eastAsia" w:ascii="微软雅黑" w:hAnsi="微软雅黑" w:eastAsia="微软雅黑" w:cs="微软雅黑"/>
        </w:rPr>
        <w:br w:type="textWrapping"/>
      </w:r>
      <w:r>
        <w:rPr>
          <w:rFonts w:hint="eastAsia" w:ascii="微软雅黑" w:hAnsi="微软雅黑" w:eastAsia="微软雅黑" w:cs="微软雅黑"/>
        </w:rPr>
        <w:t xml:space="preserve">                    time.sleep(delay)</w:t>
      </w:r>
      <w:r>
        <w:rPr>
          <w:rFonts w:hint="eastAsia" w:ascii="微软雅黑" w:hAnsi="微软雅黑" w:eastAsia="微软雅黑" w:cs="微软雅黑"/>
        </w:rPr>
        <w:br w:type="textWrapping"/>
      </w:r>
      <w:r>
        <w:rPr>
          <w:rFonts w:hint="eastAsia" w:ascii="微软雅黑" w:hAnsi="微软雅黑" w:eastAsia="微软雅黑" w:cs="微软雅黑"/>
        </w:rPr>
        <w:t xml:space="preserve">            # 最后一次重试失败，抛出异常</w:t>
      </w:r>
      <w:r>
        <w:rPr>
          <w:rFonts w:hint="eastAsia" w:ascii="微软雅黑" w:hAnsi="微软雅黑" w:eastAsia="微软雅黑" w:cs="微软雅黑"/>
        </w:rPr>
        <w:br w:type="textWrapping"/>
      </w:r>
      <w:r>
        <w:rPr>
          <w:rFonts w:hint="eastAsia" w:ascii="微软雅黑" w:hAnsi="微软雅黑" w:eastAsia="微软雅黑" w:cs="微软雅黑"/>
        </w:rPr>
        <w:t xml:space="preserve">            raise Exception(f"函数{func.__name__}执行失败，重试{times}次后仍失败")</w:t>
      </w:r>
      <w:r>
        <w:rPr>
          <w:rFonts w:hint="eastAsia" w:ascii="微软雅黑" w:hAnsi="微软雅黑" w:eastAsia="微软雅黑" w:cs="微软雅黑"/>
        </w:rPr>
        <w:br w:type="textWrapping"/>
      </w:r>
      <w:r>
        <w:rPr>
          <w:rFonts w:hint="eastAsia" w:ascii="微软雅黑" w:hAnsi="微软雅黑" w:eastAsia="微软雅黑" w:cs="微软雅黑"/>
        </w:rPr>
        <w:t xml:space="preserve">        return wrapper</w:t>
      </w:r>
      <w:r>
        <w:rPr>
          <w:rFonts w:hint="eastAsia" w:ascii="微软雅黑" w:hAnsi="微软雅黑" w:eastAsia="微软雅黑" w:cs="微软雅黑"/>
        </w:rPr>
        <w:br w:type="textWrapping"/>
      </w:r>
      <w:r>
        <w:rPr>
          <w:rFonts w:hint="eastAsia" w:ascii="微软雅黑" w:hAnsi="微软雅黑" w:eastAsia="微软雅黑" w:cs="微软雅黑"/>
        </w:rPr>
        <w:t xml:space="preserve">    return decorator</w:t>
      </w:r>
    </w:p>
    <w:p w14:paraId="2B3FFB2C">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6.4 </w:t>
      </w:r>
      <w:r>
        <w:rPr>
          <w:rFonts w:hint="eastAsia" w:ascii="微软雅黑" w:hAnsi="微软雅黑" w:eastAsia="微软雅黑" w:cs="微软雅黑"/>
        </w:rPr>
        <w:t>脚本稳定性验证</w:t>
      </w:r>
    </w:p>
    <w:p w14:paraId="32E14B6B">
      <w:pPr>
        <w:pStyle w:val="4"/>
        <w:bidi w:val="0"/>
        <w:jc w:val="left"/>
        <w:rPr>
          <w:rFonts w:hint="eastAsia" w:ascii="微软雅黑" w:hAnsi="微软雅黑" w:eastAsia="微软雅黑" w:cs="微软雅黑"/>
        </w:rPr>
      </w:pPr>
      <w:r>
        <w:rPr>
          <w:rFonts w:hint="eastAsia" w:ascii="微软雅黑" w:hAnsi="微软雅黑" w:eastAsia="微软雅黑" w:cs="微软雅黑"/>
        </w:rPr>
        <w:t>为验证脚本的稳定性，连续执行自动化脚本 10 轮，每轮执行 60 条测试用例，共执行 600 次用例，统计失败次数与稳定性。</w:t>
      </w:r>
    </w:p>
    <w:tbl>
      <w:tblPr>
        <w:tblStyle w:val="9"/>
        <w:tblW w:w="5000" w:type="pct"/>
        <w:tblInd w:w="-5" w:type="dxa"/>
        <w:tblLayout w:type="fixed"/>
        <w:tblCellMar>
          <w:top w:w="55" w:type="dxa"/>
          <w:left w:w="55" w:type="dxa"/>
          <w:bottom w:w="55" w:type="dxa"/>
          <w:right w:w="55" w:type="dxa"/>
        </w:tblCellMar>
      </w:tblPr>
      <w:tblGrid>
        <w:gridCol w:w="1949"/>
        <w:gridCol w:w="1950"/>
        <w:gridCol w:w="1949"/>
        <w:gridCol w:w="1950"/>
        <w:gridCol w:w="1950"/>
      </w:tblGrid>
      <w:tr w14:paraId="316953FF">
        <w:tblPrEx>
          <w:tblCellMar>
            <w:top w:w="55" w:type="dxa"/>
            <w:left w:w="55" w:type="dxa"/>
            <w:bottom w:w="55" w:type="dxa"/>
            <w:right w:w="55" w:type="dxa"/>
          </w:tblCellMar>
        </w:tblPrEx>
        <w:trPr>
          <w:tblHeader/>
        </w:trPr>
        <w:tc>
          <w:tcPr>
            <w:tcW w:w="1927" w:type="dxa"/>
            <w:tcBorders>
              <w:top w:val="single" w:color="000000" w:sz="4" w:space="0"/>
              <w:left w:val="single" w:color="000000" w:sz="4" w:space="0"/>
              <w:bottom w:val="single" w:color="000000" w:sz="4" w:space="0"/>
            </w:tcBorders>
          </w:tcPr>
          <w:p w14:paraId="195CE178">
            <w:pPr>
              <w:pStyle w:val="16"/>
              <w:bidi w:val="0"/>
              <w:jc w:val="left"/>
              <w:rPr>
                <w:rFonts w:hint="eastAsia" w:ascii="微软雅黑" w:hAnsi="微软雅黑" w:eastAsia="微软雅黑" w:cs="微软雅黑"/>
              </w:rPr>
            </w:pPr>
            <w:r>
              <w:rPr>
                <w:rFonts w:hint="eastAsia" w:ascii="微软雅黑" w:hAnsi="微软雅黑" w:eastAsia="微软雅黑" w:cs="微软雅黑"/>
              </w:rPr>
              <w:t>执行轮次</w:t>
            </w:r>
          </w:p>
        </w:tc>
        <w:tc>
          <w:tcPr>
            <w:tcW w:w="1928" w:type="dxa"/>
            <w:tcBorders>
              <w:top w:val="single" w:color="000000" w:sz="4" w:space="0"/>
              <w:left w:val="single" w:color="000000" w:sz="4" w:space="0"/>
              <w:bottom w:val="single" w:color="000000" w:sz="4" w:space="0"/>
            </w:tcBorders>
          </w:tcPr>
          <w:p w14:paraId="0EE89A59">
            <w:pPr>
              <w:pStyle w:val="16"/>
              <w:bidi w:val="0"/>
              <w:jc w:val="left"/>
              <w:rPr>
                <w:rFonts w:hint="eastAsia" w:ascii="微软雅黑" w:hAnsi="微软雅黑" w:eastAsia="微软雅黑" w:cs="微软雅黑"/>
              </w:rPr>
            </w:pPr>
            <w:r>
              <w:rPr>
                <w:rFonts w:hint="eastAsia" w:ascii="微软雅黑" w:hAnsi="微软雅黑" w:eastAsia="微软雅黑" w:cs="微软雅黑"/>
              </w:rPr>
              <w:t>用例总数</w:t>
            </w:r>
          </w:p>
        </w:tc>
        <w:tc>
          <w:tcPr>
            <w:tcW w:w="1927" w:type="dxa"/>
            <w:tcBorders>
              <w:top w:val="single" w:color="000000" w:sz="4" w:space="0"/>
              <w:left w:val="single" w:color="000000" w:sz="4" w:space="0"/>
              <w:bottom w:val="single" w:color="000000" w:sz="4" w:space="0"/>
            </w:tcBorders>
          </w:tcPr>
          <w:p w14:paraId="74561D40">
            <w:pPr>
              <w:pStyle w:val="16"/>
              <w:bidi w:val="0"/>
              <w:jc w:val="left"/>
              <w:rPr>
                <w:rFonts w:hint="eastAsia" w:ascii="微软雅黑" w:hAnsi="微软雅黑" w:eastAsia="微软雅黑" w:cs="微软雅黑"/>
              </w:rPr>
            </w:pPr>
            <w:r>
              <w:rPr>
                <w:rFonts w:hint="eastAsia" w:ascii="微软雅黑" w:hAnsi="微软雅黑" w:eastAsia="微软雅黑" w:cs="微软雅黑"/>
              </w:rPr>
              <w:t>通过数</w:t>
            </w:r>
          </w:p>
        </w:tc>
        <w:tc>
          <w:tcPr>
            <w:tcW w:w="1928" w:type="dxa"/>
            <w:tcBorders>
              <w:top w:val="single" w:color="000000" w:sz="4" w:space="0"/>
              <w:left w:val="single" w:color="000000" w:sz="4" w:space="0"/>
              <w:bottom w:val="single" w:color="000000" w:sz="4" w:space="0"/>
            </w:tcBorders>
          </w:tcPr>
          <w:p w14:paraId="4B70BB16">
            <w:pPr>
              <w:pStyle w:val="16"/>
              <w:bidi w:val="0"/>
              <w:jc w:val="left"/>
              <w:rPr>
                <w:rFonts w:hint="eastAsia" w:ascii="微软雅黑" w:hAnsi="微软雅黑" w:eastAsia="微软雅黑" w:cs="微软雅黑"/>
              </w:rPr>
            </w:pPr>
            <w:r>
              <w:rPr>
                <w:rFonts w:hint="eastAsia" w:ascii="微软雅黑" w:hAnsi="微软雅黑" w:eastAsia="微软雅黑" w:cs="微软雅黑"/>
              </w:rPr>
              <w:t>失败数</w:t>
            </w:r>
          </w:p>
        </w:tc>
        <w:tc>
          <w:tcPr>
            <w:tcW w:w="1928" w:type="dxa"/>
            <w:tcBorders>
              <w:top w:val="single" w:color="000000" w:sz="4" w:space="0"/>
              <w:left w:val="single" w:color="000000" w:sz="4" w:space="0"/>
              <w:bottom w:val="single" w:color="000000" w:sz="4" w:space="0"/>
              <w:right w:val="single" w:color="000000" w:sz="4" w:space="0"/>
            </w:tcBorders>
          </w:tcPr>
          <w:p w14:paraId="59D95377">
            <w:pPr>
              <w:pStyle w:val="16"/>
              <w:bidi w:val="0"/>
              <w:jc w:val="left"/>
              <w:rPr>
                <w:rFonts w:hint="eastAsia" w:ascii="微软雅黑" w:hAnsi="微软雅黑" w:eastAsia="微软雅黑" w:cs="微软雅黑"/>
              </w:rPr>
            </w:pPr>
            <w:r>
              <w:rPr>
                <w:rFonts w:hint="eastAsia" w:ascii="微软雅黑" w:hAnsi="微软雅黑" w:eastAsia="微软雅黑" w:cs="微软雅黑"/>
              </w:rPr>
              <w:t>通过率</w:t>
            </w:r>
          </w:p>
        </w:tc>
      </w:tr>
      <w:tr w14:paraId="510B87E9">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20A0E6F6">
            <w:pPr>
              <w:pStyle w:val="15"/>
              <w:bidi w:val="0"/>
              <w:jc w:val="left"/>
              <w:rPr>
                <w:rFonts w:hint="eastAsia" w:ascii="微软雅黑" w:hAnsi="微软雅黑" w:eastAsia="微软雅黑" w:cs="微软雅黑"/>
              </w:rPr>
            </w:pPr>
            <w:r>
              <w:rPr>
                <w:rFonts w:hint="eastAsia" w:ascii="微软雅黑" w:hAnsi="微软雅黑" w:eastAsia="微软雅黑" w:cs="微软雅黑"/>
              </w:rPr>
              <w:t>1</w:t>
            </w:r>
          </w:p>
        </w:tc>
        <w:tc>
          <w:tcPr>
            <w:tcW w:w="1928" w:type="dxa"/>
            <w:tcBorders>
              <w:left w:val="single" w:color="000000" w:sz="4" w:space="0"/>
              <w:bottom w:val="single" w:color="000000" w:sz="4" w:space="0"/>
            </w:tcBorders>
          </w:tcPr>
          <w:p w14:paraId="4C4FFC2C">
            <w:pPr>
              <w:pStyle w:val="15"/>
              <w:bidi w:val="0"/>
              <w:jc w:val="left"/>
              <w:rPr>
                <w:rFonts w:hint="eastAsia" w:ascii="微软雅黑" w:hAnsi="微软雅黑" w:eastAsia="微软雅黑" w:cs="微软雅黑"/>
              </w:rPr>
            </w:pPr>
            <w:r>
              <w:rPr>
                <w:rFonts w:hint="eastAsia" w:ascii="微软雅黑" w:hAnsi="微软雅黑" w:eastAsia="微软雅黑" w:cs="微软雅黑"/>
              </w:rPr>
              <w:t>60</w:t>
            </w:r>
          </w:p>
        </w:tc>
        <w:tc>
          <w:tcPr>
            <w:tcW w:w="1927" w:type="dxa"/>
            <w:tcBorders>
              <w:left w:val="single" w:color="000000" w:sz="4" w:space="0"/>
              <w:bottom w:val="single" w:color="000000" w:sz="4" w:space="0"/>
            </w:tcBorders>
          </w:tcPr>
          <w:p w14:paraId="13987F2C">
            <w:pPr>
              <w:pStyle w:val="15"/>
              <w:bidi w:val="0"/>
              <w:jc w:val="left"/>
              <w:rPr>
                <w:rFonts w:hint="eastAsia" w:ascii="微软雅黑" w:hAnsi="微软雅黑" w:eastAsia="微软雅黑" w:cs="微软雅黑"/>
              </w:rPr>
            </w:pPr>
            <w:r>
              <w:rPr>
                <w:rFonts w:hint="eastAsia" w:ascii="微软雅黑" w:hAnsi="微软雅黑" w:eastAsia="微软雅黑" w:cs="微软雅黑"/>
              </w:rPr>
              <w:t>57</w:t>
            </w:r>
          </w:p>
        </w:tc>
        <w:tc>
          <w:tcPr>
            <w:tcW w:w="1928" w:type="dxa"/>
            <w:tcBorders>
              <w:left w:val="single" w:color="000000" w:sz="4" w:space="0"/>
              <w:bottom w:val="single" w:color="000000" w:sz="4" w:space="0"/>
            </w:tcBorders>
          </w:tcPr>
          <w:p w14:paraId="2670B3F1">
            <w:pPr>
              <w:pStyle w:val="15"/>
              <w:bidi w:val="0"/>
              <w:jc w:val="left"/>
              <w:rPr>
                <w:rFonts w:hint="eastAsia" w:ascii="微软雅黑" w:hAnsi="微软雅黑" w:eastAsia="微软雅黑" w:cs="微软雅黑"/>
              </w:rPr>
            </w:pPr>
            <w:r>
              <w:rPr>
                <w:rFonts w:hint="eastAsia" w:ascii="微软雅黑" w:hAnsi="微软雅黑" w:eastAsia="微软雅黑" w:cs="微软雅黑"/>
              </w:rPr>
              <w:t>3</w:t>
            </w:r>
          </w:p>
        </w:tc>
        <w:tc>
          <w:tcPr>
            <w:tcW w:w="1928" w:type="dxa"/>
            <w:tcBorders>
              <w:left w:val="single" w:color="000000" w:sz="4" w:space="0"/>
              <w:bottom w:val="single" w:color="000000" w:sz="4" w:space="0"/>
              <w:right w:val="single" w:color="000000" w:sz="4" w:space="0"/>
            </w:tcBorders>
          </w:tcPr>
          <w:p w14:paraId="744CA708">
            <w:pPr>
              <w:pStyle w:val="15"/>
              <w:bidi w:val="0"/>
              <w:jc w:val="left"/>
              <w:rPr>
                <w:rFonts w:hint="eastAsia" w:ascii="微软雅黑" w:hAnsi="微软雅黑" w:eastAsia="微软雅黑" w:cs="微软雅黑"/>
              </w:rPr>
            </w:pPr>
            <w:r>
              <w:rPr>
                <w:rFonts w:hint="eastAsia" w:ascii="微软雅黑" w:hAnsi="微软雅黑" w:eastAsia="微软雅黑" w:cs="微软雅黑"/>
              </w:rPr>
              <w:t>95%</w:t>
            </w:r>
          </w:p>
        </w:tc>
      </w:tr>
      <w:tr w14:paraId="41973ADE">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73A2D304">
            <w:pPr>
              <w:pStyle w:val="15"/>
              <w:bidi w:val="0"/>
              <w:jc w:val="left"/>
              <w:rPr>
                <w:rFonts w:hint="eastAsia" w:ascii="微软雅黑" w:hAnsi="微软雅黑" w:eastAsia="微软雅黑" w:cs="微软雅黑"/>
              </w:rPr>
            </w:pPr>
            <w:r>
              <w:rPr>
                <w:rFonts w:hint="eastAsia" w:ascii="微软雅黑" w:hAnsi="微软雅黑" w:eastAsia="微软雅黑" w:cs="微软雅黑"/>
              </w:rPr>
              <w:t>2</w:t>
            </w:r>
          </w:p>
        </w:tc>
        <w:tc>
          <w:tcPr>
            <w:tcW w:w="1928" w:type="dxa"/>
            <w:tcBorders>
              <w:left w:val="single" w:color="000000" w:sz="4" w:space="0"/>
              <w:bottom w:val="single" w:color="000000" w:sz="4" w:space="0"/>
            </w:tcBorders>
          </w:tcPr>
          <w:p w14:paraId="1CC05059">
            <w:pPr>
              <w:pStyle w:val="15"/>
              <w:bidi w:val="0"/>
              <w:jc w:val="left"/>
              <w:rPr>
                <w:rFonts w:hint="eastAsia" w:ascii="微软雅黑" w:hAnsi="微软雅黑" w:eastAsia="微软雅黑" w:cs="微软雅黑"/>
              </w:rPr>
            </w:pPr>
            <w:r>
              <w:rPr>
                <w:rFonts w:hint="eastAsia" w:ascii="微软雅黑" w:hAnsi="微软雅黑" w:eastAsia="微软雅黑" w:cs="微软雅黑"/>
              </w:rPr>
              <w:t>60</w:t>
            </w:r>
          </w:p>
        </w:tc>
        <w:tc>
          <w:tcPr>
            <w:tcW w:w="1927" w:type="dxa"/>
            <w:tcBorders>
              <w:left w:val="single" w:color="000000" w:sz="4" w:space="0"/>
              <w:bottom w:val="single" w:color="000000" w:sz="4" w:space="0"/>
            </w:tcBorders>
          </w:tcPr>
          <w:p w14:paraId="2A77BE12">
            <w:pPr>
              <w:pStyle w:val="15"/>
              <w:bidi w:val="0"/>
              <w:jc w:val="left"/>
              <w:rPr>
                <w:rFonts w:hint="eastAsia" w:ascii="微软雅黑" w:hAnsi="微软雅黑" w:eastAsia="微软雅黑" w:cs="微软雅黑"/>
              </w:rPr>
            </w:pPr>
            <w:r>
              <w:rPr>
                <w:rFonts w:hint="eastAsia" w:ascii="微软雅黑" w:hAnsi="微软雅黑" w:eastAsia="微软雅黑" w:cs="微软雅黑"/>
              </w:rPr>
              <w:t>58</w:t>
            </w:r>
          </w:p>
        </w:tc>
        <w:tc>
          <w:tcPr>
            <w:tcW w:w="1928" w:type="dxa"/>
            <w:tcBorders>
              <w:left w:val="single" w:color="000000" w:sz="4" w:space="0"/>
              <w:bottom w:val="single" w:color="000000" w:sz="4" w:space="0"/>
            </w:tcBorders>
          </w:tcPr>
          <w:p w14:paraId="59988D8E">
            <w:pPr>
              <w:pStyle w:val="15"/>
              <w:bidi w:val="0"/>
              <w:jc w:val="left"/>
              <w:rPr>
                <w:rFonts w:hint="eastAsia" w:ascii="微软雅黑" w:hAnsi="微软雅黑" w:eastAsia="微软雅黑" w:cs="微软雅黑"/>
              </w:rPr>
            </w:pPr>
            <w:r>
              <w:rPr>
                <w:rFonts w:hint="eastAsia" w:ascii="微软雅黑" w:hAnsi="微软雅黑" w:eastAsia="微软雅黑" w:cs="微软雅黑"/>
              </w:rPr>
              <w:t>2</w:t>
            </w:r>
          </w:p>
        </w:tc>
        <w:tc>
          <w:tcPr>
            <w:tcW w:w="1928" w:type="dxa"/>
            <w:tcBorders>
              <w:left w:val="single" w:color="000000" w:sz="4" w:space="0"/>
              <w:bottom w:val="single" w:color="000000" w:sz="4" w:space="0"/>
              <w:right w:val="single" w:color="000000" w:sz="4" w:space="0"/>
            </w:tcBorders>
          </w:tcPr>
          <w:p w14:paraId="3CA44F49">
            <w:pPr>
              <w:pStyle w:val="15"/>
              <w:bidi w:val="0"/>
              <w:jc w:val="left"/>
              <w:rPr>
                <w:rFonts w:hint="eastAsia" w:ascii="微软雅黑" w:hAnsi="微软雅黑" w:eastAsia="微软雅黑" w:cs="微软雅黑"/>
              </w:rPr>
            </w:pPr>
            <w:r>
              <w:rPr>
                <w:rFonts w:hint="eastAsia" w:ascii="微软雅黑" w:hAnsi="微软雅黑" w:eastAsia="微软雅黑" w:cs="微软雅黑"/>
              </w:rPr>
              <w:t>96.7%</w:t>
            </w:r>
          </w:p>
        </w:tc>
      </w:tr>
      <w:tr w14:paraId="707DF457">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6EDEE7F4">
            <w:pPr>
              <w:pStyle w:val="15"/>
              <w:bidi w:val="0"/>
              <w:jc w:val="left"/>
              <w:rPr>
                <w:rFonts w:hint="eastAsia" w:ascii="微软雅黑" w:hAnsi="微软雅黑" w:eastAsia="微软雅黑" w:cs="微软雅黑"/>
              </w:rPr>
            </w:pPr>
            <w:r>
              <w:rPr>
                <w:rFonts w:hint="eastAsia" w:ascii="微软雅黑" w:hAnsi="微软雅黑" w:eastAsia="微软雅黑" w:cs="微软雅黑"/>
              </w:rPr>
              <w:t>3</w:t>
            </w:r>
          </w:p>
        </w:tc>
        <w:tc>
          <w:tcPr>
            <w:tcW w:w="1928" w:type="dxa"/>
            <w:tcBorders>
              <w:left w:val="single" w:color="000000" w:sz="4" w:space="0"/>
              <w:bottom w:val="single" w:color="000000" w:sz="4" w:space="0"/>
            </w:tcBorders>
          </w:tcPr>
          <w:p w14:paraId="695D1DC9">
            <w:pPr>
              <w:pStyle w:val="15"/>
              <w:bidi w:val="0"/>
              <w:jc w:val="left"/>
              <w:rPr>
                <w:rFonts w:hint="eastAsia" w:ascii="微软雅黑" w:hAnsi="微软雅黑" w:eastAsia="微软雅黑" w:cs="微软雅黑"/>
              </w:rPr>
            </w:pPr>
            <w:r>
              <w:rPr>
                <w:rFonts w:hint="eastAsia" w:ascii="微软雅黑" w:hAnsi="微软雅黑" w:eastAsia="微软雅黑" w:cs="微软雅黑"/>
              </w:rPr>
              <w:t>60</w:t>
            </w:r>
          </w:p>
        </w:tc>
        <w:tc>
          <w:tcPr>
            <w:tcW w:w="1927" w:type="dxa"/>
            <w:tcBorders>
              <w:left w:val="single" w:color="000000" w:sz="4" w:space="0"/>
              <w:bottom w:val="single" w:color="000000" w:sz="4" w:space="0"/>
            </w:tcBorders>
          </w:tcPr>
          <w:p w14:paraId="09FB5981">
            <w:pPr>
              <w:pStyle w:val="15"/>
              <w:bidi w:val="0"/>
              <w:jc w:val="left"/>
              <w:rPr>
                <w:rFonts w:hint="eastAsia" w:ascii="微软雅黑" w:hAnsi="微软雅黑" w:eastAsia="微软雅黑" w:cs="微软雅黑"/>
              </w:rPr>
            </w:pPr>
            <w:r>
              <w:rPr>
                <w:rFonts w:hint="eastAsia" w:ascii="微软雅黑" w:hAnsi="微软雅黑" w:eastAsia="微软雅黑" w:cs="微软雅黑"/>
              </w:rPr>
              <w:t>56</w:t>
            </w:r>
          </w:p>
        </w:tc>
        <w:tc>
          <w:tcPr>
            <w:tcW w:w="1928" w:type="dxa"/>
            <w:tcBorders>
              <w:left w:val="single" w:color="000000" w:sz="4" w:space="0"/>
              <w:bottom w:val="single" w:color="000000" w:sz="4" w:space="0"/>
            </w:tcBorders>
          </w:tcPr>
          <w:p w14:paraId="14B51ACC">
            <w:pPr>
              <w:pStyle w:val="15"/>
              <w:bidi w:val="0"/>
              <w:jc w:val="left"/>
              <w:rPr>
                <w:rFonts w:hint="eastAsia" w:ascii="微软雅黑" w:hAnsi="微软雅黑" w:eastAsia="微软雅黑" w:cs="微软雅黑"/>
              </w:rPr>
            </w:pPr>
            <w:r>
              <w:rPr>
                <w:rFonts w:hint="eastAsia" w:ascii="微软雅黑" w:hAnsi="微软雅黑" w:eastAsia="微软雅黑" w:cs="微软雅黑"/>
              </w:rPr>
              <w:t>4</w:t>
            </w:r>
          </w:p>
        </w:tc>
        <w:tc>
          <w:tcPr>
            <w:tcW w:w="1928" w:type="dxa"/>
            <w:tcBorders>
              <w:left w:val="single" w:color="000000" w:sz="4" w:space="0"/>
              <w:bottom w:val="single" w:color="000000" w:sz="4" w:space="0"/>
              <w:right w:val="single" w:color="000000" w:sz="4" w:space="0"/>
            </w:tcBorders>
          </w:tcPr>
          <w:p w14:paraId="565F7343">
            <w:pPr>
              <w:pStyle w:val="15"/>
              <w:bidi w:val="0"/>
              <w:jc w:val="left"/>
              <w:rPr>
                <w:rFonts w:hint="eastAsia" w:ascii="微软雅黑" w:hAnsi="微软雅黑" w:eastAsia="微软雅黑" w:cs="微软雅黑"/>
              </w:rPr>
            </w:pPr>
            <w:r>
              <w:rPr>
                <w:rFonts w:hint="eastAsia" w:ascii="微软雅黑" w:hAnsi="微软雅黑" w:eastAsia="微软雅黑" w:cs="微软雅黑"/>
              </w:rPr>
              <w:t>93.3%</w:t>
            </w:r>
          </w:p>
        </w:tc>
      </w:tr>
      <w:tr w14:paraId="115C7EB1">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3D247D68">
            <w:pPr>
              <w:pStyle w:val="15"/>
              <w:bidi w:val="0"/>
              <w:jc w:val="left"/>
              <w:rPr>
                <w:rFonts w:hint="eastAsia" w:ascii="微软雅黑" w:hAnsi="微软雅黑" w:eastAsia="微软雅黑" w:cs="微软雅黑"/>
              </w:rPr>
            </w:pPr>
            <w:r>
              <w:rPr>
                <w:rFonts w:hint="eastAsia" w:ascii="微软雅黑" w:hAnsi="微软雅黑" w:eastAsia="微软雅黑" w:cs="微软雅黑"/>
              </w:rPr>
              <w:t>4</w:t>
            </w:r>
          </w:p>
        </w:tc>
        <w:tc>
          <w:tcPr>
            <w:tcW w:w="1928" w:type="dxa"/>
            <w:tcBorders>
              <w:left w:val="single" w:color="000000" w:sz="4" w:space="0"/>
              <w:bottom w:val="single" w:color="000000" w:sz="4" w:space="0"/>
            </w:tcBorders>
          </w:tcPr>
          <w:p w14:paraId="55A8C558">
            <w:pPr>
              <w:pStyle w:val="15"/>
              <w:bidi w:val="0"/>
              <w:jc w:val="left"/>
              <w:rPr>
                <w:rFonts w:hint="eastAsia" w:ascii="微软雅黑" w:hAnsi="微软雅黑" w:eastAsia="微软雅黑" w:cs="微软雅黑"/>
              </w:rPr>
            </w:pPr>
            <w:r>
              <w:rPr>
                <w:rFonts w:hint="eastAsia" w:ascii="微软雅黑" w:hAnsi="微软雅黑" w:eastAsia="微软雅黑" w:cs="微软雅黑"/>
              </w:rPr>
              <w:t>60</w:t>
            </w:r>
          </w:p>
        </w:tc>
        <w:tc>
          <w:tcPr>
            <w:tcW w:w="1927" w:type="dxa"/>
            <w:tcBorders>
              <w:left w:val="single" w:color="000000" w:sz="4" w:space="0"/>
              <w:bottom w:val="single" w:color="000000" w:sz="4" w:space="0"/>
            </w:tcBorders>
          </w:tcPr>
          <w:p w14:paraId="7F5FCD1F">
            <w:pPr>
              <w:pStyle w:val="15"/>
              <w:bidi w:val="0"/>
              <w:jc w:val="left"/>
              <w:rPr>
                <w:rFonts w:hint="eastAsia" w:ascii="微软雅黑" w:hAnsi="微软雅黑" w:eastAsia="微软雅黑" w:cs="微软雅黑"/>
              </w:rPr>
            </w:pPr>
            <w:r>
              <w:rPr>
                <w:rFonts w:hint="eastAsia" w:ascii="微软雅黑" w:hAnsi="微软雅黑" w:eastAsia="微软雅黑" w:cs="微软雅黑"/>
              </w:rPr>
              <w:t>57</w:t>
            </w:r>
          </w:p>
        </w:tc>
        <w:tc>
          <w:tcPr>
            <w:tcW w:w="1928" w:type="dxa"/>
            <w:tcBorders>
              <w:left w:val="single" w:color="000000" w:sz="4" w:space="0"/>
              <w:bottom w:val="single" w:color="000000" w:sz="4" w:space="0"/>
            </w:tcBorders>
          </w:tcPr>
          <w:p w14:paraId="511F5907">
            <w:pPr>
              <w:pStyle w:val="15"/>
              <w:bidi w:val="0"/>
              <w:jc w:val="left"/>
              <w:rPr>
                <w:rFonts w:hint="eastAsia" w:ascii="微软雅黑" w:hAnsi="微软雅黑" w:eastAsia="微软雅黑" w:cs="微软雅黑"/>
              </w:rPr>
            </w:pPr>
            <w:r>
              <w:rPr>
                <w:rFonts w:hint="eastAsia" w:ascii="微软雅黑" w:hAnsi="微软雅黑" w:eastAsia="微软雅黑" w:cs="微软雅黑"/>
              </w:rPr>
              <w:t>3</w:t>
            </w:r>
          </w:p>
        </w:tc>
        <w:tc>
          <w:tcPr>
            <w:tcW w:w="1928" w:type="dxa"/>
            <w:tcBorders>
              <w:left w:val="single" w:color="000000" w:sz="4" w:space="0"/>
              <w:bottom w:val="single" w:color="000000" w:sz="4" w:space="0"/>
              <w:right w:val="single" w:color="000000" w:sz="4" w:space="0"/>
            </w:tcBorders>
          </w:tcPr>
          <w:p w14:paraId="51B18195">
            <w:pPr>
              <w:pStyle w:val="15"/>
              <w:bidi w:val="0"/>
              <w:jc w:val="left"/>
              <w:rPr>
                <w:rFonts w:hint="eastAsia" w:ascii="微软雅黑" w:hAnsi="微软雅黑" w:eastAsia="微软雅黑" w:cs="微软雅黑"/>
              </w:rPr>
            </w:pPr>
            <w:r>
              <w:rPr>
                <w:rFonts w:hint="eastAsia" w:ascii="微软雅黑" w:hAnsi="微软雅黑" w:eastAsia="微软雅黑" w:cs="微软雅黑"/>
              </w:rPr>
              <w:t>95%</w:t>
            </w:r>
          </w:p>
        </w:tc>
      </w:tr>
      <w:tr w14:paraId="7ED6A2AF">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4DD042DB">
            <w:pPr>
              <w:pStyle w:val="15"/>
              <w:bidi w:val="0"/>
              <w:jc w:val="left"/>
              <w:rPr>
                <w:rFonts w:hint="eastAsia" w:ascii="微软雅黑" w:hAnsi="微软雅黑" w:eastAsia="微软雅黑" w:cs="微软雅黑"/>
              </w:rPr>
            </w:pPr>
            <w:r>
              <w:rPr>
                <w:rFonts w:hint="eastAsia" w:ascii="微软雅黑" w:hAnsi="微软雅黑" w:eastAsia="微软雅黑" w:cs="微软雅黑"/>
              </w:rPr>
              <w:t>5</w:t>
            </w:r>
          </w:p>
        </w:tc>
        <w:tc>
          <w:tcPr>
            <w:tcW w:w="1928" w:type="dxa"/>
            <w:tcBorders>
              <w:left w:val="single" w:color="000000" w:sz="4" w:space="0"/>
              <w:bottom w:val="single" w:color="000000" w:sz="4" w:space="0"/>
            </w:tcBorders>
          </w:tcPr>
          <w:p w14:paraId="5188E856">
            <w:pPr>
              <w:pStyle w:val="15"/>
              <w:bidi w:val="0"/>
              <w:jc w:val="left"/>
              <w:rPr>
                <w:rFonts w:hint="eastAsia" w:ascii="微软雅黑" w:hAnsi="微软雅黑" w:eastAsia="微软雅黑" w:cs="微软雅黑"/>
              </w:rPr>
            </w:pPr>
            <w:r>
              <w:rPr>
                <w:rFonts w:hint="eastAsia" w:ascii="微软雅黑" w:hAnsi="微软雅黑" w:eastAsia="微软雅黑" w:cs="微软雅黑"/>
              </w:rPr>
              <w:t>60</w:t>
            </w:r>
          </w:p>
        </w:tc>
        <w:tc>
          <w:tcPr>
            <w:tcW w:w="1927" w:type="dxa"/>
            <w:tcBorders>
              <w:left w:val="single" w:color="000000" w:sz="4" w:space="0"/>
              <w:bottom w:val="single" w:color="000000" w:sz="4" w:space="0"/>
            </w:tcBorders>
          </w:tcPr>
          <w:p w14:paraId="0FFD89C2">
            <w:pPr>
              <w:pStyle w:val="15"/>
              <w:bidi w:val="0"/>
              <w:jc w:val="left"/>
              <w:rPr>
                <w:rFonts w:hint="eastAsia" w:ascii="微软雅黑" w:hAnsi="微软雅黑" w:eastAsia="微软雅黑" w:cs="微软雅黑"/>
              </w:rPr>
            </w:pPr>
            <w:r>
              <w:rPr>
                <w:rFonts w:hint="eastAsia" w:ascii="微软雅黑" w:hAnsi="微软雅黑" w:eastAsia="微软雅黑" w:cs="微软雅黑"/>
              </w:rPr>
              <w:t>58</w:t>
            </w:r>
          </w:p>
        </w:tc>
        <w:tc>
          <w:tcPr>
            <w:tcW w:w="1928" w:type="dxa"/>
            <w:tcBorders>
              <w:left w:val="single" w:color="000000" w:sz="4" w:space="0"/>
              <w:bottom w:val="single" w:color="000000" w:sz="4" w:space="0"/>
            </w:tcBorders>
          </w:tcPr>
          <w:p w14:paraId="6413D6FA">
            <w:pPr>
              <w:pStyle w:val="15"/>
              <w:bidi w:val="0"/>
              <w:jc w:val="left"/>
              <w:rPr>
                <w:rFonts w:hint="eastAsia" w:ascii="微软雅黑" w:hAnsi="微软雅黑" w:eastAsia="微软雅黑" w:cs="微软雅黑"/>
              </w:rPr>
            </w:pPr>
            <w:r>
              <w:rPr>
                <w:rFonts w:hint="eastAsia" w:ascii="微软雅黑" w:hAnsi="微软雅黑" w:eastAsia="微软雅黑" w:cs="微软雅黑"/>
              </w:rPr>
              <w:t>2</w:t>
            </w:r>
          </w:p>
        </w:tc>
        <w:tc>
          <w:tcPr>
            <w:tcW w:w="1928" w:type="dxa"/>
            <w:tcBorders>
              <w:left w:val="single" w:color="000000" w:sz="4" w:space="0"/>
              <w:bottom w:val="single" w:color="000000" w:sz="4" w:space="0"/>
              <w:right w:val="single" w:color="000000" w:sz="4" w:space="0"/>
            </w:tcBorders>
          </w:tcPr>
          <w:p w14:paraId="381FD976">
            <w:pPr>
              <w:pStyle w:val="15"/>
              <w:bidi w:val="0"/>
              <w:jc w:val="left"/>
              <w:rPr>
                <w:rFonts w:hint="eastAsia" w:ascii="微软雅黑" w:hAnsi="微软雅黑" w:eastAsia="微软雅黑" w:cs="微软雅黑"/>
              </w:rPr>
            </w:pPr>
            <w:r>
              <w:rPr>
                <w:rFonts w:hint="eastAsia" w:ascii="微软雅黑" w:hAnsi="微软雅黑" w:eastAsia="微软雅黑" w:cs="微软雅黑"/>
              </w:rPr>
              <w:t>96.7%</w:t>
            </w:r>
          </w:p>
        </w:tc>
      </w:tr>
      <w:tr w14:paraId="34CDE45B">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176ED9D5">
            <w:pPr>
              <w:pStyle w:val="15"/>
              <w:bidi w:val="0"/>
              <w:jc w:val="left"/>
              <w:rPr>
                <w:rFonts w:hint="eastAsia" w:ascii="微软雅黑" w:hAnsi="微软雅黑" w:eastAsia="微软雅黑" w:cs="微软雅黑"/>
              </w:rPr>
            </w:pPr>
            <w:r>
              <w:rPr>
                <w:rFonts w:hint="eastAsia" w:ascii="微软雅黑" w:hAnsi="微软雅黑" w:eastAsia="微软雅黑" w:cs="微软雅黑"/>
              </w:rPr>
              <w:t>6</w:t>
            </w:r>
          </w:p>
        </w:tc>
        <w:tc>
          <w:tcPr>
            <w:tcW w:w="1928" w:type="dxa"/>
            <w:tcBorders>
              <w:left w:val="single" w:color="000000" w:sz="4" w:space="0"/>
              <w:bottom w:val="single" w:color="000000" w:sz="4" w:space="0"/>
            </w:tcBorders>
          </w:tcPr>
          <w:p w14:paraId="321AF1C6">
            <w:pPr>
              <w:pStyle w:val="15"/>
              <w:bidi w:val="0"/>
              <w:jc w:val="left"/>
              <w:rPr>
                <w:rFonts w:hint="eastAsia" w:ascii="微软雅黑" w:hAnsi="微软雅黑" w:eastAsia="微软雅黑" w:cs="微软雅黑"/>
              </w:rPr>
            </w:pPr>
            <w:r>
              <w:rPr>
                <w:rFonts w:hint="eastAsia" w:ascii="微软雅黑" w:hAnsi="微软雅黑" w:eastAsia="微软雅黑" w:cs="微软雅黑"/>
              </w:rPr>
              <w:t>60</w:t>
            </w:r>
          </w:p>
        </w:tc>
        <w:tc>
          <w:tcPr>
            <w:tcW w:w="1927" w:type="dxa"/>
            <w:tcBorders>
              <w:left w:val="single" w:color="000000" w:sz="4" w:space="0"/>
              <w:bottom w:val="single" w:color="000000" w:sz="4" w:space="0"/>
            </w:tcBorders>
          </w:tcPr>
          <w:p w14:paraId="3918B6D1">
            <w:pPr>
              <w:pStyle w:val="15"/>
              <w:bidi w:val="0"/>
              <w:jc w:val="left"/>
              <w:rPr>
                <w:rFonts w:hint="eastAsia" w:ascii="微软雅黑" w:hAnsi="微软雅黑" w:eastAsia="微软雅黑" w:cs="微软雅黑"/>
              </w:rPr>
            </w:pPr>
            <w:r>
              <w:rPr>
                <w:rFonts w:hint="eastAsia" w:ascii="微软雅黑" w:hAnsi="微软雅黑" w:eastAsia="微软雅黑" w:cs="微软雅黑"/>
              </w:rPr>
              <w:t>57</w:t>
            </w:r>
          </w:p>
        </w:tc>
        <w:tc>
          <w:tcPr>
            <w:tcW w:w="1928" w:type="dxa"/>
            <w:tcBorders>
              <w:left w:val="single" w:color="000000" w:sz="4" w:space="0"/>
              <w:bottom w:val="single" w:color="000000" w:sz="4" w:space="0"/>
            </w:tcBorders>
          </w:tcPr>
          <w:p w14:paraId="5E5886AE">
            <w:pPr>
              <w:pStyle w:val="15"/>
              <w:bidi w:val="0"/>
              <w:jc w:val="left"/>
              <w:rPr>
                <w:rFonts w:hint="eastAsia" w:ascii="微软雅黑" w:hAnsi="微软雅黑" w:eastAsia="微软雅黑" w:cs="微软雅黑"/>
              </w:rPr>
            </w:pPr>
            <w:r>
              <w:rPr>
                <w:rFonts w:hint="eastAsia" w:ascii="微软雅黑" w:hAnsi="微软雅黑" w:eastAsia="微软雅黑" w:cs="微软雅黑"/>
              </w:rPr>
              <w:t>3</w:t>
            </w:r>
          </w:p>
        </w:tc>
        <w:tc>
          <w:tcPr>
            <w:tcW w:w="1928" w:type="dxa"/>
            <w:tcBorders>
              <w:left w:val="single" w:color="000000" w:sz="4" w:space="0"/>
              <w:bottom w:val="single" w:color="000000" w:sz="4" w:space="0"/>
              <w:right w:val="single" w:color="000000" w:sz="4" w:space="0"/>
            </w:tcBorders>
          </w:tcPr>
          <w:p w14:paraId="29F9F26A">
            <w:pPr>
              <w:pStyle w:val="15"/>
              <w:bidi w:val="0"/>
              <w:jc w:val="left"/>
              <w:rPr>
                <w:rFonts w:hint="eastAsia" w:ascii="微软雅黑" w:hAnsi="微软雅黑" w:eastAsia="微软雅黑" w:cs="微软雅黑"/>
              </w:rPr>
            </w:pPr>
            <w:r>
              <w:rPr>
                <w:rFonts w:hint="eastAsia" w:ascii="微软雅黑" w:hAnsi="微软雅黑" w:eastAsia="微软雅黑" w:cs="微软雅黑"/>
              </w:rPr>
              <w:t>95%</w:t>
            </w:r>
          </w:p>
        </w:tc>
      </w:tr>
      <w:tr w14:paraId="68294683">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3E6EC204">
            <w:pPr>
              <w:pStyle w:val="15"/>
              <w:bidi w:val="0"/>
              <w:jc w:val="left"/>
              <w:rPr>
                <w:rFonts w:hint="eastAsia" w:ascii="微软雅黑" w:hAnsi="微软雅黑" w:eastAsia="微软雅黑" w:cs="微软雅黑"/>
              </w:rPr>
            </w:pPr>
            <w:r>
              <w:rPr>
                <w:rFonts w:hint="eastAsia" w:ascii="微软雅黑" w:hAnsi="微软雅黑" w:eastAsia="微软雅黑" w:cs="微软雅黑"/>
              </w:rPr>
              <w:t>7</w:t>
            </w:r>
          </w:p>
        </w:tc>
        <w:tc>
          <w:tcPr>
            <w:tcW w:w="1928" w:type="dxa"/>
            <w:tcBorders>
              <w:left w:val="single" w:color="000000" w:sz="4" w:space="0"/>
              <w:bottom w:val="single" w:color="000000" w:sz="4" w:space="0"/>
            </w:tcBorders>
          </w:tcPr>
          <w:p w14:paraId="6C158D6D">
            <w:pPr>
              <w:pStyle w:val="15"/>
              <w:bidi w:val="0"/>
              <w:jc w:val="left"/>
              <w:rPr>
                <w:rFonts w:hint="eastAsia" w:ascii="微软雅黑" w:hAnsi="微软雅黑" w:eastAsia="微软雅黑" w:cs="微软雅黑"/>
              </w:rPr>
            </w:pPr>
            <w:r>
              <w:rPr>
                <w:rFonts w:hint="eastAsia" w:ascii="微软雅黑" w:hAnsi="微软雅黑" w:eastAsia="微软雅黑" w:cs="微软雅黑"/>
              </w:rPr>
              <w:t>60</w:t>
            </w:r>
          </w:p>
        </w:tc>
        <w:tc>
          <w:tcPr>
            <w:tcW w:w="1927" w:type="dxa"/>
            <w:tcBorders>
              <w:left w:val="single" w:color="000000" w:sz="4" w:space="0"/>
              <w:bottom w:val="single" w:color="000000" w:sz="4" w:space="0"/>
            </w:tcBorders>
          </w:tcPr>
          <w:p w14:paraId="473D1980">
            <w:pPr>
              <w:pStyle w:val="15"/>
              <w:bidi w:val="0"/>
              <w:jc w:val="left"/>
              <w:rPr>
                <w:rFonts w:hint="eastAsia" w:ascii="微软雅黑" w:hAnsi="微软雅黑" w:eastAsia="微软雅黑" w:cs="微软雅黑"/>
              </w:rPr>
            </w:pPr>
            <w:r>
              <w:rPr>
                <w:rFonts w:hint="eastAsia" w:ascii="微软雅黑" w:hAnsi="微软雅黑" w:eastAsia="微软雅黑" w:cs="微软雅黑"/>
              </w:rPr>
              <w:t>59</w:t>
            </w:r>
          </w:p>
        </w:tc>
        <w:tc>
          <w:tcPr>
            <w:tcW w:w="1928" w:type="dxa"/>
            <w:tcBorders>
              <w:left w:val="single" w:color="000000" w:sz="4" w:space="0"/>
              <w:bottom w:val="single" w:color="000000" w:sz="4" w:space="0"/>
            </w:tcBorders>
          </w:tcPr>
          <w:p w14:paraId="3FABA45D">
            <w:pPr>
              <w:pStyle w:val="15"/>
              <w:bidi w:val="0"/>
              <w:jc w:val="left"/>
              <w:rPr>
                <w:rFonts w:hint="eastAsia" w:ascii="微软雅黑" w:hAnsi="微软雅黑" w:eastAsia="微软雅黑" w:cs="微软雅黑"/>
              </w:rPr>
            </w:pPr>
            <w:r>
              <w:rPr>
                <w:rFonts w:hint="eastAsia" w:ascii="微软雅黑" w:hAnsi="微软雅黑" w:eastAsia="微软雅黑" w:cs="微软雅黑"/>
              </w:rPr>
              <w:t>1</w:t>
            </w:r>
          </w:p>
        </w:tc>
        <w:tc>
          <w:tcPr>
            <w:tcW w:w="1928" w:type="dxa"/>
            <w:tcBorders>
              <w:left w:val="single" w:color="000000" w:sz="4" w:space="0"/>
              <w:bottom w:val="single" w:color="000000" w:sz="4" w:space="0"/>
              <w:right w:val="single" w:color="000000" w:sz="4" w:space="0"/>
            </w:tcBorders>
          </w:tcPr>
          <w:p w14:paraId="0BA7B944">
            <w:pPr>
              <w:pStyle w:val="15"/>
              <w:bidi w:val="0"/>
              <w:jc w:val="left"/>
              <w:rPr>
                <w:rFonts w:hint="eastAsia" w:ascii="微软雅黑" w:hAnsi="微软雅黑" w:eastAsia="微软雅黑" w:cs="微软雅黑"/>
              </w:rPr>
            </w:pPr>
            <w:r>
              <w:rPr>
                <w:rFonts w:hint="eastAsia" w:ascii="微软雅黑" w:hAnsi="微软雅黑" w:eastAsia="微软雅黑" w:cs="微软雅黑"/>
              </w:rPr>
              <w:t>98.3%</w:t>
            </w:r>
          </w:p>
        </w:tc>
      </w:tr>
      <w:tr w14:paraId="6B85D853">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3BCC5EDA">
            <w:pPr>
              <w:pStyle w:val="15"/>
              <w:bidi w:val="0"/>
              <w:jc w:val="left"/>
              <w:rPr>
                <w:rFonts w:hint="eastAsia" w:ascii="微软雅黑" w:hAnsi="微软雅黑" w:eastAsia="微软雅黑" w:cs="微软雅黑"/>
              </w:rPr>
            </w:pPr>
            <w:r>
              <w:rPr>
                <w:rFonts w:hint="eastAsia" w:ascii="微软雅黑" w:hAnsi="微软雅黑" w:eastAsia="微软雅黑" w:cs="微软雅黑"/>
              </w:rPr>
              <w:t>8</w:t>
            </w:r>
          </w:p>
        </w:tc>
        <w:tc>
          <w:tcPr>
            <w:tcW w:w="1928" w:type="dxa"/>
            <w:tcBorders>
              <w:left w:val="single" w:color="000000" w:sz="4" w:space="0"/>
              <w:bottom w:val="single" w:color="000000" w:sz="4" w:space="0"/>
            </w:tcBorders>
          </w:tcPr>
          <w:p w14:paraId="582C4E4E">
            <w:pPr>
              <w:pStyle w:val="15"/>
              <w:bidi w:val="0"/>
              <w:jc w:val="left"/>
              <w:rPr>
                <w:rFonts w:hint="eastAsia" w:ascii="微软雅黑" w:hAnsi="微软雅黑" w:eastAsia="微软雅黑" w:cs="微软雅黑"/>
              </w:rPr>
            </w:pPr>
            <w:r>
              <w:rPr>
                <w:rFonts w:hint="eastAsia" w:ascii="微软雅黑" w:hAnsi="微软雅黑" w:eastAsia="微软雅黑" w:cs="微软雅黑"/>
              </w:rPr>
              <w:t>60</w:t>
            </w:r>
          </w:p>
        </w:tc>
        <w:tc>
          <w:tcPr>
            <w:tcW w:w="1927" w:type="dxa"/>
            <w:tcBorders>
              <w:left w:val="single" w:color="000000" w:sz="4" w:space="0"/>
              <w:bottom w:val="single" w:color="000000" w:sz="4" w:space="0"/>
            </w:tcBorders>
          </w:tcPr>
          <w:p w14:paraId="15BA50CF">
            <w:pPr>
              <w:pStyle w:val="15"/>
              <w:bidi w:val="0"/>
              <w:jc w:val="left"/>
              <w:rPr>
                <w:rFonts w:hint="eastAsia" w:ascii="微软雅黑" w:hAnsi="微软雅黑" w:eastAsia="微软雅黑" w:cs="微软雅黑"/>
              </w:rPr>
            </w:pPr>
            <w:r>
              <w:rPr>
                <w:rFonts w:hint="eastAsia" w:ascii="微软雅黑" w:hAnsi="微软雅黑" w:eastAsia="微软雅黑" w:cs="微软雅黑"/>
              </w:rPr>
              <w:t>57</w:t>
            </w:r>
          </w:p>
        </w:tc>
        <w:tc>
          <w:tcPr>
            <w:tcW w:w="1928" w:type="dxa"/>
            <w:tcBorders>
              <w:left w:val="single" w:color="000000" w:sz="4" w:space="0"/>
              <w:bottom w:val="single" w:color="000000" w:sz="4" w:space="0"/>
            </w:tcBorders>
          </w:tcPr>
          <w:p w14:paraId="5DAD19F6">
            <w:pPr>
              <w:pStyle w:val="15"/>
              <w:bidi w:val="0"/>
              <w:jc w:val="left"/>
              <w:rPr>
                <w:rFonts w:hint="eastAsia" w:ascii="微软雅黑" w:hAnsi="微软雅黑" w:eastAsia="微软雅黑" w:cs="微软雅黑"/>
              </w:rPr>
            </w:pPr>
            <w:r>
              <w:rPr>
                <w:rFonts w:hint="eastAsia" w:ascii="微软雅黑" w:hAnsi="微软雅黑" w:eastAsia="微软雅黑" w:cs="微软雅黑"/>
              </w:rPr>
              <w:t>3</w:t>
            </w:r>
          </w:p>
        </w:tc>
        <w:tc>
          <w:tcPr>
            <w:tcW w:w="1928" w:type="dxa"/>
            <w:tcBorders>
              <w:left w:val="single" w:color="000000" w:sz="4" w:space="0"/>
              <w:bottom w:val="single" w:color="000000" w:sz="4" w:space="0"/>
              <w:right w:val="single" w:color="000000" w:sz="4" w:space="0"/>
            </w:tcBorders>
          </w:tcPr>
          <w:p w14:paraId="68E368F1">
            <w:pPr>
              <w:pStyle w:val="15"/>
              <w:bidi w:val="0"/>
              <w:jc w:val="left"/>
              <w:rPr>
                <w:rFonts w:hint="eastAsia" w:ascii="微软雅黑" w:hAnsi="微软雅黑" w:eastAsia="微软雅黑" w:cs="微软雅黑"/>
              </w:rPr>
            </w:pPr>
            <w:r>
              <w:rPr>
                <w:rFonts w:hint="eastAsia" w:ascii="微软雅黑" w:hAnsi="微软雅黑" w:eastAsia="微软雅黑" w:cs="微软雅黑"/>
              </w:rPr>
              <w:t>95%</w:t>
            </w:r>
          </w:p>
        </w:tc>
      </w:tr>
      <w:tr w14:paraId="37B45FC4">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2AA9A4D2">
            <w:pPr>
              <w:pStyle w:val="15"/>
              <w:bidi w:val="0"/>
              <w:jc w:val="left"/>
              <w:rPr>
                <w:rFonts w:hint="eastAsia" w:ascii="微软雅黑" w:hAnsi="微软雅黑" w:eastAsia="微软雅黑" w:cs="微软雅黑"/>
              </w:rPr>
            </w:pPr>
            <w:r>
              <w:rPr>
                <w:rFonts w:hint="eastAsia" w:ascii="微软雅黑" w:hAnsi="微软雅黑" w:eastAsia="微软雅黑" w:cs="微软雅黑"/>
              </w:rPr>
              <w:t>9</w:t>
            </w:r>
          </w:p>
        </w:tc>
        <w:tc>
          <w:tcPr>
            <w:tcW w:w="1928" w:type="dxa"/>
            <w:tcBorders>
              <w:left w:val="single" w:color="000000" w:sz="4" w:space="0"/>
              <w:bottom w:val="single" w:color="000000" w:sz="4" w:space="0"/>
            </w:tcBorders>
          </w:tcPr>
          <w:p w14:paraId="5E2C14E8">
            <w:pPr>
              <w:pStyle w:val="15"/>
              <w:bidi w:val="0"/>
              <w:jc w:val="left"/>
              <w:rPr>
                <w:rFonts w:hint="eastAsia" w:ascii="微软雅黑" w:hAnsi="微软雅黑" w:eastAsia="微软雅黑" w:cs="微软雅黑"/>
              </w:rPr>
            </w:pPr>
            <w:r>
              <w:rPr>
                <w:rFonts w:hint="eastAsia" w:ascii="微软雅黑" w:hAnsi="微软雅黑" w:eastAsia="微软雅黑" w:cs="微软雅黑"/>
              </w:rPr>
              <w:t>60</w:t>
            </w:r>
          </w:p>
        </w:tc>
        <w:tc>
          <w:tcPr>
            <w:tcW w:w="1927" w:type="dxa"/>
            <w:tcBorders>
              <w:left w:val="single" w:color="000000" w:sz="4" w:space="0"/>
              <w:bottom w:val="single" w:color="000000" w:sz="4" w:space="0"/>
            </w:tcBorders>
          </w:tcPr>
          <w:p w14:paraId="26BCE487">
            <w:pPr>
              <w:pStyle w:val="15"/>
              <w:bidi w:val="0"/>
              <w:jc w:val="left"/>
              <w:rPr>
                <w:rFonts w:hint="eastAsia" w:ascii="微软雅黑" w:hAnsi="微软雅黑" w:eastAsia="微软雅黑" w:cs="微软雅黑"/>
              </w:rPr>
            </w:pPr>
            <w:r>
              <w:rPr>
                <w:rFonts w:hint="eastAsia" w:ascii="微软雅黑" w:hAnsi="微软雅黑" w:eastAsia="微软雅黑" w:cs="微软雅黑"/>
              </w:rPr>
              <w:t>58</w:t>
            </w:r>
          </w:p>
        </w:tc>
        <w:tc>
          <w:tcPr>
            <w:tcW w:w="1928" w:type="dxa"/>
            <w:tcBorders>
              <w:left w:val="single" w:color="000000" w:sz="4" w:space="0"/>
              <w:bottom w:val="single" w:color="000000" w:sz="4" w:space="0"/>
            </w:tcBorders>
          </w:tcPr>
          <w:p w14:paraId="0DA80EFB">
            <w:pPr>
              <w:pStyle w:val="15"/>
              <w:bidi w:val="0"/>
              <w:jc w:val="left"/>
              <w:rPr>
                <w:rFonts w:hint="eastAsia" w:ascii="微软雅黑" w:hAnsi="微软雅黑" w:eastAsia="微软雅黑" w:cs="微软雅黑"/>
              </w:rPr>
            </w:pPr>
            <w:r>
              <w:rPr>
                <w:rFonts w:hint="eastAsia" w:ascii="微软雅黑" w:hAnsi="微软雅黑" w:eastAsia="微软雅黑" w:cs="微软雅黑"/>
              </w:rPr>
              <w:t>2</w:t>
            </w:r>
          </w:p>
        </w:tc>
        <w:tc>
          <w:tcPr>
            <w:tcW w:w="1928" w:type="dxa"/>
            <w:tcBorders>
              <w:left w:val="single" w:color="000000" w:sz="4" w:space="0"/>
              <w:bottom w:val="single" w:color="000000" w:sz="4" w:space="0"/>
              <w:right w:val="single" w:color="000000" w:sz="4" w:space="0"/>
            </w:tcBorders>
          </w:tcPr>
          <w:p w14:paraId="4959DB9C">
            <w:pPr>
              <w:pStyle w:val="15"/>
              <w:bidi w:val="0"/>
              <w:jc w:val="left"/>
              <w:rPr>
                <w:rFonts w:hint="eastAsia" w:ascii="微软雅黑" w:hAnsi="微软雅黑" w:eastAsia="微软雅黑" w:cs="微软雅黑"/>
              </w:rPr>
            </w:pPr>
            <w:r>
              <w:rPr>
                <w:rFonts w:hint="eastAsia" w:ascii="微软雅黑" w:hAnsi="微软雅黑" w:eastAsia="微软雅黑" w:cs="微软雅黑"/>
              </w:rPr>
              <w:t>96.7%</w:t>
            </w:r>
          </w:p>
        </w:tc>
      </w:tr>
      <w:tr w14:paraId="0916B8B9">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7DED77A3">
            <w:pPr>
              <w:pStyle w:val="15"/>
              <w:bidi w:val="0"/>
              <w:jc w:val="left"/>
              <w:rPr>
                <w:rFonts w:hint="eastAsia" w:ascii="微软雅黑" w:hAnsi="微软雅黑" w:eastAsia="微软雅黑" w:cs="微软雅黑"/>
              </w:rPr>
            </w:pPr>
            <w:r>
              <w:rPr>
                <w:rFonts w:hint="eastAsia" w:ascii="微软雅黑" w:hAnsi="微软雅黑" w:eastAsia="微软雅黑" w:cs="微软雅黑"/>
              </w:rPr>
              <w:t>10</w:t>
            </w:r>
          </w:p>
        </w:tc>
        <w:tc>
          <w:tcPr>
            <w:tcW w:w="1928" w:type="dxa"/>
            <w:tcBorders>
              <w:left w:val="single" w:color="000000" w:sz="4" w:space="0"/>
              <w:bottom w:val="single" w:color="000000" w:sz="4" w:space="0"/>
            </w:tcBorders>
          </w:tcPr>
          <w:p w14:paraId="04AAB9AA">
            <w:pPr>
              <w:pStyle w:val="15"/>
              <w:bidi w:val="0"/>
              <w:jc w:val="left"/>
              <w:rPr>
                <w:rFonts w:hint="eastAsia" w:ascii="微软雅黑" w:hAnsi="微软雅黑" w:eastAsia="微软雅黑" w:cs="微软雅黑"/>
              </w:rPr>
            </w:pPr>
            <w:r>
              <w:rPr>
                <w:rFonts w:hint="eastAsia" w:ascii="微软雅黑" w:hAnsi="微软雅黑" w:eastAsia="微软雅黑" w:cs="微软雅黑"/>
              </w:rPr>
              <w:t>60</w:t>
            </w:r>
          </w:p>
        </w:tc>
        <w:tc>
          <w:tcPr>
            <w:tcW w:w="1927" w:type="dxa"/>
            <w:tcBorders>
              <w:left w:val="single" w:color="000000" w:sz="4" w:space="0"/>
              <w:bottom w:val="single" w:color="000000" w:sz="4" w:space="0"/>
            </w:tcBorders>
          </w:tcPr>
          <w:p w14:paraId="502BE9F8">
            <w:pPr>
              <w:pStyle w:val="15"/>
              <w:bidi w:val="0"/>
              <w:jc w:val="left"/>
              <w:rPr>
                <w:rFonts w:hint="eastAsia" w:ascii="微软雅黑" w:hAnsi="微软雅黑" w:eastAsia="微软雅黑" w:cs="微软雅黑"/>
              </w:rPr>
            </w:pPr>
            <w:r>
              <w:rPr>
                <w:rFonts w:hint="eastAsia" w:ascii="微软雅黑" w:hAnsi="微软雅黑" w:eastAsia="微软雅黑" w:cs="微软雅黑"/>
              </w:rPr>
              <w:t>58</w:t>
            </w:r>
          </w:p>
        </w:tc>
        <w:tc>
          <w:tcPr>
            <w:tcW w:w="1928" w:type="dxa"/>
            <w:tcBorders>
              <w:left w:val="single" w:color="000000" w:sz="4" w:space="0"/>
              <w:bottom w:val="single" w:color="000000" w:sz="4" w:space="0"/>
            </w:tcBorders>
          </w:tcPr>
          <w:p w14:paraId="6EE577D3">
            <w:pPr>
              <w:pStyle w:val="15"/>
              <w:bidi w:val="0"/>
              <w:jc w:val="left"/>
              <w:rPr>
                <w:rFonts w:hint="eastAsia" w:ascii="微软雅黑" w:hAnsi="微软雅黑" w:eastAsia="微软雅黑" w:cs="微软雅黑"/>
              </w:rPr>
            </w:pPr>
            <w:r>
              <w:rPr>
                <w:rFonts w:hint="eastAsia" w:ascii="微软雅黑" w:hAnsi="微软雅黑" w:eastAsia="微软雅黑" w:cs="微软雅黑"/>
              </w:rPr>
              <w:t>2</w:t>
            </w:r>
          </w:p>
        </w:tc>
        <w:tc>
          <w:tcPr>
            <w:tcW w:w="1928" w:type="dxa"/>
            <w:tcBorders>
              <w:left w:val="single" w:color="000000" w:sz="4" w:space="0"/>
              <w:bottom w:val="single" w:color="000000" w:sz="4" w:space="0"/>
              <w:right w:val="single" w:color="000000" w:sz="4" w:space="0"/>
            </w:tcBorders>
          </w:tcPr>
          <w:p w14:paraId="7457FF93">
            <w:pPr>
              <w:pStyle w:val="15"/>
              <w:bidi w:val="0"/>
              <w:jc w:val="left"/>
              <w:rPr>
                <w:rFonts w:hint="eastAsia" w:ascii="微软雅黑" w:hAnsi="微软雅黑" w:eastAsia="微软雅黑" w:cs="微软雅黑"/>
              </w:rPr>
            </w:pPr>
            <w:r>
              <w:rPr>
                <w:rFonts w:hint="eastAsia" w:ascii="微软雅黑" w:hAnsi="微软雅黑" w:eastAsia="微软雅黑" w:cs="微软雅黑"/>
              </w:rPr>
              <w:t>96.7%</w:t>
            </w:r>
          </w:p>
        </w:tc>
      </w:tr>
      <w:tr w14:paraId="37C88678">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792F111B">
            <w:pPr>
              <w:pStyle w:val="15"/>
              <w:bidi w:val="0"/>
              <w:jc w:val="left"/>
              <w:rPr>
                <w:rFonts w:hint="eastAsia" w:ascii="微软雅黑" w:hAnsi="微软雅黑" w:eastAsia="微软雅黑" w:cs="微软雅黑"/>
              </w:rPr>
            </w:pPr>
            <w:r>
              <w:rPr>
                <w:rFonts w:hint="eastAsia" w:ascii="微软雅黑" w:hAnsi="微软雅黑" w:eastAsia="微软雅黑" w:cs="微软雅黑"/>
              </w:rPr>
              <w:t>合计</w:t>
            </w:r>
          </w:p>
        </w:tc>
        <w:tc>
          <w:tcPr>
            <w:tcW w:w="1928" w:type="dxa"/>
            <w:tcBorders>
              <w:left w:val="single" w:color="000000" w:sz="4" w:space="0"/>
              <w:bottom w:val="single" w:color="000000" w:sz="4" w:space="0"/>
            </w:tcBorders>
          </w:tcPr>
          <w:p w14:paraId="6CC14097">
            <w:pPr>
              <w:pStyle w:val="15"/>
              <w:bidi w:val="0"/>
              <w:jc w:val="left"/>
              <w:rPr>
                <w:rFonts w:hint="eastAsia" w:ascii="微软雅黑" w:hAnsi="微软雅黑" w:eastAsia="微软雅黑" w:cs="微软雅黑"/>
              </w:rPr>
            </w:pPr>
            <w:r>
              <w:rPr>
                <w:rFonts w:hint="eastAsia" w:ascii="微软雅黑" w:hAnsi="微软雅黑" w:eastAsia="微软雅黑" w:cs="微软雅黑"/>
              </w:rPr>
              <w:t>600</w:t>
            </w:r>
          </w:p>
        </w:tc>
        <w:tc>
          <w:tcPr>
            <w:tcW w:w="1927" w:type="dxa"/>
            <w:tcBorders>
              <w:left w:val="single" w:color="000000" w:sz="4" w:space="0"/>
              <w:bottom w:val="single" w:color="000000" w:sz="4" w:space="0"/>
            </w:tcBorders>
          </w:tcPr>
          <w:p w14:paraId="1E6B39AF">
            <w:pPr>
              <w:pStyle w:val="15"/>
              <w:bidi w:val="0"/>
              <w:jc w:val="left"/>
              <w:rPr>
                <w:rFonts w:hint="eastAsia" w:ascii="微软雅黑" w:hAnsi="微软雅黑" w:eastAsia="微软雅黑" w:cs="微软雅黑"/>
              </w:rPr>
            </w:pPr>
            <w:r>
              <w:rPr>
                <w:rFonts w:hint="eastAsia" w:ascii="微软雅黑" w:hAnsi="微软雅黑" w:eastAsia="微软雅黑" w:cs="微软雅黑"/>
              </w:rPr>
              <w:t>575</w:t>
            </w:r>
          </w:p>
        </w:tc>
        <w:tc>
          <w:tcPr>
            <w:tcW w:w="1928" w:type="dxa"/>
            <w:tcBorders>
              <w:left w:val="single" w:color="000000" w:sz="4" w:space="0"/>
              <w:bottom w:val="single" w:color="000000" w:sz="4" w:space="0"/>
            </w:tcBorders>
          </w:tcPr>
          <w:p w14:paraId="547A6582">
            <w:pPr>
              <w:pStyle w:val="15"/>
              <w:bidi w:val="0"/>
              <w:jc w:val="left"/>
              <w:rPr>
                <w:rFonts w:hint="eastAsia" w:ascii="微软雅黑" w:hAnsi="微软雅黑" w:eastAsia="微软雅黑" w:cs="微软雅黑"/>
              </w:rPr>
            </w:pPr>
            <w:r>
              <w:rPr>
                <w:rFonts w:hint="eastAsia" w:ascii="微软雅黑" w:hAnsi="微软雅黑" w:eastAsia="微软雅黑" w:cs="微软雅黑"/>
              </w:rPr>
              <w:t>25</w:t>
            </w:r>
          </w:p>
        </w:tc>
        <w:tc>
          <w:tcPr>
            <w:tcW w:w="1928" w:type="dxa"/>
            <w:tcBorders>
              <w:left w:val="single" w:color="000000" w:sz="4" w:space="0"/>
              <w:bottom w:val="single" w:color="000000" w:sz="4" w:space="0"/>
              <w:right w:val="single" w:color="000000" w:sz="4" w:space="0"/>
            </w:tcBorders>
          </w:tcPr>
          <w:p w14:paraId="3EB9FA91">
            <w:pPr>
              <w:pStyle w:val="15"/>
              <w:bidi w:val="0"/>
              <w:jc w:val="left"/>
              <w:rPr>
                <w:rFonts w:hint="eastAsia" w:ascii="微软雅黑" w:hAnsi="微软雅黑" w:eastAsia="微软雅黑" w:cs="微软雅黑"/>
              </w:rPr>
            </w:pPr>
            <w:r>
              <w:rPr>
                <w:rFonts w:hint="eastAsia" w:ascii="微软雅黑" w:hAnsi="微软雅黑" w:eastAsia="微软雅黑" w:cs="微软雅黑"/>
              </w:rPr>
              <w:t>95.8%</w:t>
            </w:r>
          </w:p>
        </w:tc>
      </w:tr>
    </w:tbl>
    <w:p w14:paraId="79785DE6">
      <w:pPr>
        <w:pStyle w:val="4"/>
        <w:bidi w:val="0"/>
        <w:jc w:val="left"/>
        <w:rPr>
          <w:rFonts w:hint="eastAsia" w:ascii="微软雅黑" w:hAnsi="微软雅黑" w:eastAsia="微软雅黑" w:cs="微软雅黑"/>
        </w:rPr>
      </w:pPr>
    </w:p>
    <w:p w14:paraId="39389AD6">
      <w:pPr>
        <w:pStyle w:val="4"/>
        <w:bidi w:val="0"/>
        <w:jc w:val="left"/>
        <w:rPr>
          <w:rFonts w:hint="eastAsia" w:ascii="微软雅黑" w:hAnsi="微软雅黑" w:eastAsia="微软雅黑" w:cs="微软雅黑"/>
        </w:rPr>
      </w:pPr>
      <w:r>
        <w:rPr>
          <w:rFonts w:hint="eastAsia" w:ascii="微软雅黑" w:hAnsi="微软雅黑" w:eastAsia="微软雅黑" w:cs="微软雅黑"/>
        </w:rPr>
        <w:t>脚本整体稳定性达到 95.8%，高于预设的 85%的目标，满足自动化回归测试的要求。失败的 25 次用例主要是由于网络波动导致的页面加载超时，通过增加显式等待时间进一步优化。</w:t>
      </w:r>
    </w:p>
    <w:p w14:paraId="4BAD3207">
      <w:pPr>
        <w:pStyle w:val="17"/>
        <w:bidi w:val="0"/>
        <w:jc w:val="left"/>
        <w:rPr>
          <w:rFonts w:hint="eastAsia" w:ascii="微软雅黑" w:hAnsi="微软雅黑" w:eastAsia="微软雅黑" w:cs="微软雅黑"/>
        </w:rPr>
      </w:pPr>
    </w:p>
    <w:p w14:paraId="4F8F473D">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7 JMeter+ServerAgent </w:t>
      </w:r>
      <w:r>
        <w:rPr>
          <w:rFonts w:hint="eastAsia" w:ascii="微软雅黑" w:hAnsi="微软雅黑" w:eastAsia="微软雅黑" w:cs="微软雅黑"/>
        </w:rPr>
        <w:t>性能负载与稳定性测试</w:t>
      </w:r>
    </w:p>
    <w:p w14:paraId="0A85CB7A">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7.1 </w:t>
      </w:r>
      <w:r>
        <w:rPr>
          <w:rFonts w:hint="eastAsia" w:ascii="微软雅黑" w:hAnsi="微软雅黑" w:eastAsia="微软雅黑" w:cs="微软雅黑"/>
        </w:rPr>
        <w:t>测试目标与验收指标</w:t>
      </w:r>
    </w:p>
    <w:p w14:paraId="71643737">
      <w:pPr>
        <w:pStyle w:val="4"/>
        <w:bidi w:val="0"/>
        <w:jc w:val="left"/>
        <w:rPr>
          <w:rFonts w:hint="eastAsia" w:ascii="微软雅黑" w:hAnsi="微软雅黑" w:eastAsia="微软雅黑" w:cs="微软雅黑"/>
        </w:rPr>
      </w:pPr>
      <w:r>
        <w:rPr>
          <w:rFonts w:hint="eastAsia" w:ascii="微软雅黑" w:hAnsi="微软雅黑" w:eastAsia="微软雅黑" w:cs="微软雅黑"/>
        </w:rPr>
        <w:t>性能测试是验证系统在不同负载条件下的性能表现与稳定性的重要测试活动，本次性能测试的目标是：</w:t>
      </w:r>
    </w:p>
    <w:p w14:paraId="77ABBCD9">
      <w:pPr>
        <w:pStyle w:val="4"/>
        <w:numPr>
          <w:ilvl w:val="0"/>
          <w:numId w:val="37"/>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验证系统在正常负载下的响应时间与吞吐量是否满足业务需求；</w:t>
      </w:r>
    </w:p>
    <w:p w14:paraId="3891B78E">
      <w:pPr>
        <w:pStyle w:val="4"/>
        <w:numPr>
          <w:ilvl w:val="0"/>
          <w:numId w:val="37"/>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验证系统在高并发负载下的稳定性与可靠性；</w:t>
      </w:r>
    </w:p>
    <w:p w14:paraId="284A4CC5">
      <w:pPr>
        <w:pStyle w:val="4"/>
        <w:numPr>
          <w:ilvl w:val="0"/>
          <w:numId w:val="37"/>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发现系统的性能瓶颈，提出优化建议；</w:t>
      </w:r>
    </w:p>
    <w:p w14:paraId="7F304F79">
      <w:pPr>
        <w:pStyle w:val="4"/>
        <w:numPr>
          <w:ilvl w:val="0"/>
          <w:numId w:val="37"/>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验证系统在长时间运行下的稳定性，是否存在内存泄漏等问题。</w:t>
      </w:r>
    </w:p>
    <w:p w14:paraId="5BE50B38">
      <w:pPr>
        <w:pStyle w:val="4"/>
        <w:bidi w:val="0"/>
        <w:jc w:val="left"/>
        <w:rPr>
          <w:rFonts w:hint="eastAsia" w:ascii="微软雅黑" w:hAnsi="微软雅黑" w:eastAsia="微软雅黑" w:cs="微软雅黑"/>
        </w:rPr>
      </w:pPr>
      <w:r>
        <w:rPr>
          <w:rFonts w:hint="eastAsia" w:ascii="微软雅黑" w:hAnsi="微软雅黑" w:eastAsia="微软雅黑" w:cs="微软雅黑"/>
        </w:rPr>
        <w:t>根据校园外卖业务特点与系统的实际使用场景，制定以下性能验收指标：</w:t>
      </w:r>
    </w:p>
    <w:tbl>
      <w:tblPr>
        <w:tblStyle w:val="9"/>
        <w:tblW w:w="5000" w:type="pct"/>
        <w:tblInd w:w="-5" w:type="dxa"/>
        <w:tblLayout w:type="fixed"/>
        <w:tblCellMar>
          <w:top w:w="55" w:type="dxa"/>
          <w:left w:w="55" w:type="dxa"/>
          <w:bottom w:w="55" w:type="dxa"/>
          <w:right w:w="55" w:type="dxa"/>
        </w:tblCellMar>
      </w:tblPr>
      <w:tblGrid>
        <w:gridCol w:w="4874"/>
        <w:gridCol w:w="4874"/>
      </w:tblGrid>
      <w:tr w14:paraId="5DD763AA">
        <w:tblPrEx>
          <w:tblCellMar>
            <w:top w:w="55" w:type="dxa"/>
            <w:left w:w="55" w:type="dxa"/>
            <w:bottom w:w="55" w:type="dxa"/>
            <w:right w:w="55" w:type="dxa"/>
          </w:tblCellMar>
        </w:tblPrEx>
        <w:trPr>
          <w:tblHeader/>
        </w:trPr>
        <w:tc>
          <w:tcPr>
            <w:tcW w:w="4819" w:type="dxa"/>
            <w:tcBorders>
              <w:top w:val="single" w:color="000000" w:sz="4" w:space="0"/>
              <w:left w:val="single" w:color="000000" w:sz="4" w:space="0"/>
              <w:bottom w:val="single" w:color="000000" w:sz="4" w:space="0"/>
            </w:tcBorders>
          </w:tcPr>
          <w:p w14:paraId="35B00D94">
            <w:pPr>
              <w:pStyle w:val="16"/>
              <w:bidi w:val="0"/>
              <w:jc w:val="left"/>
              <w:rPr>
                <w:rFonts w:hint="eastAsia" w:ascii="微软雅黑" w:hAnsi="微软雅黑" w:eastAsia="微软雅黑" w:cs="微软雅黑"/>
              </w:rPr>
            </w:pPr>
            <w:r>
              <w:rPr>
                <w:rFonts w:hint="eastAsia" w:ascii="微软雅黑" w:hAnsi="微软雅黑" w:eastAsia="微软雅黑" w:cs="微软雅黑"/>
              </w:rPr>
              <w:t>性能指标</w:t>
            </w:r>
          </w:p>
        </w:tc>
        <w:tc>
          <w:tcPr>
            <w:tcW w:w="4819" w:type="dxa"/>
            <w:tcBorders>
              <w:top w:val="single" w:color="000000" w:sz="4" w:space="0"/>
              <w:left w:val="single" w:color="000000" w:sz="4" w:space="0"/>
              <w:bottom w:val="single" w:color="000000" w:sz="4" w:space="0"/>
              <w:right w:val="single" w:color="000000" w:sz="4" w:space="0"/>
            </w:tcBorders>
          </w:tcPr>
          <w:p w14:paraId="3F898A72">
            <w:pPr>
              <w:pStyle w:val="16"/>
              <w:bidi w:val="0"/>
              <w:jc w:val="left"/>
              <w:rPr>
                <w:rFonts w:hint="eastAsia" w:ascii="微软雅黑" w:hAnsi="微软雅黑" w:eastAsia="微软雅黑" w:cs="微软雅黑"/>
              </w:rPr>
            </w:pPr>
            <w:r>
              <w:rPr>
                <w:rFonts w:hint="eastAsia" w:ascii="微软雅黑" w:hAnsi="微软雅黑" w:eastAsia="微软雅黑" w:cs="微软雅黑"/>
              </w:rPr>
              <w:t>验收标准</w:t>
            </w:r>
          </w:p>
        </w:tc>
      </w:tr>
      <w:tr w14:paraId="0348A4D3">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00676C48">
            <w:pPr>
              <w:pStyle w:val="15"/>
              <w:bidi w:val="0"/>
              <w:jc w:val="left"/>
              <w:rPr>
                <w:rFonts w:hint="eastAsia" w:ascii="微软雅黑" w:hAnsi="微软雅黑" w:eastAsia="微软雅黑" w:cs="微软雅黑"/>
              </w:rPr>
            </w:pPr>
            <w:r>
              <w:rPr>
                <w:rFonts w:hint="eastAsia" w:ascii="微软雅黑" w:hAnsi="微软雅黑" w:eastAsia="微软雅黑" w:cs="微软雅黑"/>
              </w:rPr>
              <w:t>核心接口平均响应时间</w:t>
            </w:r>
          </w:p>
        </w:tc>
        <w:tc>
          <w:tcPr>
            <w:tcW w:w="4819" w:type="dxa"/>
            <w:tcBorders>
              <w:left w:val="single" w:color="000000" w:sz="4" w:space="0"/>
              <w:bottom w:val="single" w:color="000000" w:sz="4" w:space="0"/>
              <w:right w:val="single" w:color="000000" w:sz="4" w:space="0"/>
            </w:tcBorders>
          </w:tcPr>
          <w:p w14:paraId="0B28D2B5">
            <w:pPr>
              <w:pStyle w:val="15"/>
              <w:bidi w:val="0"/>
              <w:jc w:val="left"/>
              <w:rPr>
                <w:rFonts w:hint="eastAsia" w:ascii="微软雅黑" w:hAnsi="微软雅黑" w:eastAsia="微软雅黑" w:cs="微软雅黑"/>
              </w:rPr>
            </w:pPr>
            <w:r>
              <w:rPr>
                <w:rFonts w:hint="eastAsia" w:ascii="微软雅黑" w:hAnsi="微软雅黑" w:eastAsia="微软雅黑" w:cs="微软雅黑"/>
              </w:rPr>
              <w:t>＜3秒</w:t>
            </w:r>
          </w:p>
        </w:tc>
      </w:tr>
      <w:tr w14:paraId="431EEC0A">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36561201">
            <w:pPr>
              <w:pStyle w:val="15"/>
              <w:bidi w:val="0"/>
              <w:jc w:val="left"/>
              <w:rPr>
                <w:rFonts w:hint="eastAsia" w:ascii="微软雅黑" w:hAnsi="微软雅黑" w:eastAsia="微软雅黑" w:cs="微软雅黑"/>
              </w:rPr>
            </w:pPr>
            <w:r>
              <w:rPr>
                <w:rFonts w:hint="eastAsia" w:ascii="微软雅黑" w:hAnsi="微软雅黑" w:eastAsia="微软雅黑" w:cs="微软雅黑"/>
              </w:rPr>
              <w:t>核心接口95分位响应时间</w:t>
            </w:r>
          </w:p>
        </w:tc>
        <w:tc>
          <w:tcPr>
            <w:tcW w:w="4819" w:type="dxa"/>
            <w:tcBorders>
              <w:left w:val="single" w:color="000000" w:sz="4" w:space="0"/>
              <w:bottom w:val="single" w:color="000000" w:sz="4" w:space="0"/>
              <w:right w:val="single" w:color="000000" w:sz="4" w:space="0"/>
            </w:tcBorders>
          </w:tcPr>
          <w:p w14:paraId="5C6C951E">
            <w:pPr>
              <w:pStyle w:val="15"/>
              <w:bidi w:val="0"/>
              <w:jc w:val="left"/>
              <w:rPr>
                <w:rFonts w:hint="eastAsia" w:ascii="微软雅黑" w:hAnsi="微软雅黑" w:eastAsia="微软雅黑" w:cs="微软雅黑"/>
              </w:rPr>
            </w:pPr>
            <w:r>
              <w:rPr>
                <w:rFonts w:hint="eastAsia" w:ascii="微软雅黑" w:hAnsi="微软雅黑" w:eastAsia="微软雅黑" w:cs="微软雅黑"/>
              </w:rPr>
              <w:t>＜5秒</w:t>
            </w:r>
          </w:p>
        </w:tc>
      </w:tr>
      <w:tr w14:paraId="32904878">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7DB169C3">
            <w:pPr>
              <w:pStyle w:val="15"/>
              <w:bidi w:val="0"/>
              <w:jc w:val="left"/>
              <w:rPr>
                <w:rFonts w:hint="eastAsia" w:ascii="微软雅黑" w:hAnsi="微软雅黑" w:eastAsia="微软雅黑" w:cs="微软雅黑"/>
              </w:rPr>
            </w:pPr>
            <w:r>
              <w:rPr>
                <w:rFonts w:hint="eastAsia" w:ascii="微软雅黑" w:hAnsi="微软雅黑" w:eastAsia="微软雅黑" w:cs="微软雅黑"/>
              </w:rPr>
              <w:t>每秒事务数（TPS）</w:t>
            </w:r>
          </w:p>
        </w:tc>
        <w:tc>
          <w:tcPr>
            <w:tcW w:w="4819" w:type="dxa"/>
            <w:tcBorders>
              <w:left w:val="single" w:color="000000" w:sz="4" w:space="0"/>
              <w:bottom w:val="single" w:color="000000" w:sz="4" w:space="0"/>
              <w:right w:val="single" w:color="000000" w:sz="4" w:space="0"/>
            </w:tcBorders>
          </w:tcPr>
          <w:p w14:paraId="404264AB">
            <w:pPr>
              <w:pStyle w:val="15"/>
              <w:bidi w:val="0"/>
              <w:jc w:val="left"/>
              <w:rPr>
                <w:rFonts w:hint="eastAsia" w:ascii="微软雅黑" w:hAnsi="微软雅黑" w:eastAsia="微软雅黑" w:cs="微软雅黑"/>
              </w:rPr>
            </w:pPr>
            <w:r>
              <w:rPr>
                <w:rFonts w:hint="eastAsia" w:ascii="微软雅黑" w:hAnsi="微软雅黑" w:eastAsia="微软雅黑" w:cs="微软雅黑"/>
              </w:rPr>
              <w:t>≥80</w:t>
            </w:r>
          </w:p>
        </w:tc>
      </w:tr>
      <w:tr w14:paraId="4D57B0F4">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4C51F714">
            <w:pPr>
              <w:pStyle w:val="15"/>
              <w:bidi w:val="0"/>
              <w:jc w:val="left"/>
              <w:rPr>
                <w:rFonts w:hint="eastAsia" w:ascii="微软雅黑" w:hAnsi="微软雅黑" w:eastAsia="微软雅黑" w:cs="微软雅黑"/>
              </w:rPr>
            </w:pPr>
            <w:r>
              <w:rPr>
                <w:rFonts w:hint="eastAsia" w:ascii="微软雅黑" w:hAnsi="微软雅黑" w:eastAsia="微软雅黑" w:cs="微软雅黑"/>
              </w:rPr>
              <w:t>事务错误率</w:t>
            </w:r>
          </w:p>
        </w:tc>
        <w:tc>
          <w:tcPr>
            <w:tcW w:w="4819" w:type="dxa"/>
            <w:tcBorders>
              <w:left w:val="single" w:color="000000" w:sz="4" w:space="0"/>
              <w:bottom w:val="single" w:color="000000" w:sz="4" w:space="0"/>
              <w:right w:val="single" w:color="000000" w:sz="4" w:space="0"/>
            </w:tcBorders>
          </w:tcPr>
          <w:p w14:paraId="2D55DFDB">
            <w:pPr>
              <w:pStyle w:val="15"/>
              <w:bidi w:val="0"/>
              <w:jc w:val="left"/>
              <w:rPr>
                <w:rFonts w:hint="eastAsia" w:ascii="微软雅黑" w:hAnsi="微软雅黑" w:eastAsia="微软雅黑" w:cs="微软雅黑"/>
              </w:rPr>
            </w:pPr>
            <w:r>
              <w:rPr>
                <w:rFonts w:hint="eastAsia" w:ascii="微软雅黑" w:hAnsi="微软雅黑" w:eastAsia="微软雅黑" w:cs="微软雅黑"/>
              </w:rPr>
              <w:t>＜0.5%</w:t>
            </w:r>
          </w:p>
        </w:tc>
      </w:tr>
      <w:tr w14:paraId="1581DCCB">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763C02B4">
            <w:pPr>
              <w:pStyle w:val="15"/>
              <w:bidi w:val="0"/>
              <w:jc w:val="left"/>
              <w:rPr>
                <w:rFonts w:hint="eastAsia" w:ascii="微软雅黑" w:hAnsi="微软雅黑" w:eastAsia="微软雅黑" w:cs="微软雅黑"/>
              </w:rPr>
            </w:pPr>
            <w:r>
              <w:rPr>
                <w:rFonts w:hint="eastAsia" w:ascii="微软雅黑" w:hAnsi="微软雅黑" w:eastAsia="微软雅黑" w:cs="微软雅黑"/>
              </w:rPr>
              <w:t>应用服务器CPU使用率</w:t>
            </w:r>
          </w:p>
        </w:tc>
        <w:tc>
          <w:tcPr>
            <w:tcW w:w="4819" w:type="dxa"/>
            <w:tcBorders>
              <w:left w:val="single" w:color="000000" w:sz="4" w:space="0"/>
              <w:bottom w:val="single" w:color="000000" w:sz="4" w:space="0"/>
              <w:right w:val="single" w:color="000000" w:sz="4" w:space="0"/>
            </w:tcBorders>
          </w:tcPr>
          <w:p w14:paraId="75236041">
            <w:pPr>
              <w:pStyle w:val="15"/>
              <w:bidi w:val="0"/>
              <w:jc w:val="left"/>
              <w:rPr>
                <w:rFonts w:hint="eastAsia" w:ascii="微软雅黑" w:hAnsi="微软雅黑" w:eastAsia="微软雅黑" w:cs="微软雅黑"/>
              </w:rPr>
            </w:pPr>
            <w:r>
              <w:rPr>
                <w:rFonts w:hint="eastAsia" w:ascii="微软雅黑" w:hAnsi="微软雅黑" w:eastAsia="微软雅黑" w:cs="微软雅黑"/>
              </w:rPr>
              <w:t>＜75%</w:t>
            </w:r>
          </w:p>
        </w:tc>
      </w:tr>
      <w:tr w14:paraId="0C19ED36">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2097A2A4">
            <w:pPr>
              <w:pStyle w:val="15"/>
              <w:bidi w:val="0"/>
              <w:jc w:val="left"/>
              <w:rPr>
                <w:rFonts w:hint="eastAsia" w:ascii="微软雅黑" w:hAnsi="微软雅黑" w:eastAsia="微软雅黑" w:cs="微软雅黑"/>
              </w:rPr>
            </w:pPr>
            <w:r>
              <w:rPr>
                <w:rFonts w:hint="eastAsia" w:ascii="微软雅黑" w:hAnsi="微软雅黑" w:eastAsia="微软雅黑" w:cs="微软雅黑"/>
              </w:rPr>
              <w:t>应用服务器内存使用率</w:t>
            </w:r>
          </w:p>
        </w:tc>
        <w:tc>
          <w:tcPr>
            <w:tcW w:w="4819" w:type="dxa"/>
            <w:tcBorders>
              <w:left w:val="single" w:color="000000" w:sz="4" w:space="0"/>
              <w:bottom w:val="single" w:color="000000" w:sz="4" w:space="0"/>
              <w:right w:val="single" w:color="000000" w:sz="4" w:space="0"/>
            </w:tcBorders>
          </w:tcPr>
          <w:p w14:paraId="18EBA8D0">
            <w:pPr>
              <w:pStyle w:val="15"/>
              <w:bidi w:val="0"/>
              <w:jc w:val="left"/>
              <w:rPr>
                <w:rFonts w:hint="eastAsia" w:ascii="微软雅黑" w:hAnsi="微软雅黑" w:eastAsia="微软雅黑" w:cs="微软雅黑"/>
              </w:rPr>
            </w:pPr>
            <w:r>
              <w:rPr>
                <w:rFonts w:hint="eastAsia" w:ascii="微软雅黑" w:hAnsi="微软雅黑" w:eastAsia="微软雅黑" w:cs="微软雅黑"/>
              </w:rPr>
              <w:t>＜80%</w:t>
            </w:r>
          </w:p>
        </w:tc>
      </w:tr>
      <w:tr w14:paraId="70CFD901">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0FA6C981">
            <w:pPr>
              <w:pStyle w:val="15"/>
              <w:bidi w:val="0"/>
              <w:jc w:val="left"/>
              <w:rPr>
                <w:rFonts w:hint="eastAsia" w:ascii="微软雅黑" w:hAnsi="微软雅黑" w:eastAsia="微软雅黑" w:cs="微软雅黑"/>
              </w:rPr>
            </w:pPr>
            <w:r>
              <w:rPr>
                <w:rFonts w:hint="eastAsia" w:ascii="微软雅黑" w:hAnsi="微软雅黑" w:eastAsia="微软雅黑" w:cs="微软雅黑"/>
              </w:rPr>
              <w:t>数据库服务器CPU使用率</w:t>
            </w:r>
          </w:p>
        </w:tc>
        <w:tc>
          <w:tcPr>
            <w:tcW w:w="4819" w:type="dxa"/>
            <w:tcBorders>
              <w:left w:val="single" w:color="000000" w:sz="4" w:space="0"/>
              <w:bottom w:val="single" w:color="000000" w:sz="4" w:space="0"/>
              <w:right w:val="single" w:color="000000" w:sz="4" w:space="0"/>
            </w:tcBorders>
          </w:tcPr>
          <w:p w14:paraId="1DDE15F7">
            <w:pPr>
              <w:pStyle w:val="15"/>
              <w:bidi w:val="0"/>
              <w:jc w:val="left"/>
              <w:rPr>
                <w:rFonts w:hint="eastAsia" w:ascii="微软雅黑" w:hAnsi="微软雅黑" w:eastAsia="微软雅黑" w:cs="微软雅黑"/>
              </w:rPr>
            </w:pPr>
            <w:r>
              <w:rPr>
                <w:rFonts w:hint="eastAsia" w:ascii="微软雅黑" w:hAnsi="微软雅黑" w:eastAsia="微软雅黑" w:cs="微软雅黑"/>
              </w:rPr>
              <w:t>＜80%</w:t>
            </w:r>
          </w:p>
        </w:tc>
      </w:tr>
      <w:tr w14:paraId="41A2EC23">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3D6CE2FD">
            <w:pPr>
              <w:pStyle w:val="15"/>
              <w:bidi w:val="0"/>
              <w:jc w:val="left"/>
              <w:rPr>
                <w:rFonts w:hint="eastAsia" w:ascii="微软雅黑" w:hAnsi="微软雅黑" w:eastAsia="微软雅黑" w:cs="微软雅黑"/>
              </w:rPr>
            </w:pPr>
            <w:r>
              <w:rPr>
                <w:rFonts w:hint="eastAsia" w:ascii="微软雅黑" w:hAnsi="微软雅黑" w:eastAsia="微软雅黑" w:cs="微软雅黑"/>
              </w:rPr>
              <w:t>稳定性测试（500并发30分钟）</w:t>
            </w:r>
          </w:p>
        </w:tc>
        <w:tc>
          <w:tcPr>
            <w:tcW w:w="4819" w:type="dxa"/>
            <w:tcBorders>
              <w:left w:val="single" w:color="000000" w:sz="4" w:space="0"/>
              <w:bottom w:val="single" w:color="000000" w:sz="4" w:space="0"/>
              <w:right w:val="single" w:color="000000" w:sz="4" w:space="0"/>
            </w:tcBorders>
          </w:tcPr>
          <w:p w14:paraId="662CC691">
            <w:pPr>
              <w:pStyle w:val="15"/>
              <w:bidi w:val="0"/>
              <w:jc w:val="left"/>
              <w:rPr>
                <w:rFonts w:hint="eastAsia" w:ascii="微软雅黑" w:hAnsi="微软雅黑" w:eastAsia="微软雅黑" w:cs="微软雅黑"/>
              </w:rPr>
            </w:pPr>
            <w:r>
              <w:rPr>
                <w:rFonts w:hint="eastAsia" w:ascii="微软雅黑" w:hAnsi="微软雅黑" w:eastAsia="微软雅黑" w:cs="微软雅黑"/>
              </w:rPr>
              <w:t>无系统崩溃，无内存泄漏，错误率＜1%</w:t>
            </w:r>
          </w:p>
        </w:tc>
      </w:tr>
    </w:tbl>
    <w:p w14:paraId="4739B9CE">
      <w:pPr>
        <w:pStyle w:val="4"/>
        <w:bidi w:val="0"/>
        <w:jc w:val="left"/>
        <w:rPr>
          <w:rFonts w:hint="eastAsia" w:ascii="微软雅黑" w:hAnsi="微软雅黑" w:eastAsia="微软雅黑" w:cs="微软雅黑"/>
        </w:rPr>
      </w:pPr>
    </w:p>
    <w:p w14:paraId="027F13B8">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7.2 </w:t>
      </w:r>
      <w:r>
        <w:rPr>
          <w:rFonts w:hint="eastAsia" w:ascii="微软雅黑" w:hAnsi="微软雅黑" w:eastAsia="微软雅黑" w:cs="微软雅黑"/>
        </w:rPr>
        <w:t>测试环境与工具配置</w:t>
      </w:r>
    </w:p>
    <w:p w14:paraId="1C174EDC">
      <w:pPr>
        <w:pStyle w:val="4"/>
        <w:numPr>
          <w:ilvl w:val="0"/>
          <w:numId w:val="38"/>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压测工具：Apache JMeter 5.6.3</w:t>
      </w:r>
    </w:p>
    <w:p w14:paraId="4E0E0AE0">
      <w:pPr>
        <w:pStyle w:val="4"/>
        <w:numPr>
          <w:ilvl w:val="0"/>
          <w:numId w:val="38"/>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服务器监控工具：ServerAgent 2.2.3</w:t>
      </w:r>
    </w:p>
    <w:p w14:paraId="3DD8526F">
      <w:pPr>
        <w:pStyle w:val="4"/>
        <w:numPr>
          <w:ilvl w:val="0"/>
          <w:numId w:val="38"/>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压测主机：Intel Core i9-13900K、64G DDR4内存、Windows 11 64位</w:t>
      </w:r>
    </w:p>
    <w:p w14:paraId="2E991E36">
      <w:pPr>
        <w:pStyle w:val="4"/>
        <w:numPr>
          <w:ilvl w:val="0"/>
          <w:numId w:val="38"/>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应用服务器：192.168.1.100（8核16G、CentOS7.9）</w:t>
      </w:r>
    </w:p>
    <w:p w14:paraId="76C7AAAC">
      <w:pPr>
        <w:pStyle w:val="4"/>
        <w:numPr>
          <w:ilvl w:val="0"/>
          <w:numId w:val="38"/>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数据库服务器：192.168.1.101（8核32G、CentOS7.9）</w:t>
      </w:r>
    </w:p>
    <w:p w14:paraId="443095B0">
      <w:pPr>
        <w:pStyle w:val="4"/>
        <w:bidi w:val="0"/>
        <w:jc w:val="left"/>
        <w:rPr>
          <w:rFonts w:hint="eastAsia" w:ascii="微软雅黑" w:hAnsi="微软雅黑" w:eastAsia="微软雅黑" w:cs="微软雅黑"/>
        </w:rPr>
      </w:pPr>
      <w:r>
        <w:rPr>
          <w:rFonts w:hint="eastAsia" w:ascii="微软雅黑" w:hAnsi="微软雅黑" w:eastAsia="微软雅黑" w:cs="微软雅黑"/>
          <w:b/>
        </w:rPr>
        <w:t xml:space="preserve">ServerAgent </w:t>
      </w:r>
      <w:r>
        <w:rPr>
          <w:rFonts w:hint="eastAsia" w:ascii="微软雅黑" w:hAnsi="微软雅黑" w:eastAsia="微软雅黑" w:cs="微软雅黑"/>
        </w:rPr>
        <w:t>安装与配置：</w:t>
      </w:r>
    </w:p>
    <w:p w14:paraId="12B1C994">
      <w:pPr>
        <w:pStyle w:val="4"/>
        <w:numPr>
          <w:ilvl w:val="0"/>
          <w:numId w:val="39"/>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下载 ServerAgent 2.2.3，上传到应用服务器与数据库服务器的/opt目录；</w:t>
      </w:r>
    </w:p>
    <w:p w14:paraId="33B4261B">
      <w:pPr>
        <w:pStyle w:val="4"/>
        <w:numPr>
          <w:ilvl w:val="0"/>
          <w:numId w:val="39"/>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解压 ServerAgent：</w:t>
      </w:r>
      <w:r>
        <w:rPr>
          <w:rFonts w:hint="eastAsia" w:ascii="微软雅黑" w:hAnsi="微软雅黑" w:eastAsia="微软雅黑" w:cs="微软雅黑"/>
        </w:rPr>
        <w:t>unzip ServerAgent-2.2.3.zip</w:t>
      </w:r>
      <w:r>
        <w:rPr>
          <w:rFonts w:hint="eastAsia" w:ascii="微软雅黑" w:hAnsi="微软雅黑" w:eastAsia="微软雅黑" w:cs="微软雅黑"/>
        </w:rPr>
        <w:t>；</w:t>
      </w:r>
    </w:p>
    <w:p w14:paraId="3018EDF7">
      <w:pPr>
        <w:pStyle w:val="4"/>
        <w:numPr>
          <w:ilvl w:val="0"/>
          <w:numId w:val="39"/>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进入 ServerAgent 目录，赋予执行权限：</w:t>
      </w:r>
      <w:r>
        <w:rPr>
          <w:rFonts w:hint="eastAsia" w:ascii="微软雅黑" w:hAnsi="微软雅黑" w:eastAsia="微软雅黑" w:cs="微软雅黑"/>
        </w:rPr>
        <w:t>chmod +x startAgent.sh</w:t>
      </w:r>
      <w:r>
        <w:rPr>
          <w:rFonts w:hint="eastAsia" w:ascii="微软雅黑" w:hAnsi="微软雅黑" w:eastAsia="微软雅黑" w:cs="微软雅黑"/>
        </w:rPr>
        <w:t>；</w:t>
      </w:r>
    </w:p>
    <w:p w14:paraId="3B7C00BA">
      <w:pPr>
        <w:pStyle w:val="4"/>
        <w:numPr>
          <w:ilvl w:val="0"/>
          <w:numId w:val="39"/>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启动 ServerAgent：</w:t>
      </w:r>
      <w:r>
        <w:rPr>
          <w:rFonts w:hint="eastAsia" w:ascii="微软雅黑" w:hAnsi="微软雅黑" w:eastAsia="微软雅黑" w:cs="微软雅黑"/>
        </w:rPr>
        <w:t>./startAgent.sh</w:t>
      </w:r>
      <w:r>
        <w:rPr>
          <w:rFonts w:hint="eastAsia" w:ascii="微软雅黑" w:hAnsi="微软雅黑" w:eastAsia="微软雅黑" w:cs="微软雅黑"/>
        </w:rPr>
        <w:t>，默认端口为4444；</w:t>
      </w:r>
    </w:p>
    <w:p w14:paraId="6C4995F6">
      <w:pPr>
        <w:pStyle w:val="4"/>
        <w:numPr>
          <w:ilvl w:val="0"/>
          <w:numId w:val="39"/>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验证 ServerAgent 是否启动成功：</w:t>
      </w:r>
      <w:r>
        <w:rPr>
          <w:rFonts w:hint="eastAsia" w:ascii="微软雅黑" w:hAnsi="微软雅黑" w:eastAsia="微软雅黑" w:cs="微软雅黑"/>
        </w:rPr>
        <w:t>netstat -tulpn | grep 4444</w:t>
      </w:r>
      <w:r>
        <w:rPr>
          <w:rFonts w:hint="eastAsia" w:ascii="微软雅黑" w:hAnsi="微软雅黑" w:eastAsia="微软雅黑" w:cs="微软雅黑"/>
        </w:rPr>
        <w:t>。</w:t>
      </w:r>
    </w:p>
    <w:p w14:paraId="59E7C3FB">
      <w:pPr>
        <w:pStyle w:val="2"/>
        <w:numPr>
          <w:ilvl w:val="0"/>
          <w:numId w:val="0"/>
        </w:numPr>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7.3 </w:t>
      </w:r>
      <w:r>
        <w:rPr>
          <w:rFonts w:hint="eastAsia" w:ascii="微软雅黑" w:hAnsi="微软雅黑" w:eastAsia="微软雅黑" w:cs="微软雅黑"/>
        </w:rPr>
        <w:t>测试场景设计</w:t>
      </w:r>
    </w:p>
    <w:p w14:paraId="65F7017B">
      <w:pPr>
        <w:pStyle w:val="4"/>
        <w:bidi w:val="0"/>
        <w:jc w:val="left"/>
        <w:rPr>
          <w:rFonts w:hint="eastAsia" w:ascii="微软雅黑" w:hAnsi="微软雅黑" w:eastAsia="微软雅黑" w:cs="微软雅黑"/>
        </w:rPr>
      </w:pPr>
      <w:r>
        <w:rPr>
          <w:rFonts w:hint="eastAsia" w:ascii="微软雅黑" w:hAnsi="微软雅黑" w:eastAsia="微软雅黑" w:cs="微软雅黑"/>
        </w:rPr>
        <w:t>本次性能测试设计了四个测试场景，覆盖正常负载、高负载与长时间稳定性测试：</w:t>
      </w:r>
    </w:p>
    <w:p w14:paraId="6335E37D">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rPr>
        <w:t>场景</w:t>
      </w:r>
      <w:r>
        <w:rPr>
          <w:rFonts w:hint="eastAsia" w:ascii="微软雅黑" w:hAnsi="微软雅黑" w:eastAsia="微软雅黑" w:cs="微软雅黑"/>
          <w:b/>
        </w:rPr>
        <w:t>1</w:t>
      </w:r>
      <w:r>
        <w:rPr>
          <w:rFonts w:hint="eastAsia" w:ascii="微软雅黑" w:hAnsi="微软雅黑" w:eastAsia="微软雅黑" w:cs="微软雅黑"/>
        </w:rPr>
        <w:t>：</w:t>
      </w:r>
      <w:r>
        <w:rPr>
          <w:rFonts w:hint="eastAsia" w:ascii="微软雅黑" w:hAnsi="微软雅黑" w:eastAsia="微软雅黑" w:cs="微软雅黑"/>
          <w:b/>
        </w:rPr>
        <w:t>300</w:t>
      </w:r>
      <w:r>
        <w:rPr>
          <w:rFonts w:hint="eastAsia" w:ascii="微软雅黑" w:hAnsi="微软雅黑" w:eastAsia="微软雅黑" w:cs="微软雅黑"/>
        </w:rPr>
        <w:t>并发负载测试</w:t>
      </w:r>
    </w:p>
    <w:p w14:paraId="0A024C2C">
      <w:pPr>
        <w:pStyle w:val="4"/>
        <w:numPr>
          <w:ilvl w:val="0"/>
          <w:numId w:val="40"/>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并发用户数：300</w:t>
      </w:r>
    </w:p>
    <w:p w14:paraId="44F0CB93">
      <w:pPr>
        <w:pStyle w:val="4"/>
        <w:numPr>
          <w:ilvl w:val="0"/>
          <w:numId w:val="40"/>
        </w:numPr>
        <w:bidi w:val="0"/>
        <w:ind w:left="709" w:hanging="283"/>
        <w:jc w:val="left"/>
        <w:rPr>
          <w:rFonts w:hint="eastAsia" w:ascii="微软雅黑" w:hAnsi="微软雅黑" w:eastAsia="微软雅黑" w:cs="微软雅黑"/>
        </w:rPr>
      </w:pPr>
      <w:r>
        <w:rPr>
          <w:rFonts w:hint="eastAsia" w:ascii="微软雅黑" w:hAnsi="微软雅黑" w:eastAsia="微软雅黑" w:cs="微软雅黑"/>
          <w:b/>
        </w:rPr>
        <w:t>ramp-up</w:t>
      </w:r>
      <w:r>
        <w:rPr>
          <w:rFonts w:hint="eastAsia" w:ascii="微软雅黑" w:hAnsi="微软雅黑" w:eastAsia="微软雅黑" w:cs="微软雅黑"/>
        </w:rPr>
        <w:t>时间：60秒（1分钟内逐步增加到300并发）</w:t>
      </w:r>
    </w:p>
    <w:p w14:paraId="46C49E6E">
      <w:pPr>
        <w:pStyle w:val="4"/>
        <w:numPr>
          <w:ilvl w:val="0"/>
          <w:numId w:val="40"/>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持续时间：10分钟</w:t>
      </w:r>
    </w:p>
    <w:p w14:paraId="062F00B9">
      <w:pPr>
        <w:pStyle w:val="4"/>
        <w:numPr>
          <w:ilvl w:val="0"/>
          <w:numId w:val="40"/>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测试接口：商品查询接口、订单创建接口、商家列表接口</w:t>
      </w:r>
    </w:p>
    <w:p w14:paraId="7CE0AC84">
      <w:pPr>
        <w:pStyle w:val="4"/>
        <w:numPr>
          <w:ilvl w:val="0"/>
          <w:numId w:val="40"/>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测试目的：验证系统在正常业务负载下的性能表现。</w:t>
      </w:r>
    </w:p>
    <w:p w14:paraId="5CE6DCAF">
      <w:pPr>
        <w:pStyle w:val="5"/>
        <w:numPr>
          <w:ilvl w:val="0"/>
          <w:numId w:val="0"/>
        </w:numPr>
        <w:bidi w:val="0"/>
        <w:ind w:left="0" w:firstLine="0"/>
        <w:jc w:val="left"/>
        <w:rPr>
          <w:rFonts w:hint="eastAsia" w:ascii="微软雅黑" w:hAnsi="微软雅黑" w:eastAsia="微软雅黑" w:cs="微软雅黑"/>
        </w:rPr>
      </w:pPr>
      <w:r>
        <w:rPr>
          <w:rFonts w:hint="eastAsia" w:ascii="微软雅黑" w:hAnsi="微软雅黑" w:eastAsia="微软雅黑" w:cs="微软雅黑"/>
        </w:rPr>
        <w:t>场景</w:t>
      </w:r>
      <w:r>
        <w:rPr>
          <w:rFonts w:hint="eastAsia" w:ascii="微软雅黑" w:hAnsi="微软雅黑" w:eastAsia="微软雅黑" w:cs="微软雅黑"/>
          <w:b/>
        </w:rPr>
        <w:t>2</w:t>
      </w:r>
      <w:r>
        <w:rPr>
          <w:rFonts w:hint="eastAsia" w:ascii="微软雅黑" w:hAnsi="微软雅黑" w:eastAsia="微软雅黑" w:cs="微软雅黑"/>
        </w:rPr>
        <w:t>：</w:t>
      </w:r>
      <w:r>
        <w:rPr>
          <w:rFonts w:hint="eastAsia" w:ascii="微软雅黑" w:hAnsi="微软雅黑" w:eastAsia="微软雅黑" w:cs="微软雅黑"/>
          <w:b/>
        </w:rPr>
        <w:t>500</w:t>
      </w:r>
      <w:r>
        <w:rPr>
          <w:rFonts w:hint="eastAsia" w:ascii="微软雅黑" w:hAnsi="微软雅黑" w:eastAsia="微软雅黑" w:cs="微软雅黑"/>
        </w:rPr>
        <w:t>并发负载测试</w:t>
      </w:r>
    </w:p>
    <w:p w14:paraId="49ACD6D6">
      <w:pPr>
        <w:pStyle w:val="4"/>
        <w:numPr>
          <w:ilvl w:val="0"/>
          <w:numId w:val="41"/>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并发用户数：500</w:t>
      </w:r>
    </w:p>
    <w:p w14:paraId="1C743E8C">
      <w:pPr>
        <w:pStyle w:val="4"/>
        <w:numPr>
          <w:ilvl w:val="0"/>
          <w:numId w:val="41"/>
        </w:numPr>
        <w:bidi w:val="0"/>
        <w:ind w:left="709" w:hanging="283"/>
        <w:jc w:val="left"/>
        <w:rPr>
          <w:rFonts w:hint="eastAsia" w:ascii="微软雅黑" w:hAnsi="微软雅黑" w:eastAsia="微软雅黑" w:cs="微软雅黑"/>
        </w:rPr>
      </w:pPr>
      <w:r>
        <w:rPr>
          <w:rFonts w:hint="eastAsia" w:ascii="微软雅黑" w:hAnsi="微软雅黑" w:eastAsia="微软雅黑" w:cs="微软雅黑"/>
          <w:b/>
        </w:rPr>
        <w:t>ramp-up</w:t>
      </w:r>
      <w:r>
        <w:rPr>
          <w:rFonts w:hint="eastAsia" w:ascii="微软雅黑" w:hAnsi="微软雅黑" w:eastAsia="微软雅黑" w:cs="微软雅黑"/>
        </w:rPr>
        <w:t>时间：60秒</w:t>
      </w:r>
    </w:p>
    <w:p w14:paraId="6A52A5B1">
      <w:pPr>
        <w:pStyle w:val="4"/>
        <w:numPr>
          <w:ilvl w:val="0"/>
          <w:numId w:val="41"/>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持续时间：10分钟</w:t>
      </w:r>
    </w:p>
    <w:p w14:paraId="540D8FD6">
      <w:pPr>
        <w:pStyle w:val="4"/>
        <w:numPr>
          <w:ilvl w:val="0"/>
          <w:numId w:val="41"/>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测试接口：商品查询接口、订单创建接口、商家列表接口</w:t>
      </w:r>
    </w:p>
    <w:p w14:paraId="390EE46D">
      <w:pPr>
        <w:pStyle w:val="4"/>
        <w:numPr>
          <w:ilvl w:val="0"/>
          <w:numId w:val="41"/>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测试目的：验证系统在预期峰值负载下的性能表现。</w:t>
      </w:r>
    </w:p>
    <w:p w14:paraId="44B453F4">
      <w:pPr>
        <w:pStyle w:val="5"/>
        <w:numPr>
          <w:ilvl w:val="0"/>
          <w:numId w:val="0"/>
        </w:numPr>
        <w:bidi w:val="0"/>
        <w:ind w:left="0" w:firstLine="0"/>
        <w:jc w:val="left"/>
        <w:rPr>
          <w:rFonts w:hint="eastAsia" w:ascii="微软雅黑" w:hAnsi="微软雅黑" w:eastAsia="微软雅黑" w:cs="微软雅黑"/>
        </w:rPr>
      </w:pPr>
      <w:r>
        <w:rPr>
          <w:rFonts w:hint="eastAsia" w:ascii="微软雅黑" w:hAnsi="微软雅黑" w:eastAsia="微软雅黑" w:cs="微软雅黑"/>
        </w:rPr>
        <w:t>场景</w:t>
      </w:r>
      <w:r>
        <w:rPr>
          <w:rFonts w:hint="eastAsia" w:ascii="微软雅黑" w:hAnsi="微软雅黑" w:eastAsia="微软雅黑" w:cs="微软雅黑"/>
          <w:b/>
        </w:rPr>
        <w:t>3</w:t>
      </w:r>
      <w:r>
        <w:rPr>
          <w:rFonts w:hint="eastAsia" w:ascii="微软雅黑" w:hAnsi="微软雅黑" w:eastAsia="微软雅黑" w:cs="微软雅黑"/>
        </w:rPr>
        <w:t>：</w:t>
      </w:r>
      <w:r>
        <w:rPr>
          <w:rFonts w:hint="eastAsia" w:ascii="微软雅黑" w:hAnsi="微软雅黑" w:eastAsia="微软雅黑" w:cs="微软雅黑"/>
          <w:b/>
        </w:rPr>
        <w:t>800</w:t>
      </w:r>
      <w:r>
        <w:rPr>
          <w:rFonts w:hint="eastAsia" w:ascii="微软雅黑" w:hAnsi="微软雅黑" w:eastAsia="微软雅黑" w:cs="微软雅黑"/>
        </w:rPr>
        <w:t>并发负载测试</w:t>
      </w:r>
    </w:p>
    <w:p w14:paraId="454EFCFD">
      <w:pPr>
        <w:pStyle w:val="4"/>
        <w:numPr>
          <w:ilvl w:val="0"/>
          <w:numId w:val="4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并发用户数：800</w:t>
      </w:r>
    </w:p>
    <w:p w14:paraId="7C61B03A">
      <w:pPr>
        <w:pStyle w:val="4"/>
        <w:numPr>
          <w:ilvl w:val="0"/>
          <w:numId w:val="4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b/>
        </w:rPr>
        <w:t>ramp-up</w:t>
      </w:r>
      <w:r>
        <w:rPr>
          <w:rFonts w:hint="eastAsia" w:ascii="微软雅黑" w:hAnsi="微软雅黑" w:eastAsia="微软雅黑" w:cs="微软雅黑"/>
        </w:rPr>
        <w:t>时间：60秒</w:t>
      </w:r>
    </w:p>
    <w:p w14:paraId="74116C9F">
      <w:pPr>
        <w:pStyle w:val="4"/>
        <w:numPr>
          <w:ilvl w:val="0"/>
          <w:numId w:val="4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持续时间：10分钟</w:t>
      </w:r>
    </w:p>
    <w:p w14:paraId="5D2DCAC7">
      <w:pPr>
        <w:pStyle w:val="4"/>
        <w:numPr>
          <w:ilvl w:val="0"/>
          <w:numId w:val="4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测试接口：商品查询接口、订单创建接口、商家列表接口</w:t>
      </w:r>
    </w:p>
    <w:p w14:paraId="6F08290D">
      <w:pPr>
        <w:pStyle w:val="4"/>
        <w:numPr>
          <w:ilvl w:val="0"/>
          <w:numId w:val="4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测试目的：验证系统在超出预期峰值负载下的性能表现，找到系统的性能瓶颈。</w:t>
      </w:r>
    </w:p>
    <w:p w14:paraId="78974EF8">
      <w:pPr>
        <w:pStyle w:val="5"/>
        <w:numPr>
          <w:ilvl w:val="0"/>
          <w:numId w:val="0"/>
        </w:numPr>
        <w:bidi w:val="0"/>
        <w:ind w:left="0" w:firstLine="0"/>
        <w:jc w:val="left"/>
        <w:rPr>
          <w:rFonts w:hint="eastAsia" w:ascii="微软雅黑" w:hAnsi="微软雅黑" w:eastAsia="微软雅黑" w:cs="微软雅黑"/>
        </w:rPr>
      </w:pPr>
      <w:r>
        <w:rPr>
          <w:rFonts w:hint="eastAsia" w:ascii="微软雅黑" w:hAnsi="微软雅黑" w:eastAsia="微软雅黑" w:cs="微软雅黑"/>
        </w:rPr>
        <w:t>场景</w:t>
      </w:r>
      <w:r>
        <w:rPr>
          <w:rFonts w:hint="eastAsia" w:ascii="微软雅黑" w:hAnsi="微软雅黑" w:eastAsia="微软雅黑" w:cs="微软雅黑"/>
          <w:b/>
        </w:rPr>
        <w:t>4</w:t>
      </w:r>
      <w:r>
        <w:rPr>
          <w:rFonts w:hint="eastAsia" w:ascii="微软雅黑" w:hAnsi="微软雅黑" w:eastAsia="微软雅黑" w:cs="微软雅黑"/>
        </w:rPr>
        <w:t>：</w:t>
      </w:r>
      <w:r>
        <w:rPr>
          <w:rFonts w:hint="eastAsia" w:ascii="微软雅黑" w:hAnsi="微软雅黑" w:eastAsia="微软雅黑" w:cs="微软雅黑"/>
          <w:b/>
        </w:rPr>
        <w:t>500</w:t>
      </w:r>
      <w:r>
        <w:rPr>
          <w:rFonts w:hint="eastAsia" w:ascii="微软雅黑" w:hAnsi="微软雅黑" w:eastAsia="微软雅黑" w:cs="微软雅黑"/>
        </w:rPr>
        <w:t>并发稳定性测试</w:t>
      </w:r>
    </w:p>
    <w:p w14:paraId="71AF15DD">
      <w:pPr>
        <w:pStyle w:val="4"/>
        <w:numPr>
          <w:ilvl w:val="0"/>
          <w:numId w:val="43"/>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并发用户数：500</w:t>
      </w:r>
    </w:p>
    <w:p w14:paraId="3B8BDC63">
      <w:pPr>
        <w:pStyle w:val="4"/>
        <w:numPr>
          <w:ilvl w:val="0"/>
          <w:numId w:val="43"/>
        </w:numPr>
        <w:bidi w:val="0"/>
        <w:ind w:left="709" w:hanging="283"/>
        <w:jc w:val="left"/>
        <w:rPr>
          <w:rFonts w:hint="eastAsia" w:ascii="微软雅黑" w:hAnsi="微软雅黑" w:eastAsia="微软雅黑" w:cs="微软雅黑"/>
        </w:rPr>
      </w:pPr>
      <w:r>
        <w:rPr>
          <w:rFonts w:hint="eastAsia" w:ascii="微软雅黑" w:hAnsi="微软雅黑" w:eastAsia="微软雅黑" w:cs="微软雅黑"/>
          <w:b/>
        </w:rPr>
        <w:t>ramp-up</w:t>
      </w:r>
      <w:r>
        <w:rPr>
          <w:rFonts w:hint="eastAsia" w:ascii="微软雅黑" w:hAnsi="微软雅黑" w:eastAsia="微软雅黑" w:cs="微软雅黑"/>
        </w:rPr>
        <w:t>时间：60秒</w:t>
      </w:r>
    </w:p>
    <w:p w14:paraId="08065F4A">
      <w:pPr>
        <w:pStyle w:val="4"/>
        <w:numPr>
          <w:ilvl w:val="0"/>
          <w:numId w:val="43"/>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持续时间：30分钟</w:t>
      </w:r>
    </w:p>
    <w:p w14:paraId="2D79C17E">
      <w:pPr>
        <w:pStyle w:val="4"/>
        <w:numPr>
          <w:ilvl w:val="0"/>
          <w:numId w:val="43"/>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测试接口：商品查询接口、订单创建接口、商家列表接口</w:t>
      </w:r>
    </w:p>
    <w:p w14:paraId="52E5F2E2">
      <w:pPr>
        <w:pStyle w:val="4"/>
        <w:numPr>
          <w:ilvl w:val="0"/>
          <w:numId w:val="43"/>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测试目的：验证系统在长时间高负载下的稳定性，是否存在内存泄漏、资源耗尽等问题。</w:t>
      </w:r>
    </w:p>
    <w:p w14:paraId="799EC069">
      <w:pPr>
        <w:pStyle w:val="2"/>
        <w:numPr>
          <w:ilvl w:val="0"/>
          <w:numId w:val="0"/>
        </w:numPr>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7.4 </w:t>
      </w:r>
      <w:r>
        <w:rPr>
          <w:rFonts w:hint="eastAsia" w:ascii="微软雅黑" w:hAnsi="微软雅黑" w:eastAsia="微软雅黑" w:cs="微软雅黑"/>
        </w:rPr>
        <w:t>测试脚本开发</w:t>
      </w:r>
    </w:p>
    <w:p w14:paraId="0FC1597E">
      <w:pPr>
        <w:pStyle w:val="4"/>
        <w:bidi w:val="0"/>
        <w:jc w:val="left"/>
        <w:rPr>
          <w:rFonts w:hint="eastAsia" w:ascii="微软雅黑" w:hAnsi="微软雅黑" w:eastAsia="微软雅黑" w:cs="微软雅黑"/>
        </w:rPr>
      </w:pPr>
      <w:r>
        <w:rPr>
          <w:rFonts w:hint="eastAsia" w:ascii="微软雅黑" w:hAnsi="微软雅黑" w:eastAsia="微软雅黑" w:cs="微软雅黑"/>
        </w:rPr>
        <w:t>使用 JMeter 开发性能测试脚本，步骤如下：</w:t>
      </w:r>
    </w:p>
    <w:p w14:paraId="19330B85">
      <w:pPr>
        <w:pStyle w:val="4"/>
        <w:numPr>
          <w:ilvl w:val="0"/>
          <w:numId w:val="44"/>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创建测试计划，添加线程组；</w:t>
      </w:r>
    </w:p>
    <w:p w14:paraId="2726AE9D">
      <w:pPr>
        <w:pStyle w:val="4"/>
        <w:numPr>
          <w:ilvl w:val="0"/>
          <w:numId w:val="44"/>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添加 HTTP 请求默认值，配置服务器IP、端口与协议；</w:t>
      </w:r>
    </w:p>
    <w:p w14:paraId="30384D96">
      <w:pPr>
        <w:pStyle w:val="4"/>
        <w:numPr>
          <w:ilvl w:val="0"/>
          <w:numId w:val="44"/>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添加 HTTP 请求，配置接口地址、请求方法与参数；</w:t>
      </w:r>
    </w:p>
    <w:p w14:paraId="58051747">
      <w:pPr>
        <w:pStyle w:val="4"/>
        <w:numPr>
          <w:ilvl w:val="0"/>
          <w:numId w:val="44"/>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添加 CSV 数据文件配置，实现参数化，模拟不同用户与商品；</w:t>
      </w:r>
    </w:p>
    <w:p w14:paraId="6E53B55D">
      <w:pPr>
        <w:pStyle w:val="4"/>
        <w:numPr>
          <w:ilvl w:val="0"/>
          <w:numId w:val="44"/>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添加集合点（Synchronizing Timer），模拟并发请求；</w:t>
      </w:r>
    </w:p>
    <w:p w14:paraId="383FB82D">
      <w:pPr>
        <w:pStyle w:val="4"/>
        <w:numPr>
          <w:ilvl w:val="0"/>
          <w:numId w:val="44"/>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添加响应断言，验证接口返回结果的正确性；</w:t>
      </w:r>
    </w:p>
    <w:p w14:paraId="3EC2EFEC">
      <w:pPr>
        <w:pStyle w:val="4"/>
        <w:numPr>
          <w:ilvl w:val="0"/>
          <w:numId w:val="44"/>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添加监听器：查看结果树、聚合报告、响应时间图、TPS图；</w:t>
      </w:r>
    </w:p>
    <w:p w14:paraId="6E6DF71D">
      <w:pPr>
        <w:pStyle w:val="4"/>
        <w:numPr>
          <w:ilvl w:val="0"/>
          <w:numId w:val="44"/>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添加 jp@gc - PerfMon Metrics Collector 监听器，配置服务器IP与端口，监控服务器资源使用率。</w:t>
      </w:r>
    </w:p>
    <w:p w14:paraId="4A2F4B5A">
      <w:pPr>
        <w:pStyle w:val="4"/>
        <w:bidi w:val="0"/>
        <w:jc w:val="left"/>
        <w:rPr>
          <w:rFonts w:hint="eastAsia" w:ascii="微软雅黑" w:hAnsi="微软雅黑" w:eastAsia="微软雅黑" w:cs="微软雅黑"/>
        </w:rPr>
      </w:pPr>
      <w:r>
        <w:rPr>
          <w:rFonts w:hint="eastAsia" w:ascii="微软雅黑" w:hAnsi="微软雅黑" w:eastAsia="微软雅黑" w:cs="微软雅黑"/>
          <w:b/>
        </w:rPr>
        <w:t>CSV</w:t>
      </w:r>
      <w:r>
        <w:rPr>
          <w:rFonts w:hint="eastAsia" w:ascii="微软雅黑" w:hAnsi="微软雅黑" w:eastAsia="微软雅黑" w:cs="微软雅黑"/>
        </w:rPr>
        <w:t>参数化示例：</w:t>
      </w:r>
    </w:p>
    <w:p w14:paraId="57596ED6">
      <w:pPr>
        <w:pStyle w:val="4"/>
        <w:bidi w:val="0"/>
        <w:jc w:val="left"/>
        <w:rPr>
          <w:rFonts w:hint="eastAsia" w:ascii="微软雅黑" w:hAnsi="微软雅黑" w:eastAsia="微软雅黑" w:cs="微软雅黑"/>
        </w:rPr>
      </w:pPr>
      <w:r>
        <w:rPr>
          <w:rFonts w:hint="eastAsia" w:ascii="微软雅黑" w:hAnsi="微软雅黑" w:eastAsia="微软雅黑" w:cs="微软雅黑"/>
        </w:rPr>
        <w:t xml:space="preserve">创建 </w:t>
      </w:r>
      <w:r>
        <w:rPr>
          <w:rFonts w:hint="eastAsia" w:ascii="微软雅黑" w:hAnsi="微软雅黑" w:eastAsia="微软雅黑" w:cs="微软雅黑"/>
        </w:rPr>
        <w:t>user_data.csv</w:t>
      </w:r>
      <w:r>
        <w:rPr>
          <w:rFonts w:hint="eastAsia" w:ascii="微软雅黑" w:hAnsi="微软雅黑" w:eastAsia="微软雅黑" w:cs="微软雅黑"/>
        </w:rPr>
        <w:t xml:space="preserve"> 文件，包含用户ID与手机号：</w:t>
      </w:r>
    </w:p>
    <w:p w14:paraId="2C988B61">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userId,phone</w:t>
      </w:r>
      <w:r>
        <w:rPr>
          <w:rFonts w:hint="eastAsia" w:ascii="微软雅黑" w:hAnsi="微软雅黑" w:eastAsia="微软雅黑" w:cs="微软雅黑"/>
        </w:rPr>
        <w:br w:type="textWrapping"/>
      </w:r>
      <w:r>
        <w:rPr>
          <w:rFonts w:hint="eastAsia" w:ascii="微软雅黑" w:hAnsi="微软雅黑" w:eastAsia="微软雅黑" w:cs="微软雅黑"/>
        </w:rPr>
        <w:t>1,13800138001</w:t>
      </w:r>
      <w:r>
        <w:rPr>
          <w:rFonts w:hint="eastAsia" w:ascii="微软雅黑" w:hAnsi="微软雅黑" w:eastAsia="微软雅黑" w:cs="微软雅黑"/>
        </w:rPr>
        <w:br w:type="textWrapping"/>
      </w:r>
      <w:r>
        <w:rPr>
          <w:rFonts w:hint="eastAsia" w:ascii="微软雅黑" w:hAnsi="微软雅黑" w:eastAsia="微软雅黑" w:cs="微软雅黑"/>
        </w:rPr>
        <w:t>2,13800138002</w:t>
      </w:r>
      <w:r>
        <w:rPr>
          <w:rFonts w:hint="eastAsia" w:ascii="微软雅黑" w:hAnsi="微软雅黑" w:eastAsia="微软雅黑" w:cs="微软雅黑"/>
        </w:rPr>
        <w:br w:type="textWrapping"/>
      </w:r>
      <w:r>
        <w:rPr>
          <w:rFonts w:hint="eastAsia" w:ascii="微软雅黑" w:hAnsi="微软雅黑" w:eastAsia="微软雅黑" w:cs="微软雅黑"/>
        </w:rPr>
        <w:t>3,13800138003</w:t>
      </w:r>
      <w:r>
        <w:rPr>
          <w:rFonts w:hint="eastAsia" w:ascii="微软雅黑" w:hAnsi="微软雅黑" w:eastAsia="微软雅黑" w:cs="微软雅黑"/>
        </w:rPr>
        <w:br w:type="textWrapping"/>
      </w:r>
      <w:r>
        <w:rPr>
          <w:rFonts w:hint="eastAsia" w:ascii="微软雅黑" w:hAnsi="微软雅黑" w:eastAsia="微软雅黑" w:cs="微软雅黑"/>
        </w:rPr>
        <w:t>4,13800138004</w:t>
      </w:r>
      <w:r>
        <w:rPr>
          <w:rFonts w:hint="eastAsia" w:ascii="微软雅黑" w:hAnsi="微软雅黑" w:eastAsia="微软雅黑" w:cs="微软雅黑"/>
        </w:rPr>
        <w:br w:type="textWrapping"/>
      </w:r>
      <w:r>
        <w:rPr>
          <w:rFonts w:hint="eastAsia" w:ascii="微软雅黑" w:hAnsi="微软雅黑" w:eastAsia="微软雅黑" w:cs="微软雅黑"/>
        </w:rPr>
        <w:t>5,13800138005</w:t>
      </w:r>
    </w:p>
    <w:p w14:paraId="1029D241">
      <w:pPr>
        <w:pStyle w:val="4"/>
        <w:bidi w:val="0"/>
        <w:jc w:val="left"/>
        <w:rPr>
          <w:rFonts w:hint="eastAsia" w:ascii="微软雅黑" w:hAnsi="微软雅黑" w:eastAsia="微软雅黑" w:cs="微软雅黑"/>
        </w:rPr>
      </w:pPr>
      <w:r>
        <w:rPr>
          <w:rFonts w:hint="eastAsia" w:ascii="微软雅黑" w:hAnsi="微软雅黑" w:eastAsia="微软雅黑" w:cs="微软雅黑"/>
        </w:rPr>
        <w:t>在 JMeter 中添加 CSV 数据文件配置，设置文件路径、变量名称与分隔符。</w:t>
      </w:r>
    </w:p>
    <w:p w14:paraId="2852A6E5">
      <w:pPr>
        <w:pStyle w:val="4"/>
        <w:bidi w:val="0"/>
        <w:jc w:val="left"/>
        <w:rPr>
          <w:rFonts w:hint="eastAsia" w:ascii="微软雅黑" w:hAnsi="微软雅黑" w:eastAsia="微软雅黑" w:cs="微软雅黑"/>
        </w:rPr>
      </w:pPr>
      <w:r>
        <w:rPr>
          <w:rFonts w:hint="eastAsia" w:ascii="微软雅黑" w:hAnsi="微软雅黑" w:eastAsia="微软雅黑" w:cs="微软雅黑"/>
        </w:rPr>
        <w:t>集合点配置：</w:t>
      </w:r>
    </w:p>
    <w:p w14:paraId="567F1B00">
      <w:pPr>
        <w:pStyle w:val="4"/>
        <w:bidi w:val="0"/>
        <w:jc w:val="left"/>
        <w:rPr>
          <w:rFonts w:hint="eastAsia" w:ascii="微软雅黑" w:hAnsi="微软雅黑" w:eastAsia="微软雅黑" w:cs="微软雅黑"/>
        </w:rPr>
      </w:pPr>
      <w:r>
        <w:rPr>
          <w:rFonts w:hint="eastAsia" w:ascii="微软雅黑" w:hAnsi="微软雅黑" w:eastAsia="微软雅黑" w:cs="微软雅黑"/>
        </w:rPr>
        <w:t>添加 Synchronizing Timer，设置集合点的用户数为50，即每50个用户同时发起请求，模拟真实的并发场景。</w:t>
      </w:r>
    </w:p>
    <w:p w14:paraId="67D10D3E">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7.5 </w:t>
      </w:r>
      <w:r>
        <w:rPr>
          <w:rFonts w:hint="eastAsia" w:ascii="微软雅黑" w:hAnsi="微软雅黑" w:eastAsia="微软雅黑" w:cs="微软雅黑"/>
        </w:rPr>
        <w:t>测试执行与结果分析</w:t>
      </w:r>
    </w:p>
    <w:p w14:paraId="1AB53954">
      <w:pPr>
        <w:pStyle w:val="4"/>
        <w:bidi w:val="0"/>
        <w:jc w:val="left"/>
        <w:rPr>
          <w:rFonts w:hint="eastAsia" w:ascii="微软雅黑" w:hAnsi="微软雅黑" w:eastAsia="微软雅黑" w:cs="微软雅黑"/>
        </w:rPr>
      </w:pPr>
      <w:r>
        <w:rPr>
          <w:rFonts w:hint="eastAsia" w:ascii="微软雅黑" w:hAnsi="微软雅黑" w:eastAsia="微软雅黑" w:cs="微软雅黑"/>
        </w:rPr>
        <w:t>按照测试场景依次执行性能测试，记录测试结果与服务器资源监控数据。</w:t>
      </w:r>
    </w:p>
    <w:p w14:paraId="4BF0B762">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7.5.1 </w:t>
      </w:r>
      <w:r>
        <w:rPr>
          <w:rFonts w:hint="eastAsia" w:ascii="微软雅黑" w:hAnsi="微软雅黑" w:eastAsia="微软雅黑" w:cs="微软雅黑"/>
        </w:rPr>
        <w:t>负载测试结果</w:t>
      </w:r>
    </w:p>
    <w:tbl>
      <w:tblPr>
        <w:tblStyle w:val="9"/>
        <w:tblW w:w="5000" w:type="pct"/>
        <w:tblInd w:w="-5" w:type="dxa"/>
        <w:tblLayout w:type="fixed"/>
        <w:tblCellMar>
          <w:top w:w="55" w:type="dxa"/>
          <w:left w:w="55" w:type="dxa"/>
          <w:bottom w:w="55" w:type="dxa"/>
          <w:right w:w="55" w:type="dxa"/>
        </w:tblCellMar>
      </w:tblPr>
      <w:tblGrid>
        <w:gridCol w:w="1624"/>
        <w:gridCol w:w="1624"/>
        <w:gridCol w:w="1625"/>
        <w:gridCol w:w="1624"/>
        <w:gridCol w:w="1624"/>
        <w:gridCol w:w="1625"/>
      </w:tblGrid>
      <w:tr w14:paraId="5ACAB4A0">
        <w:tblPrEx>
          <w:tblCellMar>
            <w:top w:w="55" w:type="dxa"/>
            <w:left w:w="55" w:type="dxa"/>
            <w:bottom w:w="55" w:type="dxa"/>
            <w:right w:w="55" w:type="dxa"/>
          </w:tblCellMar>
        </w:tblPrEx>
        <w:trPr>
          <w:tblHeader/>
        </w:trPr>
        <w:tc>
          <w:tcPr>
            <w:tcW w:w="1606" w:type="dxa"/>
            <w:tcBorders>
              <w:top w:val="single" w:color="000000" w:sz="4" w:space="0"/>
              <w:left w:val="single" w:color="000000" w:sz="4" w:space="0"/>
              <w:bottom w:val="single" w:color="000000" w:sz="4" w:space="0"/>
            </w:tcBorders>
          </w:tcPr>
          <w:p w14:paraId="2A9BC853">
            <w:pPr>
              <w:pStyle w:val="16"/>
              <w:bidi w:val="0"/>
              <w:jc w:val="left"/>
              <w:rPr>
                <w:rFonts w:hint="eastAsia" w:ascii="微软雅黑" w:hAnsi="微软雅黑" w:eastAsia="微软雅黑" w:cs="微软雅黑"/>
              </w:rPr>
            </w:pPr>
            <w:r>
              <w:rPr>
                <w:rFonts w:hint="eastAsia" w:ascii="微软雅黑" w:hAnsi="微软雅黑" w:eastAsia="微软雅黑" w:cs="微软雅黑"/>
              </w:rPr>
              <w:t>测试场景</w:t>
            </w:r>
          </w:p>
        </w:tc>
        <w:tc>
          <w:tcPr>
            <w:tcW w:w="1606" w:type="dxa"/>
            <w:tcBorders>
              <w:top w:val="single" w:color="000000" w:sz="4" w:space="0"/>
              <w:left w:val="single" w:color="000000" w:sz="4" w:space="0"/>
              <w:bottom w:val="single" w:color="000000" w:sz="4" w:space="0"/>
            </w:tcBorders>
          </w:tcPr>
          <w:p w14:paraId="2DBB347B">
            <w:pPr>
              <w:pStyle w:val="16"/>
              <w:bidi w:val="0"/>
              <w:jc w:val="left"/>
              <w:rPr>
                <w:rFonts w:hint="eastAsia" w:ascii="微软雅黑" w:hAnsi="微软雅黑" w:eastAsia="微软雅黑" w:cs="微软雅黑"/>
              </w:rPr>
            </w:pPr>
            <w:r>
              <w:rPr>
                <w:rFonts w:hint="eastAsia" w:ascii="微软雅黑" w:hAnsi="微软雅黑" w:eastAsia="微软雅黑" w:cs="微软雅黑"/>
              </w:rPr>
              <w:t>并发用户数</w:t>
            </w:r>
          </w:p>
        </w:tc>
        <w:tc>
          <w:tcPr>
            <w:tcW w:w="1607" w:type="dxa"/>
            <w:tcBorders>
              <w:top w:val="single" w:color="000000" w:sz="4" w:space="0"/>
              <w:left w:val="single" w:color="000000" w:sz="4" w:space="0"/>
              <w:bottom w:val="single" w:color="000000" w:sz="4" w:space="0"/>
            </w:tcBorders>
          </w:tcPr>
          <w:p w14:paraId="1F5E9E17">
            <w:pPr>
              <w:pStyle w:val="16"/>
              <w:bidi w:val="0"/>
              <w:jc w:val="left"/>
              <w:rPr>
                <w:rFonts w:hint="eastAsia" w:ascii="微软雅黑" w:hAnsi="微软雅黑" w:eastAsia="微软雅黑" w:cs="微软雅黑"/>
              </w:rPr>
            </w:pPr>
            <w:r>
              <w:rPr>
                <w:rFonts w:hint="eastAsia" w:ascii="微软雅黑" w:hAnsi="微软雅黑" w:eastAsia="微软雅黑" w:cs="微软雅黑"/>
              </w:rPr>
              <w:t>平均响应时间(ms)</w:t>
            </w:r>
          </w:p>
        </w:tc>
        <w:tc>
          <w:tcPr>
            <w:tcW w:w="1606" w:type="dxa"/>
            <w:tcBorders>
              <w:top w:val="single" w:color="000000" w:sz="4" w:space="0"/>
              <w:left w:val="single" w:color="000000" w:sz="4" w:space="0"/>
              <w:bottom w:val="single" w:color="000000" w:sz="4" w:space="0"/>
            </w:tcBorders>
          </w:tcPr>
          <w:p w14:paraId="4C6A6622">
            <w:pPr>
              <w:pStyle w:val="16"/>
              <w:bidi w:val="0"/>
              <w:jc w:val="left"/>
              <w:rPr>
                <w:rFonts w:hint="eastAsia" w:ascii="微软雅黑" w:hAnsi="微软雅黑" w:eastAsia="微软雅黑" w:cs="微软雅黑"/>
              </w:rPr>
            </w:pPr>
            <w:r>
              <w:rPr>
                <w:rFonts w:hint="eastAsia" w:ascii="微软雅黑" w:hAnsi="微软雅黑" w:eastAsia="微软雅黑" w:cs="微软雅黑"/>
              </w:rPr>
              <w:t>95分位响应时间(ms)</w:t>
            </w:r>
          </w:p>
        </w:tc>
        <w:tc>
          <w:tcPr>
            <w:tcW w:w="1606" w:type="dxa"/>
            <w:tcBorders>
              <w:top w:val="single" w:color="000000" w:sz="4" w:space="0"/>
              <w:left w:val="single" w:color="000000" w:sz="4" w:space="0"/>
              <w:bottom w:val="single" w:color="000000" w:sz="4" w:space="0"/>
            </w:tcBorders>
          </w:tcPr>
          <w:p w14:paraId="05A3A9B6">
            <w:pPr>
              <w:pStyle w:val="16"/>
              <w:bidi w:val="0"/>
              <w:jc w:val="left"/>
              <w:rPr>
                <w:rFonts w:hint="eastAsia" w:ascii="微软雅黑" w:hAnsi="微软雅黑" w:eastAsia="微软雅黑" w:cs="微软雅黑"/>
              </w:rPr>
            </w:pPr>
            <w:r>
              <w:rPr>
                <w:rFonts w:hint="eastAsia" w:ascii="微软雅黑" w:hAnsi="微软雅黑" w:eastAsia="微软雅黑" w:cs="微软雅黑"/>
              </w:rPr>
              <w:t>TPS</w:t>
            </w:r>
          </w:p>
        </w:tc>
        <w:tc>
          <w:tcPr>
            <w:tcW w:w="1607" w:type="dxa"/>
            <w:tcBorders>
              <w:top w:val="single" w:color="000000" w:sz="4" w:space="0"/>
              <w:left w:val="single" w:color="000000" w:sz="4" w:space="0"/>
              <w:bottom w:val="single" w:color="000000" w:sz="4" w:space="0"/>
              <w:right w:val="single" w:color="000000" w:sz="4" w:space="0"/>
            </w:tcBorders>
          </w:tcPr>
          <w:p w14:paraId="04A346F5">
            <w:pPr>
              <w:pStyle w:val="16"/>
              <w:bidi w:val="0"/>
              <w:jc w:val="left"/>
              <w:rPr>
                <w:rFonts w:hint="eastAsia" w:ascii="微软雅黑" w:hAnsi="微软雅黑" w:eastAsia="微软雅黑" w:cs="微软雅黑"/>
              </w:rPr>
            </w:pPr>
            <w:r>
              <w:rPr>
                <w:rFonts w:hint="eastAsia" w:ascii="微软雅黑" w:hAnsi="微软雅黑" w:eastAsia="微软雅黑" w:cs="微软雅黑"/>
              </w:rPr>
              <w:t>事务错误率(%)</w:t>
            </w:r>
          </w:p>
        </w:tc>
      </w:tr>
      <w:tr w14:paraId="385C839D">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41109778">
            <w:pPr>
              <w:pStyle w:val="15"/>
              <w:bidi w:val="0"/>
              <w:jc w:val="left"/>
              <w:rPr>
                <w:rFonts w:hint="eastAsia" w:ascii="微软雅黑" w:hAnsi="微软雅黑" w:eastAsia="微软雅黑" w:cs="微软雅黑"/>
              </w:rPr>
            </w:pPr>
            <w:r>
              <w:rPr>
                <w:rFonts w:hint="eastAsia" w:ascii="微软雅黑" w:hAnsi="微软雅黑" w:eastAsia="微软雅黑" w:cs="微软雅黑"/>
              </w:rPr>
              <w:t>场景1</w:t>
            </w:r>
          </w:p>
        </w:tc>
        <w:tc>
          <w:tcPr>
            <w:tcW w:w="1606" w:type="dxa"/>
            <w:tcBorders>
              <w:left w:val="single" w:color="000000" w:sz="4" w:space="0"/>
              <w:bottom w:val="single" w:color="000000" w:sz="4" w:space="0"/>
            </w:tcBorders>
          </w:tcPr>
          <w:p w14:paraId="1C3C365C">
            <w:pPr>
              <w:pStyle w:val="15"/>
              <w:bidi w:val="0"/>
              <w:jc w:val="left"/>
              <w:rPr>
                <w:rFonts w:hint="eastAsia" w:ascii="微软雅黑" w:hAnsi="微软雅黑" w:eastAsia="微软雅黑" w:cs="微软雅黑"/>
              </w:rPr>
            </w:pPr>
            <w:r>
              <w:rPr>
                <w:rFonts w:hint="eastAsia" w:ascii="微软雅黑" w:hAnsi="微软雅黑" w:eastAsia="微软雅黑" w:cs="微软雅黑"/>
              </w:rPr>
              <w:t>300</w:t>
            </w:r>
          </w:p>
        </w:tc>
        <w:tc>
          <w:tcPr>
            <w:tcW w:w="1607" w:type="dxa"/>
            <w:tcBorders>
              <w:left w:val="single" w:color="000000" w:sz="4" w:space="0"/>
              <w:bottom w:val="single" w:color="000000" w:sz="4" w:space="0"/>
            </w:tcBorders>
          </w:tcPr>
          <w:p w14:paraId="721CB76E">
            <w:pPr>
              <w:pStyle w:val="15"/>
              <w:bidi w:val="0"/>
              <w:jc w:val="left"/>
              <w:rPr>
                <w:rFonts w:hint="eastAsia" w:ascii="微软雅黑" w:hAnsi="微软雅黑" w:eastAsia="微软雅黑" w:cs="微软雅黑"/>
              </w:rPr>
            </w:pPr>
            <w:r>
              <w:rPr>
                <w:rFonts w:hint="eastAsia" w:ascii="微软雅黑" w:hAnsi="微软雅黑" w:eastAsia="微软雅黑" w:cs="微软雅黑"/>
              </w:rPr>
              <w:t>980</w:t>
            </w:r>
          </w:p>
        </w:tc>
        <w:tc>
          <w:tcPr>
            <w:tcW w:w="1606" w:type="dxa"/>
            <w:tcBorders>
              <w:left w:val="single" w:color="000000" w:sz="4" w:space="0"/>
              <w:bottom w:val="single" w:color="000000" w:sz="4" w:space="0"/>
            </w:tcBorders>
          </w:tcPr>
          <w:p w14:paraId="725D47AB">
            <w:pPr>
              <w:pStyle w:val="15"/>
              <w:bidi w:val="0"/>
              <w:jc w:val="left"/>
              <w:rPr>
                <w:rFonts w:hint="eastAsia" w:ascii="微软雅黑" w:hAnsi="微软雅黑" w:eastAsia="微软雅黑" w:cs="微软雅黑"/>
              </w:rPr>
            </w:pPr>
            <w:r>
              <w:rPr>
                <w:rFonts w:hint="eastAsia" w:ascii="微软雅黑" w:hAnsi="微软雅黑" w:eastAsia="微软雅黑" w:cs="微软雅黑"/>
              </w:rPr>
              <w:t>1850</w:t>
            </w:r>
          </w:p>
        </w:tc>
        <w:tc>
          <w:tcPr>
            <w:tcW w:w="1606" w:type="dxa"/>
            <w:tcBorders>
              <w:left w:val="single" w:color="000000" w:sz="4" w:space="0"/>
              <w:bottom w:val="single" w:color="000000" w:sz="4" w:space="0"/>
            </w:tcBorders>
          </w:tcPr>
          <w:p w14:paraId="3CF53FB0">
            <w:pPr>
              <w:pStyle w:val="15"/>
              <w:bidi w:val="0"/>
              <w:jc w:val="left"/>
              <w:rPr>
                <w:rFonts w:hint="eastAsia" w:ascii="微软雅黑" w:hAnsi="微软雅黑" w:eastAsia="微软雅黑" w:cs="微软雅黑"/>
              </w:rPr>
            </w:pPr>
            <w:r>
              <w:rPr>
                <w:rFonts w:hint="eastAsia" w:ascii="微软雅黑" w:hAnsi="微软雅黑" w:eastAsia="微软雅黑" w:cs="微软雅黑"/>
              </w:rPr>
              <w:t>186</w:t>
            </w:r>
          </w:p>
        </w:tc>
        <w:tc>
          <w:tcPr>
            <w:tcW w:w="1607" w:type="dxa"/>
            <w:tcBorders>
              <w:left w:val="single" w:color="000000" w:sz="4" w:space="0"/>
              <w:bottom w:val="single" w:color="000000" w:sz="4" w:space="0"/>
              <w:right w:val="single" w:color="000000" w:sz="4" w:space="0"/>
            </w:tcBorders>
          </w:tcPr>
          <w:p w14:paraId="1B06D1A0">
            <w:pPr>
              <w:pStyle w:val="15"/>
              <w:bidi w:val="0"/>
              <w:jc w:val="left"/>
              <w:rPr>
                <w:rFonts w:hint="eastAsia" w:ascii="微软雅黑" w:hAnsi="微软雅黑" w:eastAsia="微软雅黑" w:cs="微软雅黑"/>
              </w:rPr>
            </w:pPr>
            <w:r>
              <w:rPr>
                <w:rFonts w:hint="eastAsia" w:ascii="微软雅黑" w:hAnsi="微软雅黑" w:eastAsia="微软雅黑" w:cs="微软雅黑"/>
              </w:rPr>
              <w:t>0.08</w:t>
            </w:r>
          </w:p>
        </w:tc>
      </w:tr>
      <w:tr w14:paraId="4F53A73B">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1283525C">
            <w:pPr>
              <w:pStyle w:val="15"/>
              <w:bidi w:val="0"/>
              <w:jc w:val="left"/>
              <w:rPr>
                <w:rFonts w:hint="eastAsia" w:ascii="微软雅黑" w:hAnsi="微软雅黑" w:eastAsia="微软雅黑" w:cs="微软雅黑"/>
              </w:rPr>
            </w:pPr>
            <w:r>
              <w:rPr>
                <w:rFonts w:hint="eastAsia" w:ascii="微软雅黑" w:hAnsi="微软雅黑" w:eastAsia="微软雅黑" w:cs="微软雅黑"/>
              </w:rPr>
              <w:t>场景2</w:t>
            </w:r>
          </w:p>
        </w:tc>
        <w:tc>
          <w:tcPr>
            <w:tcW w:w="1606" w:type="dxa"/>
            <w:tcBorders>
              <w:left w:val="single" w:color="000000" w:sz="4" w:space="0"/>
              <w:bottom w:val="single" w:color="000000" w:sz="4" w:space="0"/>
            </w:tcBorders>
          </w:tcPr>
          <w:p w14:paraId="5677B24A">
            <w:pPr>
              <w:pStyle w:val="15"/>
              <w:bidi w:val="0"/>
              <w:jc w:val="left"/>
              <w:rPr>
                <w:rFonts w:hint="eastAsia" w:ascii="微软雅黑" w:hAnsi="微软雅黑" w:eastAsia="微软雅黑" w:cs="微软雅黑"/>
              </w:rPr>
            </w:pPr>
            <w:r>
              <w:rPr>
                <w:rFonts w:hint="eastAsia" w:ascii="微软雅黑" w:hAnsi="微软雅黑" w:eastAsia="微软雅黑" w:cs="微软雅黑"/>
              </w:rPr>
              <w:t>500</w:t>
            </w:r>
          </w:p>
        </w:tc>
        <w:tc>
          <w:tcPr>
            <w:tcW w:w="1607" w:type="dxa"/>
            <w:tcBorders>
              <w:left w:val="single" w:color="000000" w:sz="4" w:space="0"/>
              <w:bottom w:val="single" w:color="000000" w:sz="4" w:space="0"/>
            </w:tcBorders>
          </w:tcPr>
          <w:p w14:paraId="5EB46F29">
            <w:pPr>
              <w:pStyle w:val="15"/>
              <w:bidi w:val="0"/>
              <w:jc w:val="left"/>
              <w:rPr>
                <w:rFonts w:hint="eastAsia" w:ascii="微软雅黑" w:hAnsi="微软雅黑" w:eastAsia="微软雅黑" w:cs="微软雅黑"/>
              </w:rPr>
            </w:pPr>
            <w:r>
              <w:rPr>
                <w:rFonts w:hint="eastAsia" w:ascii="微软雅黑" w:hAnsi="微软雅黑" w:eastAsia="微软雅黑" w:cs="微软雅黑"/>
              </w:rPr>
              <w:t>2150</w:t>
            </w:r>
          </w:p>
        </w:tc>
        <w:tc>
          <w:tcPr>
            <w:tcW w:w="1606" w:type="dxa"/>
            <w:tcBorders>
              <w:left w:val="single" w:color="000000" w:sz="4" w:space="0"/>
              <w:bottom w:val="single" w:color="000000" w:sz="4" w:space="0"/>
            </w:tcBorders>
          </w:tcPr>
          <w:p w14:paraId="2C2F79F7">
            <w:pPr>
              <w:pStyle w:val="15"/>
              <w:bidi w:val="0"/>
              <w:jc w:val="left"/>
              <w:rPr>
                <w:rFonts w:hint="eastAsia" w:ascii="微软雅黑" w:hAnsi="微软雅黑" w:eastAsia="微软雅黑" w:cs="微软雅黑"/>
              </w:rPr>
            </w:pPr>
            <w:r>
              <w:rPr>
                <w:rFonts w:hint="eastAsia" w:ascii="微软雅黑" w:hAnsi="微软雅黑" w:eastAsia="微软雅黑" w:cs="微软雅黑"/>
              </w:rPr>
              <w:t>3680</w:t>
            </w:r>
          </w:p>
        </w:tc>
        <w:tc>
          <w:tcPr>
            <w:tcW w:w="1606" w:type="dxa"/>
            <w:tcBorders>
              <w:left w:val="single" w:color="000000" w:sz="4" w:space="0"/>
              <w:bottom w:val="single" w:color="000000" w:sz="4" w:space="0"/>
            </w:tcBorders>
          </w:tcPr>
          <w:p w14:paraId="0CAB22A8">
            <w:pPr>
              <w:pStyle w:val="15"/>
              <w:bidi w:val="0"/>
              <w:jc w:val="left"/>
              <w:rPr>
                <w:rFonts w:hint="eastAsia" w:ascii="微软雅黑" w:hAnsi="微软雅黑" w:eastAsia="微软雅黑" w:cs="微软雅黑"/>
              </w:rPr>
            </w:pPr>
            <w:r>
              <w:rPr>
                <w:rFonts w:hint="eastAsia" w:ascii="微软雅黑" w:hAnsi="微软雅黑" w:eastAsia="微软雅黑" w:cs="微软雅黑"/>
              </w:rPr>
              <w:t>245</w:t>
            </w:r>
          </w:p>
        </w:tc>
        <w:tc>
          <w:tcPr>
            <w:tcW w:w="1607" w:type="dxa"/>
            <w:tcBorders>
              <w:left w:val="single" w:color="000000" w:sz="4" w:space="0"/>
              <w:bottom w:val="single" w:color="000000" w:sz="4" w:space="0"/>
              <w:right w:val="single" w:color="000000" w:sz="4" w:space="0"/>
            </w:tcBorders>
          </w:tcPr>
          <w:p w14:paraId="756A2A0D">
            <w:pPr>
              <w:pStyle w:val="15"/>
              <w:bidi w:val="0"/>
              <w:jc w:val="left"/>
              <w:rPr>
                <w:rFonts w:hint="eastAsia" w:ascii="微软雅黑" w:hAnsi="微软雅黑" w:eastAsia="微软雅黑" w:cs="微软雅黑"/>
              </w:rPr>
            </w:pPr>
            <w:r>
              <w:rPr>
                <w:rFonts w:hint="eastAsia" w:ascii="微软雅黑" w:hAnsi="微软雅黑" w:eastAsia="微软雅黑" w:cs="微软雅黑"/>
              </w:rPr>
              <w:t>0.22</w:t>
            </w:r>
          </w:p>
        </w:tc>
      </w:tr>
      <w:tr w14:paraId="54B5BCF4">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488F28C5">
            <w:pPr>
              <w:pStyle w:val="15"/>
              <w:bidi w:val="0"/>
              <w:jc w:val="left"/>
              <w:rPr>
                <w:rFonts w:hint="eastAsia" w:ascii="微软雅黑" w:hAnsi="微软雅黑" w:eastAsia="微软雅黑" w:cs="微软雅黑"/>
              </w:rPr>
            </w:pPr>
            <w:r>
              <w:rPr>
                <w:rFonts w:hint="eastAsia" w:ascii="微软雅黑" w:hAnsi="微软雅黑" w:eastAsia="微软雅黑" w:cs="微软雅黑"/>
              </w:rPr>
              <w:t>场景3</w:t>
            </w:r>
          </w:p>
        </w:tc>
        <w:tc>
          <w:tcPr>
            <w:tcW w:w="1606" w:type="dxa"/>
            <w:tcBorders>
              <w:left w:val="single" w:color="000000" w:sz="4" w:space="0"/>
              <w:bottom w:val="single" w:color="000000" w:sz="4" w:space="0"/>
            </w:tcBorders>
          </w:tcPr>
          <w:p w14:paraId="005AF335">
            <w:pPr>
              <w:pStyle w:val="15"/>
              <w:bidi w:val="0"/>
              <w:jc w:val="left"/>
              <w:rPr>
                <w:rFonts w:hint="eastAsia" w:ascii="微软雅黑" w:hAnsi="微软雅黑" w:eastAsia="微软雅黑" w:cs="微软雅黑"/>
              </w:rPr>
            </w:pPr>
            <w:r>
              <w:rPr>
                <w:rFonts w:hint="eastAsia" w:ascii="微软雅黑" w:hAnsi="微软雅黑" w:eastAsia="微软雅黑" w:cs="微软雅黑"/>
              </w:rPr>
              <w:t>800</w:t>
            </w:r>
          </w:p>
        </w:tc>
        <w:tc>
          <w:tcPr>
            <w:tcW w:w="1607" w:type="dxa"/>
            <w:tcBorders>
              <w:left w:val="single" w:color="000000" w:sz="4" w:space="0"/>
              <w:bottom w:val="single" w:color="000000" w:sz="4" w:space="0"/>
            </w:tcBorders>
          </w:tcPr>
          <w:p w14:paraId="197E49E8">
            <w:pPr>
              <w:pStyle w:val="15"/>
              <w:bidi w:val="0"/>
              <w:jc w:val="left"/>
              <w:rPr>
                <w:rFonts w:hint="eastAsia" w:ascii="微软雅黑" w:hAnsi="微软雅黑" w:eastAsia="微软雅黑" w:cs="微软雅黑"/>
              </w:rPr>
            </w:pPr>
            <w:r>
              <w:rPr>
                <w:rFonts w:hint="eastAsia" w:ascii="微软雅黑" w:hAnsi="微软雅黑" w:eastAsia="微软雅黑" w:cs="微软雅黑"/>
              </w:rPr>
              <w:t>3890</w:t>
            </w:r>
          </w:p>
        </w:tc>
        <w:tc>
          <w:tcPr>
            <w:tcW w:w="1606" w:type="dxa"/>
            <w:tcBorders>
              <w:left w:val="single" w:color="000000" w:sz="4" w:space="0"/>
              <w:bottom w:val="single" w:color="000000" w:sz="4" w:space="0"/>
            </w:tcBorders>
          </w:tcPr>
          <w:p w14:paraId="44B17BF3">
            <w:pPr>
              <w:pStyle w:val="15"/>
              <w:bidi w:val="0"/>
              <w:jc w:val="left"/>
              <w:rPr>
                <w:rFonts w:hint="eastAsia" w:ascii="微软雅黑" w:hAnsi="微软雅黑" w:eastAsia="微软雅黑" w:cs="微软雅黑"/>
              </w:rPr>
            </w:pPr>
            <w:r>
              <w:rPr>
                <w:rFonts w:hint="eastAsia" w:ascii="微软雅黑" w:hAnsi="微软雅黑" w:eastAsia="微软雅黑" w:cs="微软雅黑"/>
              </w:rPr>
              <w:t>6520</w:t>
            </w:r>
          </w:p>
        </w:tc>
        <w:tc>
          <w:tcPr>
            <w:tcW w:w="1606" w:type="dxa"/>
            <w:tcBorders>
              <w:left w:val="single" w:color="000000" w:sz="4" w:space="0"/>
              <w:bottom w:val="single" w:color="000000" w:sz="4" w:space="0"/>
            </w:tcBorders>
          </w:tcPr>
          <w:p w14:paraId="03B74CDB">
            <w:pPr>
              <w:pStyle w:val="15"/>
              <w:bidi w:val="0"/>
              <w:jc w:val="left"/>
              <w:rPr>
                <w:rFonts w:hint="eastAsia" w:ascii="微软雅黑" w:hAnsi="微软雅黑" w:eastAsia="微软雅黑" w:cs="微软雅黑"/>
              </w:rPr>
            </w:pPr>
            <w:r>
              <w:rPr>
                <w:rFonts w:hint="eastAsia" w:ascii="微软雅黑" w:hAnsi="微软雅黑" w:eastAsia="微软雅黑" w:cs="微软雅黑"/>
              </w:rPr>
              <w:t>268</w:t>
            </w:r>
          </w:p>
        </w:tc>
        <w:tc>
          <w:tcPr>
            <w:tcW w:w="1607" w:type="dxa"/>
            <w:tcBorders>
              <w:left w:val="single" w:color="000000" w:sz="4" w:space="0"/>
              <w:bottom w:val="single" w:color="000000" w:sz="4" w:space="0"/>
              <w:right w:val="single" w:color="000000" w:sz="4" w:space="0"/>
            </w:tcBorders>
          </w:tcPr>
          <w:p w14:paraId="77EE54D3">
            <w:pPr>
              <w:pStyle w:val="15"/>
              <w:bidi w:val="0"/>
              <w:jc w:val="left"/>
              <w:rPr>
                <w:rFonts w:hint="eastAsia" w:ascii="微软雅黑" w:hAnsi="微软雅黑" w:eastAsia="微软雅黑" w:cs="微软雅黑"/>
              </w:rPr>
            </w:pPr>
            <w:r>
              <w:rPr>
                <w:rFonts w:hint="eastAsia" w:ascii="微软雅黑" w:hAnsi="微软雅黑" w:eastAsia="微软雅黑" w:cs="微软雅黑"/>
              </w:rPr>
              <w:t>1.85</w:t>
            </w:r>
          </w:p>
        </w:tc>
      </w:tr>
    </w:tbl>
    <w:p w14:paraId="4B9EB7B5">
      <w:pPr>
        <w:pStyle w:val="4"/>
        <w:bidi w:val="0"/>
        <w:jc w:val="left"/>
        <w:rPr>
          <w:rFonts w:hint="eastAsia" w:ascii="微软雅黑" w:hAnsi="微软雅黑" w:eastAsia="微软雅黑" w:cs="微软雅黑"/>
        </w:rPr>
      </w:pPr>
    </w:p>
    <w:p w14:paraId="266C8458">
      <w:pPr>
        <w:pStyle w:val="4"/>
        <w:bidi w:val="0"/>
        <w:jc w:val="left"/>
        <w:rPr>
          <w:rFonts w:hint="eastAsia" w:ascii="微软雅黑" w:hAnsi="微软雅黑" w:eastAsia="微软雅黑" w:cs="微软雅黑"/>
        </w:rPr>
      </w:pPr>
      <w:r>
        <w:rPr>
          <w:rFonts w:hint="eastAsia" w:ascii="微软雅黑" w:hAnsi="微软雅黑" w:eastAsia="微软雅黑" w:cs="微软雅黑"/>
        </w:rPr>
        <w:t>结果分析：</w:t>
      </w:r>
    </w:p>
    <w:p w14:paraId="60612DF3">
      <w:pPr>
        <w:pStyle w:val="4"/>
        <w:numPr>
          <w:ilvl w:val="0"/>
          <w:numId w:val="45"/>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300并发与500并发场景下，系统的平均响应时间、95分位响应时间、TPS与错误率均满足验收指标；</w:t>
      </w:r>
    </w:p>
    <w:p w14:paraId="5ED03FCE">
      <w:pPr>
        <w:pStyle w:val="4"/>
        <w:numPr>
          <w:ilvl w:val="0"/>
          <w:numId w:val="45"/>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800并发场景下，系统的平均响应时间与95分位响应时间超过验收指标，错误率上升到1.85%，说明系统在800并发下出现性能瓶颈。</w:t>
      </w:r>
    </w:p>
    <w:p w14:paraId="28212879">
      <w:pPr>
        <w:pStyle w:val="5"/>
        <w:numPr>
          <w:ilvl w:val="0"/>
          <w:numId w:val="0"/>
        </w:numPr>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7.5.2 </w:t>
      </w:r>
      <w:r>
        <w:rPr>
          <w:rFonts w:hint="eastAsia" w:ascii="微软雅黑" w:hAnsi="微软雅黑" w:eastAsia="微软雅黑" w:cs="微软雅黑"/>
        </w:rPr>
        <w:t>服务器资源监控结果</w:t>
      </w:r>
    </w:p>
    <w:tbl>
      <w:tblPr>
        <w:tblStyle w:val="9"/>
        <w:tblW w:w="5000" w:type="pct"/>
        <w:tblInd w:w="-5" w:type="dxa"/>
        <w:tblLayout w:type="fixed"/>
        <w:tblCellMar>
          <w:top w:w="55" w:type="dxa"/>
          <w:left w:w="55" w:type="dxa"/>
          <w:bottom w:w="55" w:type="dxa"/>
          <w:right w:w="55" w:type="dxa"/>
        </w:tblCellMar>
      </w:tblPr>
      <w:tblGrid>
        <w:gridCol w:w="1624"/>
        <w:gridCol w:w="1624"/>
        <w:gridCol w:w="1625"/>
        <w:gridCol w:w="1624"/>
        <w:gridCol w:w="1624"/>
        <w:gridCol w:w="1625"/>
      </w:tblGrid>
      <w:tr w14:paraId="14C50D2C">
        <w:tblPrEx>
          <w:tblCellMar>
            <w:top w:w="55" w:type="dxa"/>
            <w:left w:w="55" w:type="dxa"/>
            <w:bottom w:w="55" w:type="dxa"/>
            <w:right w:w="55" w:type="dxa"/>
          </w:tblCellMar>
        </w:tblPrEx>
        <w:trPr>
          <w:tblHeader/>
        </w:trPr>
        <w:tc>
          <w:tcPr>
            <w:tcW w:w="1606" w:type="dxa"/>
            <w:tcBorders>
              <w:top w:val="single" w:color="000000" w:sz="4" w:space="0"/>
              <w:left w:val="single" w:color="000000" w:sz="4" w:space="0"/>
              <w:bottom w:val="single" w:color="000000" w:sz="4" w:space="0"/>
            </w:tcBorders>
          </w:tcPr>
          <w:p w14:paraId="22685F4F">
            <w:pPr>
              <w:pStyle w:val="16"/>
              <w:bidi w:val="0"/>
              <w:jc w:val="left"/>
              <w:rPr>
                <w:rFonts w:hint="eastAsia" w:ascii="微软雅黑" w:hAnsi="微软雅黑" w:eastAsia="微软雅黑" w:cs="微软雅黑"/>
              </w:rPr>
            </w:pPr>
            <w:r>
              <w:rPr>
                <w:rFonts w:hint="eastAsia" w:ascii="微软雅黑" w:hAnsi="微软雅黑" w:eastAsia="微软雅黑" w:cs="微软雅黑"/>
              </w:rPr>
              <w:t>测试场景</w:t>
            </w:r>
          </w:p>
        </w:tc>
        <w:tc>
          <w:tcPr>
            <w:tcW w:w="1606" w:type="dxa"/>
            <w:tcBorders>
              <w:top w:val="single" w:color="000000" w:sz="4" w:space="0"/>
              <w:left w:val="single" w:color="000000" w:sz="4" w:space="0"/>
              <w:bottom w:val="single" w:color="000000" w:sz="4" w:space="0"/>
            </w:tcBorders>
          </w:tcPr>
          <w:p w14:paraId="3618209E">
            <w:pPr>
              <w:pStyle w:val="16"/>
              <w:bidi w:val="0"/>
              <w:jc w:val="left"/>
              <w:rPr>
                <w:rFonts w:hint="eastAsia" w:ascii="微软雅黑" w:hAnsi="微软雅黑" w:eastAsia="微软雅黑" w:cs="微软雅黑"/>
              </w:rPr>
            </w:pPr>
            <w:r>
              <w:rPr>
                <w:rFonts w:hint="eastAsia" w:ascii="微软雅黑" w:hAnsi="微软雅黑" w:eastAsia="微软雅黑" w:cs="微软雅黑"/>
              </w:rPr>
              <w:t>并发用户数</w:t>
            </w:r>
          </w:p>
        </w:tc>
        <w:tc>
          <w:tcPr>
            <w:tcW w:w="1607" w:type="dxa"/>
            <w:tcBorders>
              <w:top w:val="single" w:color="000000" w:sz="4" w:space="0"/>
              <w:left w:val="single" w:color="000000" w:sz="4" w:space="0"/>
              <w:bottom w:val="single" w:color="000000" w:sz="4" w:space="0"/>
            </w:tcBorders>
          </w:tcPr>
          <w:p w14:paraId="133D22AD">
            <w:pPr>
              <w:pStyle w:val="16"/>
              <w:bidi w:val="0"/>
              <w:jc w:val="left"/>
              <w:rPr>
                <w:rFonts w:hint="eastAsia" w:ascii="微软雅黑" w:hAnsi="微软雅黑" w:eastAsia="微软雅黑" w:cs="微软雅黑"/>
              </w:rPr>
            </w:pPr>
            <w:r>
              <w:rPr>
                <w:rFonts w:hint="eastAsia" w:ascii="微软雅黑" w:hAnsi="微软雅黑" w:eastAsia="微软雅黑" w:cs="微软雅黑"/>
              </w:rPr>
              <w:t>应用服务器CPU(%)</w:t>
            </w:r>
          </w:p>
        </w:tc>
        <w:tc>
          <w:tcPr>
            <w:tcW w:w="1606" w:type="dxa"/>
            <w:tcBorders>
              <w:top w:val="single" w:color="000000" w:sz="4" w:space="0"/>
              <w:left w:val="single" w:color="000000" w:sz="4" w:space="0"/>
              <w:bottom w:val="single" w:color="000000" w:sz="4" w:space="0"/>
            </w:tcBorders>
          </w:tcPr>
          <w:p w14:paraId="109F9408">
            <w:pPr>
              <w:pStyle w:val="16"/>
              <w:bidi w:val="0"/>
              <w:jc w:val="left"/>
              <w:rPr>
                <w:rFonts w:hint="eastAsia" w:ascii="微软雅黑" w:hAnsi="微软雅黑" w:eastAsia="微软雅黑" w:cs="微软雅黑"/>
              </w:rPr>
            </w:pPr>
            <w:r>
              <w:rPr>
                <w:rFonts w:hint="eastAsia" w:ascii="微软雅黑" w:hAnsi="微软雅黑" w:eastAsia="微软雅黑" w:cs="微软雅黑"/>
              </w:rPr>
              <w:t>应用服务器内存(%)</w:t>
            </w:r>
          </w:p>
        </w:tc>
        <w:tc>
          <w:tcPr>
            <w:tcW w:w="1606" w:type="dxa"/>
            <w:tcBorders>
              <w:top w:val="single" w:color="000000" w:sz="4" w:space="0"/>
              <w:left w:val="single" w:color="000000" w:sz="4" w:space="0"/>
              <w:bottom w:val="single" w:color="000000" w:sz="4" w:space="0"/>
            </w:tcBorders>
          </w:tcPr>
          <w:p w14:paraId="3429D346">
            <w:pPr>
              <w:pStyle w:val="16"/>
              <w:bidi w:val="0"/>
              <w:jc w:val="left"/>
              <w:rPr>
                <w:rFonts w:hint="eastAsia" w:ascii="微软雅黑" w:hAnsi="微软雅黑" w:eastAsia="微软雅黑" w:cs="微软雅黑"/>
              </w:rPr>
            </w:pPr>
            <w:r>
              <w:rPr>
                <w:rFonts w:hint="eastAsia" w:ascii="微软雅黑" w:hAnsi="微软雅黑" w:eastAsia="微软雅黑" w:cs="微软雅黑"/>
              </w:rPr>
              <w:t>数据库服务器CPU(%)</w:t>
            </w:r>
          </w:p>
        </w:tc>
        <w:tc>
          <w:tcPr>
            <w:tcW w:w="1607" w:type="dxa"/>
            <w:tcBorders>
              <w:top w:val="single" w:color="000000" w:sz="4" w:space="0"/>
              <w:left w:val="single" w:color="000000" w:sz="4" w:space="0"/>
              <w:bottom w:val="single" w:color="000000" w:sz="4" w:space="0"/>
              <w:right w:val="single" w:color="000000" w:sz="4" w:space="0"/>
            </w:tcBorders>
          </w:tcPr>
          <w:p w14:paraId="1F33BEB9">
            <w:pPr>
              <w:pStyle w:val="16"/>
              <w:bidi w:val="0"/>
              <w:jc w:val="left"/>
              <w:rPr>
                <w:rFonts w:hint="eastAsia" w:ascii="微软雅黑" w:hAnsi="微软雅黑" w:eastAsia="微软雅黑" w:cs="微软雅黑"/>
              </w:rPr>
            </w:pPr>
            <w:r>
              <w:rPr>
                <w:rFonts w:hint="eastAsia" w:ascii="微软雅黑" w:hAnsi="微软雅黑" w:eastAsia="微软雅黑" w:cs="微软雅黑"/>
              </w:rPr>
              <w:t>数据库服务器磁盘I/O(%)</w:t>
            </w:r>
          </w:p>
        </w:tc>
      </w:tr>
      <w:tr w14:paraId="5531247B">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140B2A53">
            <w:pPr>
              <w:pStyle w:val="15"/>
              <w:bidi w:val="0"/>
              <w:jc w:val="left"/>
              <w:rPr>
                <w:rFonts w:hint="eastAsia" w:ascii="微软雅黑" w:hAnsi="微软雅黑" w:eastAsia="微软雅黑" w:cs="微软雅黑"/>
              </w:rPr>
            </w:pPr>
            <w:r>
              <w:rPr>
                <w:rFonts w:hint="eastAsia" w:ascii="微软雅黑" w:hAnsi="微软雅黑" w:eastAsia="微软雅黑" w:cs="微软雅黑"/>
              </w:rPr>
              <w:t>场景1</w:t>
            </w:r>
          </w:p>
        </w:tc>
        <w:tc>
          <w:tcPr>
            <w:tcW w:w="1606" w:type="dxa"/>
            <w:tcBorders>
              <w:left w:val="single" w:color="000000" w:sz="4" w:space="0"/>
              <w:bottom w:val="single" w:color="000000" w:sz="4" w:space="0"/>
            </w:tcBorders>
          </w:tcPr>
          <w:p w14:paraId="58F9EF95">
            <w:pPr>
              <w:pStyle w:val="15"/>
              <w:bidi w:val="0"/>
              <w:jc w:val="left"/>
              <w:rPr>
                <w:rFonts w:hint="eastAsia" w:ascii="微软雅黑" w:hAnsi="微软雅黑" w:eastAsia="微软雅黑" w:cs="微软雅黑"/>
              </w:rPr>
            </w:pPr>
            <w:r>
              <w:rPr>
                <w:rFonts w:hint="eastAsia" w:ascii="微软雅黑" w:hAnsi="微软雅黑" w:eastAsia="微软雅黑" w:cs="微软雅黑"/>
              </w:rPr>
              <w:t>300</w:t>
            </w:r>
          </w:p>
        </w:tc>
        <w:tc>
          <w:tcPr>
            <w:tcW w:w="1607" w:type="dxa"/>
            <w:tcBorders>
              <w:left w:val="single" w:color="000000" w:sz="4" w:space="0"/>
              <w:bottom w:val="single" w:color="000000" w:sz="4" w:space="0"/>
            </w:tcBorders>
          </w:tcPr>
          <w:p w14:paraId="5DAF87D1">
            <w:pPr>
              <w:pStyle w:val="15"/>
              <w:bidi w:val="0"/>
              <w:jc w:val="left"/>
              <w:rPr>
                <w:rFonts w:hint="eastAsia" w:ascii="微软雅黑" w:hAnsi="微软雅黑" w:eastAsia="微软雅黑" w:cs="微软雅黑"/>
              </w:rPr>
            </w:pPr>
            <w:r>
              <w:rPr>
                <w:rFonts w:hint="eastAsia" w:ascii="微软雅黑" w:hAnsi="微软雅黑" w:eastAsia="微软雅黑" w:cs="微软雅黑"/>
              </w:rPr>
              <w:t>42</w:t>
            </w:r>
          </w:p>
        </w:tc>
        <w:tc>
          <w:tcPr>
            <w:tcW w:w="1606" w:type="dxa"/>
            <w:tcBorders>
              <w:left w:val="single" w:color="000000" w:sz="4" w:space="0"/>
              <w:bottom w:val="single" w:color="000000" w:sz="4" w:space="0"/>
            </w:tcBorders>
          </w:tcPr>
          <w:p w14:paraId="2CFCB032">
            <w:pPr>
              <w:pStyle w:val="15"/>
              <w:bidi w:val="0"/>
              <w:jc w:val="left"/>
              <w:rPr>
                <w:rFonts w:hint="eastAsia" w:ascii="微软雅黑" w:hAnsi="微软雅黑" w:eastAsia="微软雅黑" w:cs="微软雅黑"/>
              </w:rPr>
            </w:pPr>
            <w:r>
              <w:rPr>
                <w:rFonts w:hint="eastAsia" w:ascii="微软雅黑" w:hAnsi="微软雅黑" w:eastAsia="微软雅黑" w:cs="微软雅黑"/>
              </w:rPr>
              <w:t>48</w:t>
            </w:r>
          </w:p>
        </w:tc>
        <w:tc>
          <w:tcPr>
            <w:tcW w:w="1606" w:type="dxa"/>
            <w:tcBorders>
              <w:left w:val="single" w:color="000000" w:sz="4" w:space="0"/>
              <w:bottom w:val="single" w:color="000000" w:sz="4" w:space="0"/>
            </w:tcBorders>
          </w:tcPr>
          <w:p w14:paraId="7DC861EA">
            <w:pPr>
              <w:pStyle w:val="15"/>
              <w:bidi w:val="0"/>
              <w:jc w:val="left"/>
              <w:rPr>
                <w:rFonts w:hint="eastAsia" w:ascii="微软雅黑" w:hAnsi="微软雅黑" w:eastAsia="微软雅黑" w:cs="微软雅黑"/>
              </w:rPr>
            </w:pPr>
            <w:r>
              <w:rPr>
                <w:rFonts w:hint="eastAsia" w:ascii="微软雅黑" w:hAnsi="微软雅黑" w:eastAsia="微软雅黑" w:cs="微软雅黑"/>
              </w:rPr>
              <w:t>35</w:t>
            </w:r>
          </w:p>
        </w:tc>
        <w:tc>
          <w:tcPr>
            <w:tcW w:w="1607" w:type="dxa"/>
            <w:tcBorders>
              <w:left w:val="single" w:color="000000" w:sz="4" w:space="0"/>
              <w:bottom w:val="single" w:color="000000" w:sz="4" w:space="0"/>
              <w:right w:val="single" w:color="000000" w:sz="4" w:space="0"/>
            </w:tcBorders>
          </w:tcPr>
          <w:p w14:paraId="7A28E9E4">
            <w:pPr>
              <w:pStyle w:val="15"/>
              <w:bidi w:val="0"/>
              <w:jc w:val="left"/>
              <w:rPr>
                <w:rFonts w:hint="eastAsia" w:ascii="微软雅黑" w:hAnsi="微软雅黑" w:eastAsia="微软雅黑" w:cs="微软雅黑"/>
              </w:rPr>
            </w:pPr>
            <w:r>
              <w:rPr>
                <w:rFonts w:hint="eastAsia" w:ascii="微软雅黑" w:hAnsi="微软雅黑" w:eastAsia="微软雅黑" w:cs="微软雅黑"/>
              </w:rPr>
              <w:t>28</w:t>
            </w:r>
          </w:p>
        </w:tc>
      </w:tr>
      <w:tr w14:paraId="6103CF39">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7DD27DE3">
            <w:pPr>
              <w:pStyle w:val="15"/>
              <w:bidi w:val="0"/>
              <w:jc w:val="left"/>
              <w:rPr>
                <w:rFonts w:hint="eastAsia" w:ascii="微软雅黑" w:hAnsi="微软雅黑" w:eastAsia="微软雅黑" w:cs="微软雅黑"/>
              </w:rPr>
            </w:pPr>
            <w:r>
              <w:rPr>
                <w:rFonts w:hint="eastAsia" w:ascii="微软雅黑" w:hAnsi="微软雅黑" w:eastAsia="微软雅黑" w:cs="微软雅黑"/>
              </w:rPr>
              <w:t>场景2</w:t>
            </w:r>
          </w:p>
        </w:tc>
        <w:tc>
          <w:tcPr>
            <w:tcW w:w="1606" w:type="dxa"/>
            <w:tcBorders>
              <w:left w:val="single" w:color="000000" w:sz="4" w:space="0"/>
              <w:bottom w:val="single" w:color="000000" w:sz="4" w:space="0"/>
            </w:tcBorders>
          </w:tcPr>
          <w:p w14:paraId="10CFB728">
            <w:pPr>
              <w:pStyle w:val="15"/>
              <w:bidi w:val="0"/>
              <w:jc w:val="left"/>
              <w:rPr>
                <w:rFonts w:hint="eastAsia" w:ascii="微软雅黑" w:hAnsi="微软雅黑" w:eastAsia="微软雅黑" w:cs="微软雅黑"/>
              </w:rPr>
            </w:pPr>
            <w:r>
              <w:rPr>
                <w:rFonts w:hint="eastAsia" w:ascii="微软雅黑" w:hAnsi="微软雅黑" w:eastAsia="微软雅黑" w:cs="微软雅黑"/>
              </w:rPr>
              <w:t>500</w:t>
            </w:r>
          </w:p>
        </w:tc>
        <w:tc>
          <w:tcPr>
            <w:tcW w:w="1607" w:type="dxa"/>
            <w:tcBorders>
              <w:left w:val="single" w:color="000000" w:sz="4" w:space="0"/>
              <w:bottom w:val="single" w:color="000000" w:sz="4" w:space="0"/>
            </w:tcBorders>
          </w:tcPr>
          <w:p w14:paraId="411A4A8D">
            <w:pPr>
              <w:pStyle w:val="15"/>
              <w:bidi w:val="0"/>
              <w:jc w:val="left"/>
              <w:rPr>
                <w:rFonts w:hint="eastAsia" w:ascii="微软雅黑" w:hAnsi="微软雅黑" w:eastAsia="微软雅黑" w:cs="微软雅黑"/>
              </w:rPr>
            </w:pPr>
            <w:r>
              <w:rPr>
                <w:rFonts w:hint="eastAsia" w:ascii="微软雅黑" w:hAnsi="微软雅黑" w:eastAsia="微软雅黑" w:cs="微软雅黑"/>
              </w:rPr>
              <w:t>65</w:t>
            </w:r>
          </w:p>
        </w:tc>
        <w:tc>
          <w:tcPr>
            <w:tcW w:w="1606" w:type="dxa"/>
            <w:tcBorders>
              <w:left w:val="single" w:color="000000" w:sz="4" w:space="0"/>
              <w:bottom w:val="single" w:color="000000" w:sz="4" w:space="0"/>
            </w:tcBorders>
          </w:tcPr>
          <w:p w14:paraId="2404ADD3">
            <w:pPr>
              <w:pStyle w:val="15"/>
              <w:bidi w:val="0"/>
              <w:jc w:val="left"/>
              <w:rPr>
                <w:rFonts w:hint="eastAsia" w:ascii="微软雅黑" w:hAnsi="微软雅黑" w:eastAsia="微软雅黑" w:cs="微软雅黑"/>
              </w:rPr>
            </w:pPr>
            <w:r>
              <w:rPr>
                <w:rFonts w:hint="eastAsia" w:ascii="微软雅黑" w:hAnsi="微软雅黑" w:eastAsia="微软雅黑" w:cs="微软雅黑"/>
              </w:rPr>
              <w:t>62</w:t>
            </w:r>
          </w:p>
        </w:tc>
        <w:tc>
          <w:tcPr>
            <w:tcW w:w="1606" w:type="dxa"/>
            <w:tcBorders>
              <w:left w:val="single" w:color="000000" w:sz="4" w:space="0"/>
              <w:bottom w:val="single" w:color="000000" w:sz="4" w:space="0"/>
            </w:tcBorders>
          </w:tcPr>
          <w:p w14:paraId="5D9D3659">
            <w:pPr>
              <w:pStyle w:val="15"/>
              <w:bidi w:val="0"/>
              <w:jc w:val="left"/>
              <w:rPr>
                <w:rFonts w:hint="eastAsia" w:ascii="微软雅黑" w:hAnsi="微软雅黑" w:eastAsia="微软雅黑" w:cs="微软雅黑"/>
              </w:rPr>
            </w:pPr>
            <w:r>
              <w:rPr>
                <w:rFonts w:hint="eastAsia" w:ascii="微软雅黑" w:hAnsi="微软雅黑" w:eastAsia="微软雅黑" w:cs="微软雅黑"/>
              </w:rPr>
              <w:t>52</w:t>
            </w:r>
          </w:p>
        </w:tc>
        <w:tc>
          <w:tcPr>
            <w:tcW w:w="1607" w:type="dxa"/>
            <w:tcBorders>
              <w:left w:val="single" w:color="000000" w:sz="4" w:space="0"/>
              <w:bottom w:val="single" w:color="000000" w:sz="4" w:space="0"/>
              <w:right w:val="single" w:color="000000" w:sz="4" w:space="0"/>
            </w:tcBorders>
          </w:tcPr>
          <w:p w14:paraId="42C49B3F">
            <w:pPr>
              <w:pStyle w:val="15"/>
              <w:bidi w:val="0"/>
              <w:jc w:val="left"/>
              <w:rPr>
                <w:rFonts w:hint="eastAsia" w:ascii="微软雅黑" w:hAnsi="微软雅黑" w:eastAsia="微软雅黑" w:cs="微软雅黑"/>
              </w:rPr>
            </w:pPr>
            <w:r>
              <w:rPr>
                <w:rFonts w:hint="eastAsia" w:ascii="微软雅黑" w:hAnsi="微软雅黑" w:eastAsia="微软雅黑" w:cs="微软雅黑"/>
              </w:rPr>
              <w:t>40</w:t>
            </w:r>
          </w:p>
        </w:tc>
      </w:tr>
      <w:tr w14:paraId="3BD5C195">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2A614DDF">
            <w:pPr>
              <w:pStyle w:val="15"/>
              <w:bidi w:val="0"/>
              <w:jc w:val="left"/>
              <w:rPr>
                <w:rFonts w:hint="eastAsia" w:ascii="微软雅黑" w:hAnsi="微软雅黑" w:eastAsia="微软雅黑" w:cs="微软雅黑"/>
              </w:rPr>
            </w:pPr>
            <w:r>
              <w:rPr>
                <w:rFonts w:hint="eastAsia" w:ascii="微软雅黑" w:hAnsi="微软雅黑" w:eastAsia="微软雅黑" w:cs="微软雅黑"/>
              </w:rPr>
              <w:t>场景3</w:t>
            </w:r>
          </w:p>
        </w:tc>
        <w:tc>
          <w:tcPr>
            <w:tcW w:w="1606" w:type="dxa"/>
            <w:tcBorders>
              <w:left w:val="single" w:color="000000" w:sz="4" w:space="0"/>
              <w:bottom w:val="single" w:color="000000" w:sz="4" w:space="0"/>
            </w:tcBorders>
          </w:tcPr>
          <w:p w14:paraId="63A50353">
            <w:pPr>
              <w:pStyle w:val="15"/>
              <w:bidi w:val="0"/>
              <w:jc w:val="left"/>
              <w:rPr>
                <w:rFonts w:hint="eastAsia" w:ascii="微软雅黑" w:hAnsi="微软雅黑" w:eastAsia="微软雅黑" w:cs="微软雅黑"/>
              </w:rPr>
            </w:pPr>
            <w:r>
              <w:rPr>
                <w:rFonts w:hint="eastAsia" w:ascii="微软雅黑" w:hAnsi="微软雅黑" w:eastAsia="微软雅黑" w:cs="微软雅黑"/>
              </w:rPr>
              <w:t>800</w:t>
            </w:r>
          </w:p>
        </w:tc>
        <w:tc>
          <w:tcPr>
            <w:tcW w:w="1607" w:type="dxa"/>
            <w:tcBorders>
              <w:left w:val="single" w:color="000000" w:sz="4" w:space="0"/>
              <w:bottom w:val="single" w:color="000000" w:sz="4" w:space="0"/>
            </w:tcBorders>
          </w:tcPr>
          <w:p w14:paraId="1DC7D96F">
            <w:pPr>
              <w:pStyle w:val="15"/>
              <w:bidi w:val="0"/>
              <w:jc w:val="left"/>
              <w:rPr>
                <w:rFonts w:hint="eastAsia" w:ascii="微软雅黑" w:hAnsi="微软雅黑" w:eastAsia="微软雅黑" w:cs="微软雅黑"/>
              </w:rPr>
            </w:pPr>
            <w:r>
              <w:rPr>
                <w:rFonts w:hint="eastAsia" w:ascii="微软雅黑" w:hAnsi="微软雅黑" w:eastAsia="微软雅黑" w:cs="微软雅黑"/>
              </w:rPr>
              <w:t>82</w:t>
            </w:r>
          </w:p>
        </w:tc>
        <w:tc>
          <w:tcPr>
            <w:tcW w:w="1606" w:type="dxa"/>
            <w:tcBorders>
              <w:left w:val="single" w:color="000000" w:sz="4" w:space="0"/>
              <w:bottom w:val="single" w:color="000000" w:sz="4" w:space="0"/>
            </w:tcBorders>
          </w:tcPr>
          <w:p w14:paraId="61AC02BA">
            <w:pPr>
              <w:pStyle w:val="15"/>
              <w:bidi w:val="0"/>
              <w:jc w:val="left"/>
              <w:rPr>
                <w:rFonts w:hint="eastAsia" w:ascii="微软雅黑" w:hAnsi="微软雅黑" w:eastAsia="微软雅黑" w:cs="微软雅黑"/>
              </w:rPr>
            </w:pPr>
            <w:r>
              <w:rPr>
                <w:rFonts w:hint="eastAsia" w:ascii="微软雅黑" w:hAnsi="微软雅黑" w:eastAsia="微软雅黑" w:cs="微软雅黑"/>
              </w:rPr>
              <w:t>75</w:t>
            </w:r>
          </w:p>
        </w:tc>
        <w:tc>
          <w:tcPr>
            <w:tcW w:w="1606" w:type="dxa"/>
            <w:tcBorders>
              <w:left w:val="single" w:color="000000" w:sz="4" w:space="0"/>
              <w:bottom w:val="single" w:color="000000" w:sz="4" w:space="0"/>
            </w:tcBorders>
          </w:tcPr>
          <w:p w14:paraId="68D85F63">
            <w:pPr>
              <w:pStyle w:val="15"/>
              <w:bidi w:val="0"/>
              <w:jc w:val="left"/>
              <w:rPr>
                <w:rFonts w:hint="eastAsia" w:ascii="微软雅黑" w:hAnsi="微软雅黑" w:eastAsia="微软雅黑" w:cs="微软雅黑"/>
              </w:rPr>
            </w:pPr>
            <w:r>
              <w:rPr>
                <w:rFonts w:hint="eastAsia" w:ascii="微软雅黑" w:hAnsi="微软雅黑" w:eastAsia="微软雅黑" w:cs="微软雅黑"/>
              </w:rPr>
              <w:t>72</w:t>
            </w:r>
          </w:p>
        </w:tc>
        <w:tc>
          <w:tcPr>
            <w:tcW w:w="1607" w:type="dxa"/>
            <w:tcBorders>
              <w:left w:val="single" w:color="000000" w:sz="4" w:space="0"/>
              <w:bottom w:val="single" w:color="000000" w:sz="4" w:space="0"/>
              <w:right w:val="single" w:color="000000" w:sz="4" w:space="0"/>
            </w:tcBorders>
          </w:tcPr>
          <w:p w14:paraId="0E9FEB64">
            <w:pPr>
              <w:pStyle w:val="15"/>
              <w:bidi w:val="0"/>
              <w:jc w:val="left"/>
              <w:rPr>
                <w:rFonts w:hint="eastAsia" w:ascii="微软雅黑" w:hAnsi="微软雅黑" w:eastAsia="微软雅黑" w:cs="微软雅黑"/>
              </w:rPr>
            </w:pPr>
            <w:r>
              <w:rPr>
                <w:rFonts w:hint="eastAsia" w:ascii="微软雅黑" w:hAnsi="微软雅黑" w:eastAsia="微软雅黑" w:cs="微软雅黑"/>
              </w:rPr>
              <w:t>58</w:t>
            </w:r>
          </w:p>
        </w:tc>
      </w:tr>
      <w:tr w14:paraId="04B5B9F4">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5506A6FD">
            <w:pPr>
              <w:pStyle w:val="15"/>
              <w:bidi w:val="0"/>
              <w:jc w:val="left"/>
              <w:rPr>
                <w:rFonts w:hint="eastAsia" w:ascii="微软雅黑" w:hAnsi="微软雅黑" w:eastAsia="微软雅黑" w:cs="微软雅黑"/>
              </w:rPr>
            </w:pPr>
            <w:r>
              <w:rPr>
                <w:rFonts w:hint="eastAsia" w:ascii="微软雅黑" w:hAnsi="微软雅黑" w:eastAsia="微软雅黑" w:cs="微软雅黑"/>
              </w:rPr>
              <w:t>场景4</w:t>
            </w:r>
          </w:p>
        </w:tc>
        <w:tc>
          <w:tcPr>
            <w:tcW w:w="1606" w:type="dxa"/>
            <w:tcBorders>
              <w:left w:val="single" w:color="000000" w:sz="4" w:space="0"/>
              <w:bottom w:val="single" w:color="000000" w:sz="4" w:space="0"/>
            </w:tcBorders>
          </w:tcPr>
          <w:p w14:paraId="2599DD4C">
            <w:pPr>
              <w:pStyle w:val="15"/>
              <w:bidi w:val="0"/>
              <w:jc w:val="left"/>
              <w:rPr>
                <w:rFonts w:hint="eastAsia" w:ascii="微软雅黑" w:hAnsi="微软雅黑" w:eastAsia="微软雅黑" w:cs="微软雅黑"/>
              </w:rPr>
            </w:pPr>
            <w:r>
              <w:rPr>
                <w:rFonts w:hint="eastAsia" w:ascii="微软雅黑" w:hAnsi="微软雅黑" w:eastAsia="微软雅黑" w:cs="微软雅黑"/>
              </w:rPr>
              <w:t>500</w:t>
            </w:r>
          </w:p>
        </w:tc>
        <w:tc>
          <w:tcPr>
            <w:tcW w:w="1607" w:type="dxa"/>
            <w:tcBorders>
              <w:left w:val="single" w:color="000000" w:sz="4" w:space="0"/>
              <w:bottom w:val="single" w:color="000000" w:sz="4" w:space="0"/>
            </w:tcBorders>
          </w:tcPr>
          <w:p w14:paraId="0D785C2C">
            <w:pPr>
              <w:pStyle w:val="15"/>
              <w:bidi w:val="0"/>
              <w:jc w:val="left"/>
              <w:rPr>
                <w:rFonts w:hint="eastAsia" w:ascii="微软雅黑" w:hAnsi="微软雅黑" w:eastAsia="微软雅黑" w:cs="微软雅黑"/>
              </w:rPr>
            </w:pPr>
            <w:r>
              <w:rPr>
                <w:rFonts w:hint="eastAsia" w:ascii="微软雅黑" w:hAnsi="微软雅黑" w:eastAsia="微软雅黑" w:cs="微软雅黑"/>
              </w:rPr>
              <w:t>68</w:t>
            </w:r>
          </w:p>
        </w:tc>
        <w:tc>
          <w:tcPr>
            <w:tcW w:w="1606" w:type="dxa"/>
            <w:tcBorders>
              <w:left w:val="single" w:color="000000" w:sz="4" w:space="0"/>
              <w:bottom w:val="single" w:color="000000" w:sz="4" w:space="0"/>
            </w:tcBorders>
          </w:tcPr>
          <w:p w14:paraId="68A1C51B">
            <w:pPr>
              <w:pStyle w:val="15"/>
              <w:bidi w:val="0"/>
              <w:jc w:val="left"/>
              <w:rPr>
                <w:rFonts w:hint="eastAsia" w:ascii="微软雅黑" w:hAnsi="微软雅黑" w:eastAsia="微软雅黑" w:cs="微软雅黑"/>
              </w:rPr>
            </w:pPr>
            <w:r>
              <w:rPr>
                <w:rFonts w:hint="eastAsia" w:ascii="微软雅黑" w:hAnsi="微软雅黑" w:eastAsia="微软雅黑" w:cs="微软雅黑"/>
              </w:rPr>
              <w:t>64</w:t>
            </w:r>
          </w:p>
        </w:tc>
        <w:tc>
          <w:tcPr>
            <w:tcW w:w="1606" w:type="dxa"/>
            <w:tcBorders>
              <w:left w:val="single" w:color="000000" w:sz="4" w:space="0"/>
              <w:bottom w:val="single" w:color="000000" w:sz="4" w:space="0"/>
            </w:tcBorders>
          </w:tcPr>
          <w:p w14:paraId="43716456">
            <w:pPr>
              <w:pStyle w:val="15"/>
              <w:bidi w:val="0"/>
              <w:jc w:val="left"/>
              <w:rPr>
                <w:rFonts w:hint="eastAsia" w:ascii="微软雅黑" w:hAnsi="微软雅黑" w:eastAsia="微软雅黑" w:cs="微软雅黑"/>
              </w:rPr>
            </w:pPr>
            <w:r>
              <w:rPr>
                <w:rFonts w:hint="eastAsia" w:ascii="微软雅黑" w:hAnsi="微软雅黑" w:eastAsia="微软雅黑" w:cs="微软雅黑"/>
              </w:rPr>
              <w:t>55</w:t>
            </w:r>
          </w:p>
        </w:tc>
        <w:tc>
          <w:tcPr>
            <w:tcW w:w="1607" w:type="dxa"/>
            <w:tcBorders>
              <w:left w:val="single" w:color="000000" w:sz="4" w:space="0"/>
              <w:bottom w:val="single" w:color="000000" w:sz="4" w:space="0"/>
              <w:right w:val="single" w:color="000000" w:sz="4" w:space="0"/>
            </w:tcBorders>
          </w:tcPr>
          <w:p w14:paraId="48292079">
            <w:pPr>
              <w:pStyle w:val="15"/>
              <w:bidi w:val="0"/>
              <w:jc w:val="left"/>
              <w:rPr>
                <w:rFonts w:hint="eastAsia" w:ascii="微软雅黑" w:hAnsi="微软雅黑" w:eastAsia="微软雅黑" w:cs="微软雅黑"/>
              </w:rPr>
            </w:pPr>
            <w:r>
              <w:rPr>
                <w:rFonts w:hint="eastAsia" w:ascii="微软雅黑" w:hAnsi="微软雅黑" w:eastAsia="微软雅黑" w:cs="微软雅黑"/>
              </w:rPr>
              <w:t>43</w:t>
            </w:r>
          </w:p>
        </w:tc>
      </w:tr>
    </w:tbl>
    <w:p w14:paraId="37450A30">
      <w:pPr>
        <w:pStyle w:val="4"/>
        <w:bidi w:val="0"/>
        <w:jc w:val="left"/>
        <w:rPr>
          <w:rFonts w:hint="eastAsia" w:ascii="微软雅黑" w:hAnsi="微软雅黑" w:eastAsia="微软雅黑" w:cs="微软雅黑"/>
        </w:rPr>
      </w:pPr>
    </w:p>
    <w:p w14:paraId="00AAC8B6">
      <w:pPr>
        <w:pStyle w:val="4"/>
        <w:bidi w:val="0"/>
        <w:jc w:val="left"/>
        <w:rPr>
          <w:rFonts w:hint="eastAsia" w:ascii="微软雅黑" w:hAnsi="微软雅黑" w:eastAsia="微软雅黑" w:cs="微软雅黑"/>
        </w:rPr>
      </w:pPr>
      <w:r>
        <w:rPr>
          <w:rFonts w:hint="eastAsia" w:ascii="微软雅黑" w:hAnsi="微软雅黑" w:eastAsia="微软雅黑" w:cs="微软雅黑"/>
        </w:rPr>
        <w:t>结果分析：</w:t>
      </w:r>
    </w:p>
    <w:p w14:paraId="64327023">
      <w:pPr>
        <w:pStyle w:val="4"/>
        <w:numPr>
          <w:ilvl w:val="0"/>
          <w:numId w:val="46"/>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300并发与500并发场景下，所有服务器的CPU、内存与磁盘I/O使用率均低于80%，满足验收指标；</w:t>
      </w:r>
    </w:p>
    <w:p w14:paraId="682568D3">
      <w:pPr>
        <w:pStyle w:val="4"/>
        <w:numPr>
          <w:ilvl w:val="0"/>
          <w:numId w:val="46"/>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800并发场景下，应用服务器CPU使用率达到82%，数据库服务器CPU使用率达到72%，说明应用服务器CPU与数据库服务器CPU是系统的主要性能瓶颈。</w:t>
      </w:r>
    </w:p>
    <w:p w14:paraId="71DE0F45">
      <w:pPr>
        <w:pStyle w:val="5"/>
        <w:numPr>
          <w:ilvl w:val="0"/>
          <w:numId w:val="0"/>
        </w:numPr>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7.5.3 </w:t>
      </w:r>
      <w:r>
        <w:rPr>
          <w:rFonts w:hint="eastAsia" w:ascii="微软雅黑" w:hAnsi="微软雅黑" w:eastAsia="微软雅黑" w:cs="微软雅黑"/>
        </w:rPr>
        <w:t>稳定性测试结果</w:t>
      </w:r>
    </w:p>
    <w:p w14:paraId="3F600E57">
      <w:pPr>
        <w:pStyle w:val="4"/>
        <w:bidi w:val="0"/>
        <w:jc w:val="left"/>
        <w:rPr>
          <w:rFonts w:hint="eastAsia" w:ascii="微软雅黑" w:hAnsi="微软雅黑" w:eastAsia="微软雅黑" w:cs="微软雅黑"/>
        </w:rPr>
      </w:pPr>
      <w:r>
        <w:rPr>
          <w:rFonts w:hint="eastAsia" w:ascii="微软雅黑" w:hAnsi="微软雅黑" w:eastAsia="微软雅黑" w:cs="微软雅黑"/>
        </w:rPr>
        <w:t>500并发30分钟稳定性测试结果：</w:t>
      </w:r>
    </w:p>
    <w:p w14:paraId="1996F9D9">
      <w:pPr>
        <w:pStyle w:val="4"/>
        <w:numPr>
          <w:ilvl w:val="0"/>
          <w:numId w:val="47"/>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平均响应时间：2280ms</w:t>
      </w:r>
    </w:p>
    <w:p w14:paraId="71365A47">
      <w:pPr>
        <w:pStyle w:val="4"/>
        <w:numPr>
          <w:ilvl w:val="0"/>
          <w:numId w:val="47"/>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95分位响应时间：3820ms</w:t>
      </w:r>
    </w:p>
    <w:p w14:paraId="76418D17">
      <w:pPr>
        <w:pStyle w:val="4"/>
        <w:numPr>
          <w:ilvl w:val="0"/>
          <w:numId w:val="47"/>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TPS：238</w:t>
      </w:r>
    </w:p>
    <w:p w14:paraId="353722BD">
      <w:pPr>
        <w:pStyle w:val="4"/>
        <w:numPr>
          <w:ilvl w:val="0"/>
          <w:numId w:val="47"/>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事务错误率：0.35%</w:t>
      </w:r>
    </w:p>
    <w:p w14:paraId="1C3C6A80">
      <w:pPr>
        <w:pStyle w:val="4"/>
        <w:numPr>
          <w:ilvl w:val="0"/>
          <w:numId w:val="47"/>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应用服务器CPU使用率：68%（稳定）</w:t>
      </w:r>
    </w:p>
    <w:p w14:paraId="21D2595D">
      <w:pPr>
        <w:pStyle w:val="4"/>
        <w:numPr>
          <w:ilvl w:val="0"/>
          <w:numId w:val="47"/>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应用服务器内存使用率：64%（稳定，无明显增长）</w:t>
      </w:r>
    </w:p>
    <w:p w14:paraId="53F420B5">
      <w:pPr>
        <w:pStyle w:val="4"/>
        <w:numPr>
          <w:ilvl w:val="0"/>
          <w:numId w:val="47"/>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数据库服务器CPU使用率：55%（稳定）</w:t>
      </w:r>
    </w:p>
    <w:p w14:paraId="54BB9364">
      <w:pPr>
        <w:pStyle w:val="4"/>
        <w:bidi w:val="0"/>
        <w:jc w:val="left"/>
        <w:rPr>
          <w:rFonts w:hint="eastAsia" w:ascii="微软雅黑" w:hAnsi="微软雅黑" w:eastAsia="微软雅黑" w:cs="微软雅黑"/>
        </w:rPr>
      </w:pPr>
      <w:r>
        <w:rPr>
          <w:rFonts w:hint="eastAsia" w:ascii="微软雅黑" w:hAnsi="微软雅黑" w:eastAsia="微软雅黑" w:cs="微软雅黑"/>
        </w:rPr>
        <w:t>结果分析：系统在500并发下连续运行30分钟，性能指标稳定，无系统崩溃、内存泄漏等问题，满足稳定性验收指标。</w:t>
      </w:r>
    </w:p>
    <w:p w14:paraId="446E55A3">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7.6 </w:t>
      </w:r>
      <w:r>
        <w:rPr>
          <w:rFonts w:hint="eastAsia" w:ascii="微软雅黑" w:hAnsi="微软雅黑" w:eastAsia="微软雅黑" w:cs="微软雅黑"/>
        </w:rPr>
        <w:t>性能瓶颈定位与优化建议</w:t>
      </w:r>
    </w:p>
    <w:p w14:paraId="546B2559">
      <w:pPr>
        <w:pStyle w:val="4"/>
        <w:bidi w:val="0"/>
        <w:jc w:val="left"/>
        <w:rPr>
          <w:rFonts w:hint="eastAsia" w:ascii="微软雅黑" w:hAnsi="微软雅黑" w:eastAsia="微软雅黑" w:cs="微软雅黑"/>
        </w:rPr>
      </w:pPr>
      <w:r>
        <w:rPr>
          <w:rFonts w:hint="eastAsia" w:ascii="微软雅黑" w:hAnsi="微软雅黑" w:eastAsia="微软雅黑" w:cs="微软雅黑"/>
        </w:rPr>
        <w:t>根据测试结果分析，系统的性能瓶颈主要集中在以下两个方面：</w:t>
      </w:r>
    </w:p>
    <w:p w14:paraId="1F2CDE9B">
      <w:pPr>
        <w:pStyle w:val="4"/>
        <w:numPr>
          <w:ilvl w:val="0"/>
          <w:numId w:val="48"/>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应用服务器</w:t>
      </w:r>
      <w:r>
        <w:rPr>
          <w:rFonts w:hint="eastAsia" w:ascii="微软雅黑" w:hAnsi="微软雅黑" w:eastAsia="微软雅黑" w:cs="微软雅黑"/>
          <w:b/>
        </w:rPr>
        <w:t>CPU</w:t>
      </w:r>
      <w:r>
        <w:rPr>
          <w:rFonts w:hint="eastAsia" w:ascii="微软雅黑" w:hAnsi="微软雅黑" w:eastAsia="微软雅黑" w:cs="微软雅黑"/>
        </w:rPr>
        <w:t>瓶颈：800并发时应用服务器CPU使用率达到82%，主要原因是订单创建接口业务逻辑复杂，存在大量循环计算与重复查询；</w:t>
      </w:r>
    </w:p>
    <w:p w14:paraId="0953B97A">
      <w:pPr>
        <w:pStyle w:val="4"/>
        <w:numPr>
          <w:ilvl w:val="0"/>
          <w:numId w:val="48"/>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数据库服务器</w:t>
      </w:r>
      <w:r>
        <w:rPr>
          <w:rFonts w:hint="eastAsia" w:ascii="微软雅黑" w:hAnsi="微软雅黑" w:eastAsia="微软雅黑" w:cs="微软雅黑"/>
          <w:b/>
        </w:rPr>
        <w:t>CPU</w:t>
      </w:r>
      <w:r>
        <w:rPr>
          <w:rFonts w:hint="eastAsia" w:ascii="微软雅黑" w:hAnsi="微软雅黑" w:eastAsia="微软雅黑" w:cs="微软雅黑"/>
        </w:rPr>
        <w:t>瓶颈：800并发时数据库服务器CPU使用率达到72%，主要原因是订单表未添加合适的索引，导致查询时全表扫描，CPU压力大。</w:t>
      </w:r>
    </w:p>
    <w:p w14:paraId="6501C524">
      <w:pPr>
        <w:pStyle w:val="4"/>
        <w:bidi w:val="0"/>
        <w:jc w:val="left"/>
        <w:rPr>
          <w:rFonts w:hint="eastAsia" w:ascii="微软雅黑" w:hAnsi="微软雅黑" w:eastAsia="微软雅黑" w:cs="微软雅黑"/>
        </w:rPr>
      </w:pPr>
      <w:r>
        <w:rPr>
          <w:rFonts w:hint="eastAsia" w:ascii="微软雅黑" w:hAnsi="微软雅黑" w:eastAsia="微软雅黑" w:cs="微软雅黑"/>
        </w:rPr>
        <w:t>针对以上性能瓶颈，提出以下可落地的优化建议：</w:t>
      </w:r>
    </w:p>
    <w:p w14:paraId="011BFCFF">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1. </w:t>
      </w:r>
      <w:r>
        <w:rPr>
          <w:rFonts w:hint="eastAsia" w:ascii="微软雅黑" w:hAnsi="微软雅黑" w:eastAsia="微软雅黑" w:cs="微软雅黑"/>
        </w:rPr>
        <w:t>应用服务器优化：</w:t>
      </w:r>
    </w:p>
    <w:p w14:paraId="5A6A0C43">
      <w:pPr>
        <w:pStyle w:val="4"/>
        <w:numPr>
          <w:ilvl w:val="0"/>
          <w:numId w:val="49"/>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优化订单创建接口的业务逻辑，减少不必要的循环计算与重复查询；</w:t>
      </w:r>
    </w:p>
    <w:p w14:paraId="53017D01">
      <w:pPr>
        <w:pStyle w:val="4"/>
        <w:numPr>
          <w:ilvl w:val="0"/>
          <w:numId w:val="49"/>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调整Tomcat线程池配置，增加核心线程数与最大线程数，提高并发处理能力；</w:t>
      </w:r>
    </w:p>
    <w:p w14:paraId="78E440BE">
      <w:pPr>
        <w:pStyle w:val="4"/>
        <w:numPr>
          <w:ilvl w:val="0"/>
          <w:numId w:val="49"/>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使用异步处理非核心业务逻辑，如日志记录、消息发送等。</w:t>
      </w:r>
    </w:p>
    <w:p w14:paraId="38B288E3">
      <w:pPr>
        <w:pStyle w:val="5"/>
        <w:numPr>
          <w:ilvl w:val="0"/>
          <w:numId w:val="0"/>
        </w:numPr>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2. </w:t>
      </w:r>
      <w:r>
        <w:rPr>
          <w:rFonts w:hint="eastAsia" w:ascii="微软雅黑" w:hAnsi="微软雅黑" w:eastAsia="微软雅黑" w:cs="微软雅黑"/>
        </w:rPr>
        <w:t>数据库优化：</w:t>
      </w:r>
    </w:p>
    <w:p w14:paraId="47A2E041">
      <w:pPr>
        <w:pStyle w:val="4"/>
        <w:numPr>
          <w:ilvl w:val="0"/>
          <w:numId w:val="50"/>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为订单表添加user_id与create_time联合索引，提高订单查询效率；</w:t>
      </w:r>
    </w:p>
    <w:p w14:paraId="6B153941">
      <w:pPr>
        <w:pStyle w:val="4"/>
        <w:numPr>
          <w:ilvl w:val="0"/>
          <w:numId w:val="50"/>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优化SQL语句，避免全表扫描与复杂的子查询；</w:t>
      </w:r>
    </w:p>
    <w:p w14:paraId="496490D3">
      <w:pPr>
        <w:pStyle w:val="4"/>
        <w:numPr>
          <w:ilvl w:val="0"/>
          <w:numId w:val="50"/>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使用数据库连接池，减少数据库连接的创建与销毁开销；</w:t>
      </w:r>
    </w:p>
    <w:p w14:paraId="7EE9490C">
      <w:pPr>
        <w:pStyle w:val="4"/>
        <w:numPr>
          <w:ilvl w:val="0"/>
          <w:numId w:val="50"/>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对热点数据（如商品信息、商家信息）进行Redis缓存，减少数据库访问次数。</w:t>
      </w:r>
    </w:p>
    <w:p w14:paraId="6E90C928">
      <w:pPr>
        <w:pStyle w:val="5"/>
        <w:numPr>
          <w:ilvl w:val="0"/>
          <w:numId w:val="0"/>
        </w:numPr>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3. </w:t>
      </w:r>
      <w:r>
        <w:rPr>
          <w:rFonts w:hint="eastAsia" w:ascii="微软雅黑" w:hAnsi="微软雅黑" w:eastAsia="微软雅黑" w:cs="微软雅黑"/>
        </w:rPr>
        <w:t>架构优化：</w:t>
      </w:r>
    </w:p>
    <w:p w14:paraId="311C9D04">
      <w:pPr>
        <w:pStyle w:val="4"/>
        <w:numPr>
          <w:ilvl w:val="0"/>
          <w:numId w:val="51"/>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引入消息队列（如RabbitMQ），实现系统解耦与异步处理；</w:t>
      </w:r>
    </w:p>
    <w:p w14:paraId="266E9FD3">
      <w:pPr>
        <w:pStyle w:val="4"/>
        <w:numPr>
          <w:ilvl w:val="0"/>
          <w:numId w:val="51"/>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采用分布式部署，将系统部署在多台应用服务器上，通过负载均衡器分发请求，提高系统的并发处理能力。</w:t>
      </w:r>
    </w:p>
    <w:p w14:paraId="068844C8">
      <w:pPr>
        <w:pStyle w:val="17"/>
        <w:bidi w:val="0"/>
        <w:jc w:val="left"/>
        <w:rPr>
          <w:rFonts w:hint="eastAsia" w:ascii="微软雅黑" w:hAnsi="微软雅黑" w:eastAsia="微软雅黑" w:cs="微软雅黑"/>
        </w:rPr>
      </w:pPr>
    </w:p>
    <w:p w14:paraId="65CB0CE2">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8 </w:t>
      </w:r>
      <w:r>
        <w:rPr>
          <w:rFonts w:hint="eastAsia" w:ascii="微软雅黑" w:hAnsi="微软雅黑" w:eastAsia="微软雅黑" w:cs="微软雅黑"/>
        </w:rPr>
        <w:t xml:space="preserve">多终端兼容性与 </w:t>
      </w:r>
      <w:r>
        <w:rPr>
          <w:rFonts w:hint="eastAsia" w:ascii="微软雅黑" w:hAnsi="微软雅黑" w:eastAsia="微软雅黑" w:cs="微软雅黑"/>
          <w:b/>
        </w:rPr>
        <w:t xml:space="preserve">OWASP Top10 </w:t>
      </w:r>
      <w:r>
        <w:rPr>
          <w:rFonts w:hint="eastAsia" w:ascii="微软雅黑" w:hAnsi="微软雅黑" w:eastAsia="微软雅黑" w:cs="微软雅黑"/>
        </w:rPr>
        <w:t>安全专项测试</w:t>
      </w:r>
    </w:p>
    <w:p w14:paraId="152B2EA6">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8.1 </w:t>
      </w:r>
      <w:r>
        <w:rPr>
          <w:rFonts w:hint="eastAsia" w:ascii="微软雅黑" w:hAnsi="微软雅黑" w:eastAsia="微软雅黑" w:cs="微软雅黑"/>
        </w:rPr>
        <w:t>多终端兼容性测试</w:t>
      </w:r>
    </w:p>
    <w:p w14:paraId="3671B8FD">
      <w:pPr>
        <w:pStyle w:val="4"/>
        <w:bidi w:val="0"/>
        <w:jc w:val="left"/>
        <w:rPr>
          <w:rFonts w:hint="eastAsia" w:ascii="微软雅黑" w:hAnsi="微软雅黑" w:eastAsia="微软雅黑" w:cs="微软雅黑"/>
        </w:rPr>
      </w:pPr>
      <w:r>
        <w:rPr>
          <w:rFonts w:hint="eastAsia" w:ascii="微软雅黑" w:hAnsi="微软雅黑" w:eastAsia="微软雅黑" w:cs="微软雅黑"/>
        </w:rPr>
        <w:t>兼容性测试用于验证系统在不同浏览器、操作系统、设备与分辨率下的显示效果与功能可用性，确保所有用户都能正常使用系统。</w:t>
      </w:r>
    </w:p>
    <w:p w14:paraId="663A1E5E">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8.1.1 </w:t>
      </w:r>
      <w:r>
        <w:rPr>
          <w:rFonts w:hint="eastAsia" w:ascii="微软雅黑" w:hAnsi="微软雅黑" w:eastAsia="微软雅黑" w:cs="微软雅黑"/>
        </w:rPr>
        <w:t>浏览器兼容性测试</w:t>
      </w:r>
    </w:p>
    <w:p w14:paraId="62CB2651">
      <w:pPr>
        <w:pStyle w:val="4"/>
        <w:bidi w:val="0"/>
        <w:jc w:val="left"/>
        <w:rPr>
          <w:rFonts w:hint="eastAsia" w:ascii="微软雅黑" w:hAnsi="微软雅黑" w:eastAsia="微软雅黑" w:cs="微软雅黑"/>
        </w:rPr>
      </w:pPr>
      <w:r>
        <w:rPr>
          <w:rFonts w:hint="eastAsia" w:ascii="微软雅黑" w:hAnsi="微软雅黑" w:eastAsia="微软雅黑" w:cs="微软雅黑"/>
        </w:rPr>
        <w:t>测试覆盖主流浏览器的最新3个版本，验证系统在不同浏览器下的显示效果与功能可用性。</w:t>
      </w:r>
    </w:p>
    <w:tbl>
      <w:tblPr>
        <w:tblStyle w:val="9"/>
        <w:tblW w:w="5000" w:type="pct"/>
        <w:tblInd w:w="-5" w:type="dxa"/>
        <w:tblLayout w:type="fixed"/>
        <w:tblCellMar>
          <w:top w:w="55" w:type="dxa"/>
          <w:left w:w="55" w:type="dxa"/>
          <w:bottom w:w="55" w:type="dxa"/>
          <w:right w:w="55" w:type="dxa"/>
        </w:tblCellMar>
      </w:tblPr>
      <w:tblGrid>
        <w:gridCol w:w="1949"/>
        <w:gridCol w:w="1950"/>
        <w:gridCol w:w="1949"/>
        <w:gridCol w:w="1950"/>
        <w:gridCol w:w="1950"/>
      </w:tblGrid>
      <w:tr w14:paraId="4E4EE93D">
        <w:tblPrEx>
          <w:tblCellMar>
            <w:top w:w="55" w:type="dxa"/>
            <w:left w:w="55" w:type="dxa"/>
            <w:bottom w:w="55" w:type="dxa"/>
            <w:right w:w="55" w:type="dxa"/>
          </w:tblCellMar>
        </w:tblPrEx>
        <w:trPr>
          <w:tblHeader/>
        </w:trPr>
        <w:tc>
          <w:tcPr>
            <w:tcW w:w="1927" w:type="dxa"/>
            <w:tcBorders>
              <w:top w:val="single" w:color="000000" w:sz="4" w:space="0"/>
              <w:left w:val="single" w:color="000000" w:sz="4" w:space="0"/>
              <w:bottom w:val="single" w:color="000000" w:sz="4" w:space="0"/>
            </w:tcBorders>
          </w:tcPr>
          <w:p w14:paraId="28B9E671">
            <w:pPr>
              <w:pStyle w:val="16"/>
              <w:bidi w:val="0"/>
              <w:jc w:val="left"/>
              <w:rPr>
                <w:rFonts w:hint="eastAsia" w:ascii="微软雅黑" w:hAnsi="微软雅黑" w:eastAsia="微软雅黑" w:cs="微软雅黑"/>
              </w:rPr>
            </w:pPr>
            <w:r>
              <w:rPr>
                <w:rFonts w:hint="eastAsia" w:ascii="微软雅黑" w:hAnsi="微软雅黑" w:eastAsia="微软雅黑" w:cs="微软雅黑"/>
              </w:rPr>
              <w:t>浏览器</w:t>
            </w:r>
          </w:p>
        </w:tc>
        <w:tc>
          <w:tcPr>
            <w:tcW w:w="1928" w:type="dxa"/>
            <w:tcBorders>
              <w:top w:val="single" w:color="000000" w:sz="4" w:space="0"/>
              <w:left w:val="single" w:color="000000" w:sz="4" w:space="0"/>
              <w:bottom w:val="single" w:color="000000" w:sz="4" w:space="0"/>
            </w:tcBorders>
          </w:tcPr>
          <w:p w14:paraId="52761C2C">
            <w:pPr>
              <w:pStyle w:val="16"/>
              <w:bidi w:val="0"/>
              <w:jc w:val="left"/>
              <w:rPr>
                <w:rFonts w:hint="eastAsia" w:ascii="微软雅黑" w:hAnsi="微软雅黑" w:eastAsia="微软雅黑" w:cs="微软雅黑"/>
              </w:rPr>
            </w:pPr>
            <w:r>
              <w:rPr>
                <w:rFonts w:hint="eastAsia" w:ascii="微软雅黑" w:hAnsi="微软雅黑" w:eastAsia="微软雅黑" w:cs="微软雅黑"/>
              </w:rPr>
              <w:t>版本</w:t>
            </w:r>
          </w:p>
        </w:tc>
        <w:tc>
          <w:tcPr>
            <w:tcW w:w="1927" w:type="dxa"/>
            <w:tcBorders>
              <w:top w:val="single" w:color="000000" w:sz="4" w:space="0"/>
              <w:left w:val="single" w:color="000000" w:sz="4" w:space="0"/>
              <w:bottom w:val="single" w:color="000000" w:sz="4" w:space="0"/>
            </w:tcBorders>
          </w:tcPr>
          <w:p w14:paraId="35B5CFB5">
            <w:pPr>
              <w:pStyle w:val="16"/>
              <w:bidi w:val="0"/>
              <w:jc w:val="left"/>
              <w:rPr>
                <w:rFonts w:hint="eastAsia" w:ascii="微软雅黑" w:hAnsi="微软雅黑" w:eastAsia="微软雅黑" w:cs="微软雅黑"/>
              </w:rPr>
            </w:pPr>
            <w:r>
              <w:rPr>
                <w:rFonts w:hint="eastAsia" w:ascii="微软雅黑" w:hAnsi="微软雅黑" w:eastAsia="微软雅黑" w:cs="微软雅黑"/>
              </w:rPr>
              <w:t>页面显示</w:t>
            </w:r>
          </w:p>
        </w:tc>
        <w:tc>
          <w:tcPr>
            <w:tcW w:w="1928" w:type="dxa"/>
            <w:tcBorders>
              <w:top w:val="single" w:color="000000" w:sz="4" w:space="0"/>
              <w:left w:val="single" w:color="000000" w:sz="4" w:space="0"/>
              <w:bottom w:val="single" w:color="000000" w:sz="4" w:space="0"/>
            </w:tcBorders>
          </w:tcPr>
          <w:p w14:paraId="6D601DC6">
            <w:pPr>
              <w:pStyle w:val="16"/>
              <w:bidi w:val="0"/>
              <w:jc w:val="left"/>
              <w:rPr>
                <w:rFonts w:hint="eastAsia" w:ascii="微软雅黑" w:hAnsi="微软雅黑" w:eastAsia="微软雅黑" w:cs="微软雅黑"/>
              </w:rPr>
            </w:pPr>
            <w:r>
              <w:rPr>
                <w:rFonts w:hint="eastAsia" w:ascii="微软雅黑" w:hAnsi="微软雅黑" w:eastAsia="微软雅黑" w:cs="微软雅黑"/>
              </w:rPr>
              <w:t>功能可用性</w:t>
            </w:r>
          </w:p>
        </w:tc>
        <w:tc>
          <w:tcPr>
            <w:tcW w:w="1928" w:type="dxa"/>
            <w:tcBorders>
              <w:top w:val="single" w:color="000000" w:sz="4" w:space="0"/>
              <w:left w:val="single" w:color="000000" w:sz="4" w:space="0"/>
              <w:bottom w:val="single" w:color="000000" w:sz="4" w:space="0"/>
              <w:right w:val="single" w:color="000000" w:sz="4" w:space="0"/>
            </w:tcBorders>
          </w:tcPr>
          <w:p w14:paraId="0B8410AA">
            <w:pPr>
              <w:pStyle w:val="16"/>
              <w:bidi w:val="0"/>
              <w:jc w:val="left"/>
              <w:rPr>
                <w:rFonts w:hint="eastAsia" w:ascii="微软雅黑" w:hAnsi="微软雅黑" w:eastAsia="微软雅黑" w:cs="微软雅黑"/>
              </w:rPr>
            </w:pPr>
            <w:r>
              <w:rPr>
                <w:rFonts w:hint="eastAsia" w:ascii="微软雅黑" w:hAnsi="微软雅黑" w:eastAsia="微软雅黑" w:cs="微软雅黑"/>
              </w:rPr>
              <w:t>兼容性问题</w:t>
            </w:r>
          </w:p>
        </w:tc>
      </w:tr>
      <w:tr w14:paraId="7695EEE0">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609B62C9">
            <w:pPr>
              <w:pStyle w:val="15"/>
              <w:bidi w:val="0"/>
              <w:jc w:val="left"/>
              <w:rPr>
                <w:rFonts w:hint="eastAsia" w:ascii="微软雅黑" w:hAnsi="微软雅黑" w:eastAsia="微软雅黑" w:cs="微软雅黑"/>
              </w:rPr>
            </w:pPr>
            <w:r>
              <w:rPr>
                <w:rFonts w:hint="eastAsia" w:ascii="微软雅黑" w:hAnsi="微软雅黑" w:eastAsia="微软雅黑" w:cs="微软雅黑"/>
              </w:rPr>
              <w:t>Google Chrome</w:t>
            </w:r>
          </w:p>
        </w:tc>
        <w:tc>
          <w:tcPr>
            <w:tcW w:w="1928" w:type="dxa"/>
            <w:tcBorders>
              <w:left w:val="single" w:color="000000" w:sz="4" w:space="0"/>
              <w:bottom w:val="single" w:color="000000" w:sz="4" w:space="0"/>
            </w:tcBorders>
          </w:tcPr>
          <w:p w14:paraId="462412A0">
            <w:pPr>
              <w:pStyle w:val="15"/>
              <w:bidi w:val="0"/>
              <w:jc w:val="left"/>
              <w:rPr>
                <w:rFonts w:hint="eastAsia" w:ascii="微软雅黑" w:hAnsi="微软雅黑" w:eastAsia="微软雅黑" w:cs="微软雅黑"/>
              </w:rPr>
            </w:pPr>
            <w:r>
              <w:rPr>
                <w:rFonts w:hint="eastAsia" w:ascii="微软雅黑" w:hAnsi="微软雅黑" w:eastAsia="微软雅黑" w:cs="微软雅黑"/>
              </w:rPr>
              <w:t>125.0.6422.142</w:t>
            </w:r>
          </w:p>
        </w:tc>
        <w:tc>
          <w:tcPr>
            <w:tcW w:w="1927" w:type="dxa"/>
            <w:tcBorders>
              <w:left w:val="single" w:color="000000" w:sz="4" w:space="0"/>
              <w:bottom w:val="single" w:color="000000" w:sz="4" w:space="0"/>
            </w:tcBorders>
          </w:tcPr>
          <w:p w14:paraId="4C203C00">
            <w:pPr>
              <w:pStyle w:val="15"/>
              <w:bidi w:val="0"/>
              <w:jc w:val="left"/>
              <w:rPr>
                <w:rFonts w:hint="eastAsia" w:ascii="微软雅黑" w:hAnsi="微软雅黑" w:eastAsia="微软雅黑" w:cs="微软雅黑"/>
              </w:rPr>
            </w:pPr>
            <w:r>
              <w:rPr>
                <w:rFonts w:hint="eastAsia" w:ascii="微软雅黑" w:hAnsi="微软雅黑" w:eastAsia="微软雅黑" w:cs="微软雅黑"/>
              </w:rPr>
              <w:t>正常</w:t>
            </w:r>
          </w:p>
        </w:tc>
        <w:tc>
          <w:tcPr>
            <w:tcW w:w="1928" w:type="dxa"/>
            <w:tcBorders>
              <w:left w:val="single" w:color="000000" w:sz="4" w:space="0"/>
              <w:bottom w:val="single" w:color="000000" w:sz="4" w:space="0"/>
            </w:tcBorders>
          </w:tcPr>
          <w:p w14:paraId="1BF10B6E">
            <w:pPr>
              <w:pStyle w:val="15"/>
              <w:bidi w:val="0"/>
              <w:jc w:val="left"/>
              <w:rPr>
                <w:rFonts w:hint="eastAsia" w:ascii="微软雅黑" w:hAnsi="微软雅黑" w:eastAsia="微软雅黑" w:cs="微软雅黑"/>
              </w:rPr>
            </w:pPr>
            <w:r>
              <w:rPr>
                <w:rFonts w:hint="eastAsia" w:ascii="微软雅黑" w:hAnsi="微软雅黑" w:eastAsia="微软雅黑" w:cs="微软雅黑"/>
              </w:rPr>
              <w:t>全部可用</w:t>
            </w:r>
          </w:p>
        </w:tc>
        <w:tc>
          <w:tcPr>
            <w:tcW w:w="1928" w:type="dxa"/>
            <w:tcBorders>
              <w:left w:val="single" w:color="000000" w:sz="4" w:space="0"/>
              <w:bottom w:val="single" w:color="000000" w:sz="4" w:space="0"/>
              <w:right w:val="single" w:color="000000" w:sz="4" w:space="0"/>
            </w:tcBorders>
          </w:tcPr>
          <w:p w14:paraId="37FD1064">
            <w:pPr>
              <w:pStyle w:val="15"/>
              <w:bidi w:val="0"/>
              <w:jc w:val="left"/>
              <w:rPr>
                <w:rFonts w:hint="eastAsia" w:ascii="微软雅黑" w:hAnsi="微软雅黑" w:eastAsia="微软雅黑" w:cs="微软雅黑"/>
              </w:rPr>
            </w:pPr>
            <w:r>
              <w:rPr>
                <w:rFonts w:hint="eastAsia" w:ascii="微软雅黑" w:hAnsi="微软雅黑" w:eastAsia="微软雅黑" w:cs="微软雅黑"/>
              </w:rPr>
              <w:t>无</w:t>
            </w:r>
          </w:p>
        </w:tc>
      </w:tr>
      <w:tr w14:paraId="230A4018">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4DB9D9A1">
            <w:pPr>
              <w:pStyle w:val="15"/>
              <w:bidi w:val="0"/>
              <w:jc w:val="left"/>
              <w:rPr>
                <w:rFonts w:hint="eastAsia" w:ascii="微软雅黑" w:hAnsi="微软雅黑" w:eastAsia="微软雅黑" w:cs="微软雅黑"/>
              </w:rPr>
            </w:pPr>
            <w:r>
              <w:rPr>
                <w:rFonts w:hint="eastAsia" w:ascii="微软雅黑" w:hAnsi="微软雅黑" w:eastAsia="微软雅黑" w:cs="微软雅黑"/>
              </w:rPr>
              <w:t>Google Chrome</w:t>
            </w:r>
          </w:p>
        </w:tc>
        <w:tc>
          <w:tcPr>
            <w:tcW w:w="1928" w:type="dxa"/>
            <w:tcBorders>
              <w:left w:val="single" w:color="000000" w:sz="4" w:space="0"/>
              <w:bottom w:val="single" w:color="000000" w:sz="4" w:space="0"/>
            </w:tcBorders>
          </w:tcPr>
          <w:p w14:paraId="35286232">
            <w:pPr>
              <w:pStyle w:val="15"/>
              <w:bidi w:val="0"/>
              <w:jc w:val="left"/>
              <w:rPr>
                <w:rFonts w:hint="eastAsia" w:ascii="微软雅黑" w:hAnsi="微软雅黑" w:eastAsia="微软雅黑" w:cs="微软雅黑"/>
              </w:rPr>
            </w:pPr>
            <w:r>
              <w:rPr>
                <w:rFonts w:hint="eastAsia" w:ascii="微软雅黑" w:hAnsi="微软雅黑" w:eastAsia="微软雅黑" w:cs="微软雅黑"/>
              </w:rPr>
              <w:t>124.0.6367.207</w:t>
            </w:r>
          </w:p>
        </w:tc>
        <w:tc>
          <w:tcPr>
            <w:tcW w:w="1927" w:type="dxa"/>
            <w:tcBorders>
              <w:left w:val="single" w:color="000000" w:sz="4" w:space="0"/>
              <w:bottom w:val="single" w:color="000000" w:sz="4" w:space="0"/>
            </w:tcBorders>
          </w:tcPr>
          <w:p w14:paraId="5438BCB8">
            <w:pPr>
              <w:pStyle w:val="15"/>
              <w:bidi w:val="0"/>
              <w:jc w:val="left"/>
              <w:rPr>
                <w:rFonts w:hint="eastAsia" w:ascii="微软雅黑" w:hAnsi="微软雅黑" w:eastAsia="微软雅黑" w:cs="微软雅黑"/>
              </w:rPr>
            </w:pPr>
            <w:r>
              <w:rPr>
                <w:rFonts w:hint="eastAsia" w:ascii="微软雅黑" w:hAnsi="微软雅黑" w:eastAsia="微软雅黑" w:cs="微软雅黑"/>
              </w:rPr>
              <w:t>正常</w:t>
            </w:r>
          </w:p>
        </w:tc>
        <w:tc>
          <w:tcPr>
            <w:tcW w:w="1928" w:type="dxa"/>
            <w:tcBorders>
              <w:left w:val="single" w:color="000000" w:sz="4" w:space="0"/>
              <w:bottom w:val="single" w:color="000000" w:sz="4" w:space="0"/>
            </w:tcBorders>
          </w:tcPr>
          <w:p w14:paraId="3B24B5DE">
            <w:pPr>
              <w:pStyle w:val="15"/>
              <w:bidi w:val="0"/>
              <w:jc w:val="left"/>
              <w:rPr>
                <w:rFonts w:hint="eastAsia" w:ascii="微软雅黑" w:hAnsi="微软雅黑" w:eastAsia="微软雅黑" w:cs="微软雅黑"/>
              </w:rPr>
            </w:pPr>
            <w:r>
              <w:rPr>
                <w:rFonts w:hint="eastAsia" w:ascii="微软雅黑" w:hAnsi="微软雅黑" w:eastAsia="微软雅黑" w:cs="微软雅黑"/>
              </w:rPr>
              <w:t>全部可用</w:t>
            </w:r>
          </w:p>
        </w:tc>
        <w:tc>
          <w:tcPr>
            <w:tcW w:w="1928" w:type="dxa"/>
            <w:tcBorders>
              <w:left w:val="single" w:color="000000" w:sz="4" w:space="0"/>
              <w:bottom w:val="single" w:color="000000" w:sz="4" w:space="0"/>
              <w:right w:val="single" w:color="000000" w:sz="4" w:space="0"/>
            </w:tcBorders>
          </w:tcPr>
          <w:p w14:paraId="3CBEF7AA">
            <w:pPr>
              <w:pStyle w:val="15"/>
              <w:bidi w:val="0"/>
              <w:jc w:val="left"/>
              <w:rPr>
                <w:rFonts w:hint="eastAsia" w:ascii="微软雅黑" w:hAnsi="微软雅黑" w:eastAsia="微软雅黑" w:cs="微软雅黑"/>
              </w:rPr>
            </w:pPr>
            <w:r>
              <w:rPr>
                <w:rFonts w:hint="eastAsia" w:ascii="微软雅黑" w:hAnsi="微软雅黑" w:eastAsia="微软雅黑" w:cs="微软雅黑"/>
              </w:rPr>
              <w:t>无</w:t>
            </w:r>
          </w:p>
        </w:tc>
      </w:tr>
      <w:tr w14:paraId="1027E498">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46E07391">
            <w:pPr>
              <w:pStyle w:val="15"/>
              <w:bidi w:val="0"/>
              <w:jc w:val="left"/>
              <w:rPr>
                <w:rFonts w:hint="eastAsia" w:ascii="微软雅黑" w:hAnsi="微软雅黑" w:eastAsia="微软雅黑" w:cs="微软雅黑"/>
              </w:rPr>
            </w:pPr>
            <w:r>
              <w:rPr>
                <w:rFonts w:hint="eastAsia" w:ascii="微软雅黑" w:hAnsi="微软雅黑" w:eastAsia="微软雅黑" w:cs="微软雅黑"/>
              </w:rPr>
              <w:t>Google Chrome</w:t>
            </w:r>
          </w:p>
        </w:tc>
        <w:tc>
          <w:tcPr>
            <w:tcW w:w="1928" w:type="dxa"/>
            <w:tcBorders>
              <w:left w:val="single" w:color="000000" w:sz="4" w:space="0"/>
              <w:bottom w:val="single" w:color="000000" w:sz="4" w:space="0"/>
            </w:tcBorders>
          </w:tcPr>
          <w:p w14:paraId="381081E7">
            <w:pPr>
              <w:pStyle w:val="15"/>
              <w:bidi w:val="0"/>
              <w:jc w:val="left"/>
              <w:rPr>
                <w:rFonts w:hint="eastAsia" w:ascii="微软雅黑" w:hAnsi="微软雅黑" w:eastAsia="微软雅黑" w:cs="微软雅黑"/>
              </w:rPr>
            </w:pPr>
            <w:r>
              <w:rPr>
                <w:rFonts w:hint="eastAsia" w:ascii="微软雅黑" w:hAnsi="微软雅黑" w:eastAsia="微软雅黑" w:cs="微软雅黑"/>
              </w:rPr>
              <w:t>123.0.6312.122</w:t>
            </w:r>
          </w:p>
        </w:tc>
        <w:tc>
          <w:tcPr>
            <w:tcW w:w="1927" w:type="dxa"/>
            <w:tcBorders>
              <w:left w:val="single" w:color="000000" w:sz="4" w:space="0"/>
              <w:bottom w:val="single" w:color="000000" w:sz="4" w:space="0"/>
            </w:tcBorders>
          </w:tcPr>
          <w:p w14:paraId="1A2CBF0B">
            <w:pPr>
              <w:pStyle w:val="15"/>
              <w:bidi w:val="0"/>
              <w:jc w:val="left"/>
              <w:rPr>
                <w:rFonts w:hint="eastAsia" w:ascii="微软雅黑" w:hAnsi="微软雅黑" w:eastAsia="微软雅黑" w:cs="微软雅黑"/>
              </w:rPr>
            </w:pPr>
            <w:r>
              <w:rPr>
                <w:rFonts w:hint="eastAsia" w:ascii="微软雅黑" w:hAnsi="微软雅黑" w:eastAsia="微软雅黑" w:cs="微软雅黑"/>
              </w:rPr>
              <w:t>正常</w:t>
            </w:r>
          </w:p>
        </w:tc>
        <w:tc>
          <w:tcPr>
            <w:tcW w:w="1928" w:type="dxa"/>
            <w:tcBorders>
              <w:left w:val="single" w:color="000000" w:sz="4" w:space="0"/>
              <w:bottom w:val="single" w:color="000000" w:sz="4" w:space="0"/>
            </w:tcBorders>
          </w:tcPr>
          <w:p w14:paraId="4A7E46A2">
            <w:pPr>
              <w:pStyle w:val="15"/>
              <w:bidi w:val="0"/>
              <w:jc w:val="left"/>
              <w:rPr>
                <w:rFonts w:hint="eastAsia" w:ascii="微软雅黑" w:hAnsi="微软雅黑" w:eastAsia="微软雅黑" w:cs="微软雅黑"/>
              </w:rPr>
            </w:pPr>
            <w:r>
              <w:rPr>
                <w:rFonts w:hint="eastAsia" w:ascii="微软雅黑" w:hAnsi="微软雅黑" w:eastAsia="微软雅黑" w:cs="微软雅黑"/>
              </w:rPr>
              <w:t>全部可用</w:t>
            </w:r>
          </w:p>
        </w:tc>
        <w:tc>
          <w:tcPr>
            <w:tcW w:w="1928" w:type="dxa"/>
            <w:tcBorders>
              <w:left w:val="single" w:color="000000" w:sz="4" w:space="0"/>
              <w:bottom w:val="single" w:color="000000" w:sz="4" w:space="0"/>
              <w:right w:val="single" w:color="000000" w:sz="4" w:space="0"/>
            </w:tcBorders>
          </w:tcPr>
          <w:p w14:paraId="6000DA74">
            <w:pPr>
              <w:pStyle w:val="15"/>
              <w:bidi w:val="0"/>
              <w:jc w:val="left"/>
              <w:rPr>
                <w:rFonts w:hint="eastAsia" w:ascii="微软雅黑" w:hAnsi="微软雅黑" w:eastAsia="微软雅黑" w:cs="微软雅黑"/>
              </w:rPr>
            </w:pPr>
            <w:r>
              <w:rPr>
                <w:rFonts w:hint="eastAsia" w:ascii="微软雅黑" w:hAnsi="微软雅黑" w:eastAsia="微软雅黑" w:cs="微软雅黑"/>
              </w:rPr>
              <w:t>无</w:t>
            </w:r>
          </w:p>
        </w:tc>
      </w:tr>
      <w:tr w14:paraId="182C460D">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5B65A1A9">
            <w:pPr>
              <w:pStyle w:val="15"/>
              <w:bidi w:val="0"/>
              <w:jc w:val="left"/>
              <w:rPr>
                <w:rFonts w:hint="eastAsia" w:ascii="微软雅黑" w:hAnsi="微软雅黑" w:eastAsia="微软雅黑" w:cs="微软雅黑"/>
              </w:rPr>
            </w:pPr>
            <w:r>
              <w:rPr>
                <w:rFonts w:hint="eastAsia" w:ascii="微软雅黑" w:hAnsi="微软雅黑" w:eastAsia="微软雅黑" w:cs="微软雅黑"/>
              </w:rPr>
              <w:t>Microsoft Edge</w:t>
            </w:r>
          </w:p>
        </w:tc>
        <w:tc>
          <w:tcPr>
            <w:tcW w:w="1928" w:type="dxa"/>
            <w:tcBorders>
              <w:left w:val="single" w:color="000000" w:sz="4" w:space="0"/>
              <w:bottom w:val="single" w:color="000000" w:sz="4" w:space="0"/>
            </w:tcBorders>
          </w:tcPr>
          <w:p w14:paraId="3FF17B43">
            <w:pPr>
              <w:pStyle w:val="15"/>
              <w:bidi w:val="0"/>
              <w:jc w:val="left"/>
              <w:rPr>
                <w:rFonts w:hint="eastAsia" w:ascii="微软雅黑" w:hAnsi="微软雅黑" w:eastAsia="微软雅黑" w:cs="微软雅黑"/>
              </w:rPr>
            </w:pPr>
            <w:r>
              <w:rPr>
                <w:rFonts w:hint="eastAsia" w:ascii="微软雅黑" w:hAnsi="微软雅黑" w:eastAsia="微软雅黑" w:cs="微软雅黑"/>
              </w:rPr>
              <w:t>125.0.2535.51</w:t>
            </w:r>
          </w:p>
        </w:tc>
        <w:tc>
          <w:tcPr>
            <w:tcW w:w="1927" w:type="dxa"/>
            <w:tcBorders>
              <w:left w:val="single" w:color="000000" w:sz="4" w:space="0"/>
              <w:bottom w:val="single" w:color="000000" w:sz="4" w:space="0"/>
            </w:tcBorders>
          </w:tcPr>
          <w:p w14:paraId="7C37D703">
            <w:pPr>
              <w:pStyle w:val="15"/>
              <w:bidi w:val="0"/>
              <w:jc w:val="left"/>
              <w:rPr>
                <w:rFonts w:hint="eastAsia" w:ascii="微软雅黑" w:hAnsi="微软雅黑" w:eastAsia="微软雅黑" w:cs="微软雅黑"/>
              </w:rPr>
            </w:pPr>
            <w:r>
              <w:rPr>
                <w:rFonts w:hint="eastAsia" w:ascii="微软雅黑" w:hAnsi="微软雅黑" w:eastAsia="微软雅黑" w:cs="微软雅黑"/>
              </w:rPr>
              <w:t>正常</w:t>
            </w:r>
          </w:p>
        </w:tc>
        <w:tc>
          <w:tcPr>
            <w:tcW w:w="1928" w:type="dxa"/>
            <w:tcBorders>
              <w:left w:val="single" w:color="000000" w:sz="4" w:space="0"/>
              <w:bottom w:val="single" w:color="000000" w:sz="4" w:space="0"/>
            </w:tcBorders>
          </w:tcPr>
          <w:p w14:paraId="4C3C8DC5">
            <w:pPr>
              <w:pStyle w:val="15"/>
              <w:bidi w:val="0"/>
              <w:jc w:val="left"/>
              <w:rPr>
                <w:rFonts w:hint="eastAsia" w:ascii="微软雅黑" w:hAnsi="微软雅黑" w:eastAsia="微软雅黑" w:cs="微软雅黑"/>
              </w:rPr>
            </w:pPr>
            <w:r>
              <w:rPr>
                <w:rFonts w:hint="eastAsia" w:ascii="微软雅黑" w:hAnsi="微软雅黑" w:eastAsia="微软雅黑" w:cs="微软雅黑"/>
              </w:rPr>
              <w:t>全部可用</w:t>
            </w:r>
          </w:p>
        </w:tc>
        <w:tc>
          <w:tcPr>
            <w:tcW w:w="1928" w:type="dxa"/>
            <w:tcBorders>
              <w:left w:val="single" w:color="000000" w:sz="4" w:space="0"/>
              <w:bottom w:val="single" w:color="000000" w:sz="4" w:space="0"/>
              <w:right w:val="single" w:color="000000" w:sz="4" w:space="0"/>
            </w:tcBorders>
          </w:tcPr>
          <w:p w14:paraId="46D65C6F">
            <w:pPr>
              <w:pStyle w:val="15"/>
              <w:bidi w:val="0"/>
              <w:jc w:val="left"/>
              <w:rPr>
                <w:rFonts w:hint="eastAsia" w:ascii="微软雅黑" w:hAnsi="微软雅黑" w:eastAsia="微软雅黑" w:cs="微软雅黑"/>
              </w:rPr>
            </w:pPr>
            <w:r>
              <w:rPr>
                <w:rFonts w:hint="eastAsia" w:ascii="微软雅黑" w:hAnsi="微软雅黑" w:eastAsia="微软雅黑" w:cs="微软雅黑"/>
              </w:rPr>
              <w:t>无</w:t>
            </w:r>
          </w:p>
        </w:tc>
      </w:tr>
      <w:tr w14:paraId="14C12557">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659183C6">
            <w:pPr>
              <w:pStyle w:val="15"/>
              <w:bidi w:val="0"/>
              <w:jc w:val="left"/>
              <w:rPr>
                <w:rFonts w:hint="eastAsia" w:ascii="微软雅黑" w:hAnsi="微软雅黑" w:eastAsia="微软雅黑" w:cs="微软雅黑"/>
              </w:rPr>
            </w:pPr>
            <w:r>
              <w:rPr>
                <w:rFonts w:hint="eastAsia" w:ascii="微软雅黑" w:hAnsi="微软雅黑" w:eastAsia="微软雅黑" w:cs="微软雅黑"/>
              </w:rPr>
              <w:t>Microsoft Edge</w:t>
            </w:r>
          </w:p>
        </w:tc>
        <w:tc>
          <w:tcPr>
            <w:tcW w:w="1928" w:type="dxa"/>
            <w:tcBorders>
              <w:left w:val="single" w:color="000000" w:sz="4" w:space="0"/>
              <w:bottom w:val="single" w:color="000000" w:sz="4" w:space="0"/>
            </w:tcBorders>
          </w:tcPr>
          <w:p w14:paraId="2A28CC2F">
            <w:pPr>
              <w:pStyle w:val="15"/>
              <w:bidi w:val="0"/>
              <w:jc w:val="left"/>
              <w:rPr>
                <w:rFonts w:hint="eastAsia" w:ascii="微软雅黑" w:hAnsi="微软雅黑" w:eastAsia="微软雅黑" w:cs="微软雅黑"/>
              </w:rPr>
            </w:pPr>
            <w:r>
              <w:rPr>
                <w:rFonts w:hint="eastAsia" w:ascii="微软雅黑" w:hAnsi="微软雅黑" w:eastAsia="微软雅黑" w:cs="微软雅黑"/>
              </w:rPr>
              <w:t>124.0.2478.100</w:t>
            </w:r>
          </w:p>
        </w:tc>
        <w:tc>
          <w:tcPr>
            <w:tcW w:w="1927" w:type="dxa"/>
            <w:tcBorders>
              <w:left w:val="single" w:color="000000" w:sz="4" w:space="0"/>
              <w:bottom w:val="single" w:color="000000" w:sz="4" w:space="0"/>
            </w:tcBorders>
          </w:tcPr>
          <w:p w14:paraId="1E29BA7E">
            <w:pPr>
              <w:pStyle w:val="15"/>
              <w:bidi w:val="0"/>
              <w:jc w:val="left"/>
              <w:rPr>
                <w:rFonts w:hint="eastAsia" w:ascii="微软雅黑" w:hAnsi="微软雅黑" w:eastAsia="微软雅黑" w:cs="微软雅黑"/>
              </w:rPr>
            </w:pPr>
            <w:r>
              <w:rPr>
                <w:rFonts w:hint="eastAsia" w:ascii="微软雅黑" w:hAnsi="微软雅黑" w:eastAsia="微软雅黑" w:cs="微软雅黑"/>
              </w:rPr>
              <w:t>正常</w:t>
            </w:r>
          </w:p>
        </w:tc>
        <w:tc>
          <w:tcPr>
            <w:tcW w:w="1928" w:type="dxa"/>
            <w:tcBorders>
              <w:left w:val="single" w:color="000000" w:sz="4" w:space="0"/>
              <w:bottom w:val="single" w:color="000000" w:sz="4" w:space="0"/>
            </w:tcBorders>
          </w:tcPr>
          <w:p w14:paraId="5EA263FC">
            <w:pPr>
              <w:pStyle w:val="15"/>
              <w:bidi w:val="0"/>
              <w:jc w:val="left"/>
              <w:rPr>
                <w:rFonts w:hint="eastAsia" w:ascii="微软雅黑" w:hAnsi="微软雅黑" w:eastAsia="微软雅黑" w:cs="微软雅黑"/>
              </w:rPr>
            </w:pPr>
            <w:r>
              <w:rPr>
                <w:rFonts w:hint="eastAsia" w:ascii="微软雅黑" w:hAnsi="微软雅黑" w:eastAsia="微软雅黑" w:cs="微软雅黑"/>
              </w:rPr>
              <w:t>全部可用</w:t>
            </w:r>
          </w:p>
        </w:tc>
        <w:tc>
          <w:tcPr>
            <w:tcW w:w="1928" w:type="dxa"/>
            <w:tcBorders>
              <w:left w:val="single" w:color="000000" w:sz="4" w:space="0"/>
              <w:bottom w:val="single" w:color="000000" w:sz="4" w:space="0"/>
              <w:right w:val="single" w:color="000000" w:sz="4" w:space="0"/>
            </w:tcBorders>
          </w:tcPr>
          <w:p w14:paraId="47097EE6">
            <w:pPr>
              <w:pStyle w:val="15"/>
              <w:bidi w:val="0"/>
              <w:jc w:val="left"/>
              <w:rPr>
                <w:rFonts w:hint="eastAsia" w:ascii="微软雅黑" w:hAnsi="微软雅黑" w:eastAsia="微软雅黑" w:cs="微软雅黑"/>
              </w:rPr>
            </w:pPr>
            <w:r>
              <w:rPr>
                <w:rFonts w:hint="eastAsia" w:ascii="微软雅黑" w:hAnsi="微软雅黑" w:eastAsia="微软雅黑" w:cs="微软雅黑"/>
              </w:rPr>
              <w:t>无</w:t>
            </w:r>
          </w:p>
        </w:tc>
      </w:tr>
      <w:tr w14:paraId="26BE641B">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6D4EE9C3">
            <w:pPr>
              <w:pStyle w:val="15"/>
              <w:bidi w:val="0"/>
              <w:jc w:val="left"/>
              <w:rPr>
                <w:rFonts w:hint="eastAsia" w:ascii="微软雅黑" w:hAnsi="微软雅黑" w:eastAsia="微软雅黑" w:cs="微软雅黑"/>
              </w:rPr>
            </w:pPr>
            <w:r>
              <w:rPr>
                <w:rFonts w:hint="eastAsia" w:ascii="微软雅黑" w:hAnsi="微软雅黑" w:eastAsia="微软雅黑" w:cs="微软雅黑"/>
              </w:rPr>
              <w:t>Microsoft Edge</w:t>
            </w:r>
          </w:p>
        </w:tc>
        <w:tc>
          <w:tcPr>
            <w:tcW w:w="1928" w:type="dxa"/>
            <w:tcBorders>
              <w:left w:val="single" w:color="000000" w:sz="4" w:space="0"/>
              <w:bottom w:val="single" w:color="000000" w:sz="4" w:space="0"/>
            </w:tcBorders>
          </w:tcPr>
          <w:p w14:paraId="0D0AE08F">
            <w:pPr>
              <w:pStyle w:val="15"/>
              <w:bidi w:val="0"/>
              <w:jc w:val="left"/>
              <w:rPr>
                <w:rFonts w:hint="eastAsia" w:ascii="微软雅黑" w:hAnsi="微软雅黑" w:eastAsia="微软雅黑" w:cs="微软雅黑"/>
              </w:rPr>
            </w:pPr>
            <w:r>
              <w:rPr>
                <w:rFonts w:hint="eastAsia" w:ascii="微软雅黑" w:hAnsi="微软雅黑" w:eastAsia="微软雅黑" w:cs="微软雅黑"/>
              </w:rPr>
              <w:t>123.0.2420.97</w:t>
            </w:r>
          </w:p>
        </w:tc>
        <w:tc>
          <w:tcPr>
            <w:tcW w:w="1927" w:type="dxa"/>
            <w:tcBorders>
              <w:left w:val="single" w:color="000000" w:sz="4" w:space="0"/>
              <w:bottom w:val="single" w:color="000000" w:sz="4" w:space="0"/>
            </w:tcBorders>
          </w:tcPr>
          <w:p w14:paraId="384B8BE2">
            <w:pPr>
              <w:pStyle w:val="15"/>
              <w:bidi w:val="0"/>
              <w:jc w:val="left"/>
              <w:rPr>
                <w:rFonts w:hint="eastAsia" w:ascii="微软雅黑" w:hAnsi="微软雅黑" w:eastAsia="微软雅黑" w:cs="微软雅黑"/>
              </w:rPr>
            </w:pPr>
            <w:r>
              <w:rPr>
                <w:rFonts w:hint="eastAsia" w:ascii="微软雅黑" w:hAnsi="微软雅黑" w:eastAsia="微软雅黑" w:cs="微软雅黑"/>
              </w:rPr>
              <w:t>正常</w:t>
            </w:r>
          </w:p>
        </w:tc>
        <w:tc>
          <w:tcPr>
            <w:tcW w:w="1928" w:type="dxa"/>
            <w:tcBorders>
              <w:left w:val="single" w:color="000000" w:sz="4" w:space="0"/>
              <w:bottom w:val="single" w:color="000000" w:sz="4" w:space="0"/>
            </w:tcBorders>
          </w:tcPr>
          <w:p w14:paraId="54DD79D7">
            <w:pPr>
              <w:pStyle w:val="15"/>
              <w:bidi w:val="0"/>
              <w:jc w:val="left"/>
              <w:rPr>
                <w:rFonts w:hint="eastAsia" w:ascii="微软雅黑" w:hAnsi="微软雅黑" w:eastAsia="微软雅黑" w:cs="微软雅黑"/>
              </w:rPr>
            </w:pPr>
            <w:r>
              <w:rPr>
                <w:rFonts w:hint="eastAsia" w:ascii="微软雅黑" w:hAnsi="微软雅黑" w:eastAsia="微软雅黑" w:cs="微软雅黑"/>
              </w:rPr>
              <w:t>全部可用</w:t>
            </w:r>
          </w:p>
        </w:tc>
        <w:tc>
          <w:tcPr>
            <w:tcW w:w="1928" w:type="dxa"/>
            <w:tcBorders>
              <w:left w:val="single" w:color="000000" w:sz="4" w:space="0"/>
              <w:bottom w:val="single" w:color="000000" w:sz="4" w:space="0"/>
              <w:right w:val="single" w:color="000000" w:sz="4" w:space="0"/>
            </w:tcBorders>
          </w:tcPr>
          <w:p w14:paraId="7171376F">
            <w:pPr>
              <w:pStyle w:val="15"/>
              <w:bidi w:val="0"/>
              <w:jc w:val="left"/>
              <w:rPr>
                <w:rFonts w:hint="eastAsia" w:ascii="微软雅黑" w:hAnsi="微软雅黑" w:eastAsia="微软雅黑" w:cs="微软雅黑"/>
              </w:rPr>
            </w:pPr>
            <w:r>
              <w:rPr>
                <w:rFonts w:hint="eastAsia" w:ascii="微软雅黑" w:hAnsi="微软雅黑" w:eastAsia="微软雅黑" w:cs="微软雅黑"/>
              </w:rPr>
              <w:t>无</w:t>
            </w:r>
          </w:p>
        </w:tc>
      </w:tr>
      <w:tr w14:paraId="789BA13B">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069B05D6">
            <w:pPr>
              <w:pStyle w:val="15"/>
              <w:bidi w:val="0"/>
              <w:jc w:val="left"/>
              <w:rPr>
                <w:rFonts w:hint="eastAsia" w:ascii="微软雅黑" w:hAnsi="微软雅黑" w:eastAsia="微软雅黑" w:cs="微软雅黑"/>
              </w:rPr>
            </w:pPr>
            <w:r>
              <w:rPr>
                <w:rFonts w:hint="eastAsia" w:ascii="微软雅黑" w:hAnsi="微软雅黑" w:eastAsia="微软雅黑" w:cs="微软雅黑"/>
              </w:rPr>
              <w:t>Mozilla Firefox</w:t>
            </w:r>
          </w:p>
        </w:tc>
        <w:tc>
          <w:tcPr>
            <w:tcW w:w="1928" w:type="dxa"/>
            <w:tcBorders>
              <w:left w:val="single" w:color="000000" w:sz="4" w:space="0"/>
              <w:bottom w:val="single" w:color="000000" w:sz="4" w:space="0"/>
            </w:tcBorders>
          </w:tcPr>
          <w:p w14:paraId="3B82C19D">
            <w:pPr>
              <w:pStyle w:val="15"/>
              <w:bidi w:val="0"/>
              <w:jc w:val="left"/>
              <w:rPr>
                <w:rFonts w:hint="eastAsia" w:ascii="微软雅黑" w:hAnsi="微软雅黑" w:eastAsia="微软雅黑" w:cs="微软雅黑"/>
              </w:rPr>
            </w:pPr>
            <w:r>
              <w:rPr>
                <w:rFonts w:hint="eastAsia" w:ascii="微软雅黑" w:hAnsi="微软雅黑" w:eastAsia="微软雅黑" w:cs="微软雅黑"/>
              </w:rPr>
              <w:t>126.0.1</w:t>
            </w:r>
          </w:p>
        </w:tc>
        <w:tc>
          <w:tcPr>
            <w:tcW w:w="1927" w:type="dxa"/>
            <w:tcBorders>
              <w:left w:val="single" w:color="000000" w:sz="4" w:space="0"/>
              <w:bottom w:val="single" w:color="000000" w:sz="4" w:space="0"/>
            </w:tcBorders>
          </w:tcPr>
          <w:p w14:paraId="48482258">
            <w:pPr>
              <w:pStyle w:val="15"/>
              <w:bidi w:val="0"/>
              <w:jc w:val="left"/>
              <w:rPr>
                <w:rFonts w:hint="eastAsia" w:ascii="微软雅黑" w:hAnsi="微软雅黑" w:eastAsia="微软雅黑" w:cs="微软雅黑"/>
              </w:rPr>
            </w:pPr>
            <w:r>
              <w:rPr>
                <w:rFonts w:hint="eastAsia" w:ascii="微软雅黑" w:hAnsi="微软雅黑" w:eastAsia="微软雅黑" w:cs="微软雅黑"/>
              </w:rPr>
              <w:t>正常</w:t>
            </w:r>
          </w:p>
        </w:tc>
        <w:tc>
          <w:tcPr>
            <w:tcW w:w="1928" w:type="dxa"/>
            <w:tcBorders>
              <w:left w:val="single" w:color="000000" w:sz="4" w:space="0"/>
              <w:bottom w:val="single" w:color="000000" w:sz="4" w:space="0"/>
            </w:tcBorders>
          </w:tcPr>
          <w:p w14:paraId="7A03CE0F">
            <w:pPr>
              <w:pStyle w:val="15"/>
              <w:bidi w:val="0"/>
              <w:jc w:val="left"/>
              <w:rPr>
                <w:rFonts w:hint="eastAsia" w:ascii="微软雅黑" w:hAnsi="微软雅黑" w:eastAsia="微软雅黑" w:cs="微软雅黑"/>
              </w:rPr>
            </w:pPr>
            <w:r>
              <w:rPr>
                <w:rFonts w:hint="eastAsia" w:ascii="微软雅黑" w:hAnsi="微软雅黑" w:eastAsia="微软雅黑" w:cs="微软雅黑"/>
              </w:rPr>
              <w:t>全部可用</w:t>
            </w:r>
          </w:p>
        </w:tc>
        <w:tc>
          <w:tcPr>
            <w:tcW w:w="1928" w:type="dxa"/>
            <w:tcBorders>
              <w:left w:val="single" w:color="000000" w:sz="4" w:space="0"/>
              <w:bottom w:val="single" w:color="000000" w:sz="4" w:space="0"/>
              <w:right w:val="single" w:color="000000" w:sz="4" w:space="0"/>
            </w:tcBorders>
          </w:tcPr>
          <w:p w14:paraId="0DC667C6">
            <w:pPr>
              <w:pStyle w:val="15"/>
              <w:bidi w:val="0"/>
              <w:jc w:val="left"/>
              <w:rPr>
                <w:rFonts w:hint="eastAsia" w:ascii="微软雅黑" w:hAnsi="微软雅黑" w:eastAsia="微软雅黑" w:cs="微软雅黑"/>
              </w:rPr>
            </w:pPr>
            <w:r>
              <w:rPr>
                <w:rFonts w:hint="eastAsia" w:ascii="微软雅黑" w:hAnsi="微软雅黑" w:eastAsia="微软雅黑" w:cs="微软雅黑"/>
              </w:rPr>
              <w:t>无</w:t>
            </w:r>
          </w:p>
        </w:tc>
      </w:tr>
      <w:tr w14:paraId="556ABA25">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48447CC7">
            <w:pPr>
              <w:pStyle w:val="15"/>
              <w:bidi w:val="0"/>
              <w:jc w:val="left"/>
              <w:rPr>
                <w:rFonts w:hint="eastAsia" w:ascii="微软雅黑" w:hAnsi="微软雅黑" w:eastAsia="微软雅黑" w:cs="微软雅黑"/>
              </w:rPr>
            </w:pPr>
            <w:r>
              <w:rPr>
                <w:rFonts w:hint="eastAsia" w:ascii="微软雅黑" w:hAnsi="微软雅黑" w:eastAsia="微软雅黑" w:cs="微软雅黑"/>
              </w:rPr>
              <w:t>Mozilla Firefox</w:t>
            </w:r>
          </w:p>
        </w:tc>
        <w:tc>
          <w:tcPr>
            <w:tcW w:w="1928" w:type="dxa"/>
            <w:tcBorders>
              <w:left w:val="single" w:color="000000" w:sz="4" w:space="0"/>
              <w:bottom w:val="single" w:color="000000" w:sz="4" w:space="0"/>
            </w:tcBorders>
          </w:tcPr>
          <w:p w14:paraId="3A79620D">
            <w:pPr>
              <w:pStyle w:val="15"/>
              <w:bidi w:val="0"/>
              <w:jc w:val="left"/>
              <w:rPr>
                <w:rFonts w:hint="eastAsia" w:ascii="微软雅黑" w:hAnsi="微软雅黑" w:eastAsia="微软雅黑" w:cs="微软雅黑"/>
              </w:rPr>
            </w:pPr>
            <w:r>
              <w:rPr>
                <w:rFonts w:hint="eastAsia" w:ascii="微软雅黑" w:hAnsi="微软雅黑" w:eastAsia="微软雅黑" w:cs="微软雅黑"/>
              </w:rPr>
              <w:t>125.0.3</w:t>
            </w:r>
          </w:p>
        </w:tc>
        <w:tc>
          <w:tcPr>
            <w:tcW w:w="1927" w:type="dxa"/>
            <w:tcBorders>
              <w:left w:val="single" w:color="000000" w:sz="4" w:space="0"/>
              <w:bottom w:val="single" w:color="000000" w:sz="4" w:space="0"/>
            </w:tcBorders>
          </w:tcPr>
          <w:p w14:paraId="2E79C036">
            <w:pPr>
              <w:pStyle w:val="15"/>
              <w:bidi w:val="0"/>
              <w:jc w:val="left"/>
              <w:rPr>
                <w:rFonts w:hint="eastAsia" w:ascii="微软雅黑" w:hAnsi="微软雅黑" w:eastAsia="微软雅黑" w:cs="微软雅黑"/>
              </w:rPr>
            </w:pPr>
            <w:r>
              <w:rPr>
                <w:rFonts w:hint="eastAsia" w:ascii="微软雅黑" w:hAnsi="微软雅黑" w:eastAsia="微软雅黑" w:cs="微软雅黑"/>
              </w:rPr>
              <w:t>正常</w:t>
            </w:r>
          </w:p>
        </w:tc>
        <w:tc>
          <w:tcPr>
            <w:tcW w:w="1928" w:type="dxa"/>
            <w:tcBorders>
              <w:left w:val="single" w:color="000000" w:sz="4" w:space="0"/>
              <w:bottom w:val="single" w:color="000000" w:sz="4" w:space="0"/>
            </w:tcBorders>
          </w:tcPr>
          <w:p w14:paraId="29781AEB">
            <w:pPr>
              <w:pStyle w:val="15"/>
              <w:bidi w:val="0"/>
              <w:jc w:val="left"/>
              <w:rPr>
                <w:rFonts w:hint="eastAsia" w:ascii="微软雅黑" w:hAnsi="微软雅黑" w:eastAsia="微软雅黑" w:cs="微软雅黑"/>
              </w:rPr>
            </w:pPr>
            <w:r>
              <w:rPr>
                <w:rFonts w:hint="eastAsia" w:ascii="微软雅黑" w:hAnsi="微软雅黑" w:eastAsia="微软雅黑" w:cs="微软雅黑"/>
              </w:rPr>
              <w:t>全部可用</w:t>
            </w:r>
          </w:p>
        </w:tc>
        <w:tc>
          <w:tcPr>
            <w:tcW w:w="1928" w:type="dxa"/>
            <w:tcBorders>
              <w:left w:val="single" w:color="000000" w:sz="4" w:space="0"/>
              <w:bottom w:val="single" w:color="000000" w:sz="4" w:space="0"/>
              <w:right w:val="single" w:color="000000" w:sz="4" w:space="0"/>
            </w:tcBorders>
          </w:tcPr>
          <w:p w14:paraId="792A831E">
            <w:pPr>
              <w:pStyle w:val="15"/>
              <w:bidi w:val="0"/>
              <w:jc w:val="left"/>
              <w:rPr>
                <w:rFonts w:hint="eastAsia" w:ascii="微软雅黑" w:hAnsi="微软雅黑" w:eastAsia="微软雅黑" w:cs="微软雅黑"/>
              </w:rPr>
            </w:pPr>
            <w:r>
              <w:rPr>
                <w:rFonts w:hint="eastAsia" w:ascii="微软雅黑" w:hAnsi="微软雅黑" w:eastAsia="微软雅黑" w:cs="微软雅黑"/>
              </w:rPr>
              <w:t>无</w:t>
            </w:r>
          </w:p>
        </w:tc>
      </w:tr>
      <w:tr w14:paraId="3CD8A9D0">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00FDB9B0">
            <w:pPr>
              <w:pStyle w:val="15"/>
              <w:bidi w:val="0"/>
              <w:jc w:val="left"/>
              <w:rPr>
                <w:rFonts w:hint="eastAsia" w:ascii="微软雅黑" w:hAnsi="微软雅黑" w:eastAsia="微软雅黑" w:cs="微软雅黑"/>
              </w:rPr>
            </w:pPr>
            <w:r>
              <w:rPr>
                <w:rFonts w:hint="eastAsia" w:ascii="微软雅黑" w:hAnsi="微软雅黑" w:eastAsia="微软雅黑" w:cs="微软雅黑"/>
              </w:rPr>
              <w:t>Mozilla Firefox</w:t>
            </w:r>
          </w:p>
        </w:tc>
        <w:tc>
          <w:tcPr>
            <w:tcW w:w="1928" w:type="dxa"/>
            <w:tcBorders>
              <w:left w:val="single" w:color="000000" w:sz="4" w:space="0"/>
              <w:bottom w:val="single" w:color="000000" w:sz="4" w:space="0"/>
            </w:tcBorders>
          </w:tcPr>
          <w:p w14:paraId="6EE339B0">
            <w:pPr>
              <w:pStyle w:val="15"/>
              <w:bidi w:val="0"/>
              <w:jc w:val="left"/>
              <w:rPr>
                <w:rFonts w:hint="eastAsia" w:ascii="微软雅黑" w:hAnsi="微软雅黑" w:eastAsia="微软雅黑" w:cs="微软雅黑"/>
              </w:rPr>
            </w:pPr>
            <w:r>
              <w:rPr>
                <w:rFonts w:hint="eastAsia" w:ascii="微软雅黑" w:hAnsi="微软雅黑" w:eastAsia="微软雅黑" w:cs="微软雅黑"/>
              </w:rPr>
              <w:t>124.0.2</w:t>
            </w:r>
          </w:p>
        </w:tc>
        <w:tc>
          <w:tcPr>
            <w:tcW w:w="1927" w:type="dxa"/>
            <w:tcBorders>
              <w:left w:val="single" w:color="000000" w:sz="4" w:space="0"/>
              <w:bottom w:val="single" w:color="000000" w:sz="4" w:space="0"/>
            </w:tcBorders>
          </w:tcPr>
          <w:p w14:paraId="146D7096">
            <w:pPr>
              <w:pStyle w:val="15"/>
              <w:bidi w:val="0"/>
              <w:jc w:val="left"/>
              <w:rPr>
                <w:rFonts w:hint="eastAsia" w:ascii="微软雅黑" w:hAnsi="微软雅黑" w:eastAsia="微软雅黑" w:cs="微软雅黑"/>
              </w:rPr>
            </w:pPr>
            <w:r>
              <w:rPr>
                <w:rFonts w:hint="eastAsia" w:ascii="微软雅黑" w:hAnsi="微软雅黑" w:eastAsia="微软雅黑" w:cs="微软雅黑"/>
              </w:rPr>
              <w:t>表格边框显示不一致</w:t>
            </w:r>
          </w:p>
        </w:tc>
        <w:tc>
          <w:tcPr>
            <w:tcW w:w="1928" w:type="dxa"/>
            <w:tcBorders>
              <w:left w:val="single" w:color="000000" w:sz="4" w:space="0"/>
              <w:bottom w:val="single" w:color="000000" w:sz="4" w:space="0"/>
            </w:tcBorders>
          </w:tcPr>
          <w:p w14:paraId="040EA470">
            <w:pPr>
              <w:pStyle w:val="15"/>
              <w:bidi w:val="0"/>
              <w:jc w:val="left"/>
              <w:rPr>
                <w:rFonts w:hint="eastAsia" w:ascii="微软雅黑" w:hAnsi="微软雅黑" w:eastAsia="微软雅黑" w:cs="微软雅黑"/>
              </w:rPr>
            </w:pPr>
            <w:r>
              <w:rPr>
                <w:rFonts w:hint="eastAsia" w:ascii="微软雅黑" w:hAnsi="微软雅黑" w:eastAsia="微软雅黑" w:cs="微软雅黑"/>
              </w:rPr>
              <w:t>全部可用</w:t>
            </w:r>
          </w:p>
        </w:tc>
        <w:tc>
          <w:tcPr>
            <w:tcW w:w="1928" w:type="dxa"/>
            <w:tcBorders>
              <w:left w:val="single" w:color="000000" w:sz="4" w:space="0"/>
              <w:bottom w:val="single" w:color="000000" w:sz="4" w:space="0"/>
              <w:right w:val="single" w:color="000000" w:sz="4" w:space="0"/>
            </w:tcBorders>
          </w:tcPr>
          <w:p w14:paraId="4ECBCB63">
            <w:pPr>
              <w:pStyle w:val="15"/>
              <w:bidi w:val="0"/>
              <w:jc w:val="left"/>
              <w:rPr>
                <w:rFonts w:hint="eastAsia" w:ascii="微软雅黑" w:hAnsi="微软雅黑" w:eastAsia="微软雅黑" w:cs="微软雅黑"/>
              </w:rPr>
            </w:pPr>
            <w:r>
              <w:rPr>
                <w:rFonts w:hint="eastAsia" w:ascii="微软雅黑" w:hAnsi="微软雅黑" w:eastAsia="微软雅黑" w:cs="微软雅黑"/>
              </w:rPr>
              <w:t>已修复</w:t>
            </w:r>
          </w:p>
        </w:tc>
      </w:tr>
    </w:tbl>
    <w:p w14:paraId="1179BB62">
      <w:pPr>
        <w:pStyle w:val="4"/>
        <w:bidi w:val="0"/>
        <w:jc w:val="left"/>
        <w:rPr>
          <w:rFonts w:hint="eastAsia" w:ascii="微软雅黑" w:hAnsi="微软雅黑" w:eastAsia="微软雅黑" w:cs="微软雅黑"/>
        </w:rPr>
      </w:pPr>
    </w:p>
    <w:p w14:paraId="66B4B719">
      <w:pPr>
        <w:pStyle w:val="4"/>
        <w:bidi w:val="0"/>
        <w:jc w:val="left"/>
        <w:rPr>
          <w:rFonts w:hint="eastAsia" w:ascii="微软雅黑" w:hAnsi="微软雅黑" w:eastAsia="微软雅黑" w:cs="微软雅黑"/>
        </w:rPr>
      </w:pPr>
      <w:r>
        <w:rPr>
          <w:rFonts w:hint="eastAsia" w:ascii="微软雅黑" w:hAnsi="微软雅黑" w:eastAsia="微软雅黑" w:cs="微软雅黑"/>
        </w:rPr>
        <w:t>兼容性问题修复：针对Firefox 124版本表格边框显示不一致的问题，修改CSS样式，添加Firefox浏览器的兼容代码：</w:t>
      </w:r>
    </w:p>
    <w:p w14:paraId="5D52473D">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 Firefox兼容代码 */</w:t>
      </w:r>
      <w:r>
        <w:rPr>
          <w:rFonts w:hint="eastAsia" w:ascii="微软雅黑" w:hAnsi="微软雅黑" w:eastAsia="微软雅黑" w:cs="微软雅黑"/>
        </w:rPr>
        <w:br w:type="textWrapping"/>
      </w:r>
      <w:r>
        <w:rPr>
          <w:rFonts w:hint="eastAsia" w:ascii="微软雅黑" w:hAnsi="微软雅黑" w:eastAsia="微软雅黑" w:cs="微软雅黑"/>
        </w:rPr>
        <w:t>@-moz-document url-prefix() {</w:t>
      </w:r>
      <w:r>
        <w:rPr>
          <w:rFonts w:hint="eastAsia" w:ascii="微软雅黑" w:hAnsi="微软雅黑" w:eastAsia="微软雅黑" w:cs="微软雅黑"/>
        </w:rPr>
        <w:br w:type="textWrapping"/>
      </w:r>
      <w:r>
        <w:rPr>
          <w:rFonts w:hint="eastAsia" w:ascii="微软雅黑" w:hAnsi="微软雅黑" w:eastAsia="微软雅黑" w:cs="微软雅黑"/>
        </w:rPr>
        <w:t xml:space="preserve">    table {</w:t>
      </w:r>
      <w:r>
        <w:rPr>
          <w:rFonts w:hint="eastAsia" w:ascii="微软雅黑" w:hAnsi="微软雅黑" w:eastAsia="微软雅黑" w:cs="微软雅黑"/>
        </w:rPr>
        <w:br w:type="textWrapping"/>
      </w:r>
      <w:r>
        <w:rPr>
          <w:rFonts w:hint="eastAsia" w:ascii="微软雅黑" w:hAnsi="微软雅黑" w:eastAsia="微软雅黑" w:cs="微软雅黑"/>
        </w:rPr>
        <w:t xml:space="preserve">        border-collapse: separate;</w:t>
      </w:r>
      <w:r>
        <w:rPr>
          <w:rFonts w:hint="eastAsia" w:ascii="微软雅黑" w:hAnsi="微软雅黑" w:eastAsia="微软雅黑" w:cs="微软雅黑"/>
        </w:rPr>
        <w:br w:type="textWrapping"/>
      </w:r>
      <w:r>
        <w:rPr>
          <w:rFonts w:hint="eastAsia" w:ascii="微软雅黑" w:hAnsi="微软雅黑" w:eastAsia="微软雅黑" w:cs="微软雅黑"/>
        </w:rPr>
        <w:t xml:space="preserve">        border-spacing: 0;</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w:t>
      </w:r>
    </w:p>
    <w:p w14:paraId="678A93A8">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8.1.2 </w:t>
      </w:r>
      <w:r>
        <w:rPr>
          <w:rFonts w:hint="eastAsia" w:ascii="微软雅黑" w:hAnsi="微软雅黑" w:eastAsia="微软雅黑" w:cs="微软雅黑"/>
        </w:rPr>
        <w:t>移动端兼容性测试</w:t>
      </w:r>
    </w:p>
    <w:p w14:paraId="0A7FB440">
      <w:pPr>
        <w:pStyle w:val="4"/>
        <w:bidi w:val="0"/>
        <w:jc w:val="left"/>
        <w:rPr>
          <w:rFonts w:hint="eastAsia" w:ascii="微软雅黑" w:hAnsi="微软雅黑" w:eastAsia="微软雅黑" w:cs="微软雅黑"/>
        </w:rPr>
      </w:pPr>
      <w:r>
        <w:rPr>
          <w:rFonts w:hint="eastAsia" w:ascii="微软雅黑" w:hAnsi="微软雅黑" w:eastAsia="微软雅黑" w:cs="微软雅黑"/>
        </w:rPr>
        <w:t>测试覆盖主流Android版本与物理设备，验证骑手APP与小程序在不同设备上的安装、运行与功能可用性。</w:t>
      </w:r>
    </w:p>
    <w:tbl>
      <w:tblPr>
        <w:tblStyle w:val="9"/>
        <w:tblW w:w="5000" w:type="pct"/>
        <w:tblInd w:w="-5" w:type="dxa"/>
        <w:tblLayout w:type="fixed"/>
        <w:tblCellMar>
          <w:top w:w="55" w:type="dxa"/>
          <w:left w:w="55" w:type="dxa"/>
          <w:bottom w:w="55" w:type="dxa"/>
          <w:right w:w="55" w:type="dxa"/>
        </w:tblCellMar>
      </w:tblPr>
      <w:tblGrid>
        <w:gridCol w:w="1624"/>
        <w:gridCol w:w="1624"/>
        <w:gridCol w:w="1625"/>
        <w:gridCol w:w="1624"/>
        <w:gridCol w:w="1624"/>
        <w:gridCol w:w="1625"/>
      </w:tblGrid>
      <w:tr w14:paraId="13102311">
        <w:tblPrEx>
          <w:tblCellMar>
            <w:top w:w="55" w:type="dxa"/>
            <w:left w:w="55" w:type="dxa"/>
            <w:bottom w:w="55" w:type="dxa"/>
            <w:right w:w="55" w:type="dxa"/>
          </w:tblCellMar>
        </w:tblPrEx>
        <w:trPr>
          <w:tblHeader/>
        </w:trPr>
        <w:tc>
          <w:tcPr>
            <w:tcW w:w="1606" w:type="dxa"/>
            <w:tcBorders>
              <w:top w:val="single" w:color="000000" w:sz="4" w:space="0"/>
              <w:left w:val="single" w:color="000000" w:sz="4" w:space="0"/>
              <w:bottom w:val="single" w:color="000000" w:sz="4" w:space="0"/>
            </w:tcBorders>
          </w:tcPr>
          <w:p w14:paraId="1DCFF817">
            <w:pPr>
              <w:pStyle w:val="16"/>
              <w:bidi w:val="0"/>
              <w:jc w:val="left"/>
              <w:rPr>
                <w:rFonts w:hint="eastAsia" w:ascii="微软雅黑" w:hAnsi="微软雅黑" w:eastAsia="微软雅黑" w:cs="微软雅黑"/>
              </w:rPr>
            </w:pPr>
            <w:r>
              <w:rPr>
                <w:rFonts w:hint="eastAsia" w:ascii="微软雅黑" w:hAnsi="微软雅黑" w:eastAsia="微软雅黑" w:cs="微软雅黑"/>
              </w:rPr>
              <w:t>设备型号</w:t>
            </w:r>
          </w:p>
        </w:tc>
        <w:tc>
          <w:tcPr>
            <w:tcW w:w="1606" w:type="dxa"/>
            <w:tcBorders>
              <w:top w:val="single" w:color="000000" w:sz="4" w:space="0"/>
              <w:left w:val="single" w:color="000000" w:sz="4" w:space="0"/>
              <w:bottom w:val="single" w:color="000000" w:sz="4" w:space="0"/>
            </w:tcBorders>
          </w:tcPr>
          <w:p w14:paraId="6ED545CE">
            <w:pPr>
              <w:pStyle w:val="16"/>
              <w:bidi w:val="0"/>
              <w:jc w:val="left"/>
              <w:rPr>
                <w:rFonts w:hint="eastAsia" w:ascii="微软雅黑" w:hAnsi="微软雅黑" w:eastAsia="微软雅黑" w:cs="微软雅黑"/>
              </w:rPr>
            </w:pPr>
            <w:r>
              <w:rPr>
                <w:rFonts w:hint="eastAsia" w:ascii="微软雅黑" w:hAnsi="微软雅黑" w:eastAsia="微软雅黑" w:cs="微软雅黑"/>
              </w:rPr>
              <w:t>操作系统版本</w:t>
            </w:r>
          </w:p>
        </w:tc>
        <w:tc>
          <w:tcPr>
            <w:tcW w:w="1607" w:type="dxa"/>
            <w:tcBorders>
              <w:top w:val="single" w:color="000000" w:sz="4" w:space="0"/>
              <w:left w:val="single" w:color="000000" w:sz="4" w:space="0"/>
              <w:bottom w:val="single" w:color="000000" w:sz="4" w:space="0"/>
            </w:tcBorders>
          </w:tcPr>
          <w:p w14:paraId="351B293E">
            <w:pPr>
              <w:pStyle w:val="16"/>
              <w:bidi w:val="0"/>
              <w:jc w:val="left"/>
              <w:rPr>
                <w:rFonts w:hint="eastAsia" w:ascii="微软雅黑" w:hAnsi="微软雅黑" w:eastAsia="微软雅黑" w:cs="微软雅黑"/>
              </w:rPr>
            </w:pPr>
            <w:r>
              <w:rPr>
                <w:rFonts w:hint="eastAsia" w:ascii="微软雅黑" w:hAnsi="微软雅黑" w:eastAsia="微软雅黑" w:cs="微软雅黑"/>
              </w:rPr>
              <w:t>安装情况</w:t>
            </w:r>
          </w:p>
        </w:tc>
        <w:tc>
          <w:tcPr>
            <w:tcW w:w="1606" w:type="dxa"/>
            <w:tcBorders>
              <w:top w:val="single" w:color="000000" w:sz="4" w:space="0"/>
              <w:left w:val="single" w:color="000000" w:sz="4" w:space="0"/>
              <w:bottom w:val="single" w:color="000000" w:sz="4" w:space="0"/>
            </w:tcBorders>
          </w:tcPr>
          <w:p w14:paraId="347D6DEE">
            <w:pPr>
              <w:pStyle w:val="16"/>
              <w:bidi w:val="0"/>
              <w:jc w:val="left"/>
              <w:rPr>
                <w:rFonts w:hint="eastAsia" w:ascii="微软雅黑" w:hAnsi="微软雅黑" w:eastAsia="微软雅黑" w:cs="微软雅黑"/>
              </w:rPr>
            </w:pPr>
            <w:r>
              <w:rPr>
                <w:rFonts w:hint="eastAsia" w:ascii="微软雅黑" w:hAnsi="微软雅黑" w:eastAsia="微软雅黑" w:cs="微软雅黑"/>
              </w:rPr>
              <w:t>启动情况</w:t>
            </w:r>
          </w:p>
        </w:tc>
        <w:tc>
          <w:tcPr>
            <w:tcW w:w="1606" w:type="dxa"/>
            <w:tcBorders>
              <w:top w:val="single" w:color="000000" w:sz="4" w:space="0"/>
              <w:left w:val="single" w:color="000000" w:sz="4" w:space="0"/>
              <w:bottom w:val="single" w:color="000000" w:sz="4" w:space="0"/>
            </w:tcBorders>
          </w:tcPr>
          <w:p w14:paraId="2B4B34BF">
            <w:pPr>
              <w:pStyle w:val="16"/>
              <w:bidi w:val="0"/>
              <w:jc w:val="left"/>
              <w:rPr>
                <w:rFonts w:hint="eastAsia" w:ascii="微软雅黑" w:hAnsi="微软雅黑" w:eastAsia="微软雅黑" w:cs="微软雅黑"/>
              </w:rPr>
            </w:pPr>
            <w:r>
              <w:rPr>
                <w:rFonts w:hint="eastAsia" w:ascii="微软雅黑" w:hAnsi="微软雅黑" w:eastAsia="微软雅黑" w:cs="微软雅黑"/>
              </w:rPr>
              <w:t>功能可用性</w:t>
            </w:r>
          </w:p>
        </w:tc>
        <w:tc>
          <w:tcPr>
            <w:tcW w:w="1607" w:type="dxa"/>
            <w:tcBorders>
              <w:top w:val="single" w:color="000000" w:sz="4" w:space="0"/>
              <w:left w:val="single" w:color="000000" w:sz="4" w:space="0"/>
              <w:bottom w:val="single" w:color="000000" w:sz="4" w:space="0"/>
              <w:right w:val="single" w:color="000000" w:sz="4" w:space="0"/>
            </w:tcBorders>
          </w:tcPr>
          <w:p w14:paraId="6F3B940B">
            <w:pPr>
              <w:pStyle w:val="16"/>
              <w:bidi w:val="0"/>
              <w:jc w:val="left"/>
              <w:rPr>
                <w:rFonts w:hint="eastAsia" w:ascii="微软雅黑" w:hAnsi="微软雅黑" w:eastAsia="微软雅黑" w:cs="微软雅黑"/>
              </w:rPr>
            </w:pPr>
            <w:r>
              <w:rPr>
                <w:rFonts w:hint="eastAsia" w:ascii="微软雅黑" w:hAnsi="微软雅黑" w:eastAsia="微软雅黑" w:cs="微软雅黑"/>
              </w:rPr>
              <w:t>兼容性问题</w:t>
            </w:r>
          </w:p>
        </w:tc>
      </w:tr>
      <w:tr w14:paraId="7C18B31F">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1E1376CA">
            <w:pPr>
              <w:pStyle w:val="15"/>
              <w:bidi w:val="0"/>
              <w:jc w:val="left"/>
              <w:rPr>
                <w:rFonts w:hint="eastAsia" w:ascii="微软雅黑" w:hAnsi="微软雅黑" w:eastAsia="微软雅黑" w:cs="微软雅黑"/>
              </w:rPr>
            </w:pPr>
            <w:r>
              <w:rPr>
                <w:rFonts w:hint="eastAsia" w:ascii="微软雅黑" w:hAnsi="微软雅黑" w:eastAsia="微软雅黑" w:cs="微软雅黑"/>
              </w:rPr>
              <w:t>Google Pixel 7</w:t>
            </w:r>
          </w:p>
        </w:tc>
        <w:tc>
          <w:tcPr>
            <w:tcW w:w="1606" w:type="dxa"/>
            <w:tcBorders>
              <w:left w:val="single" w:color="000000" w:sz="4" w:space="0"/>
              <w:bottom w:val="single" w:color="000000" w:sz="4" w:space="0"/>
            </w:tcBorders>
          </w:tcPr>
          <w:p w14:paraId="43B7DFAA">
            <w:pPr>
              <w:pStyle w:val="15"/>
              <w:bidi w:val="0"/>
              <w:jc w:val="left"/>
              <w:rPr>
                <w:rFonts w:hint="eastAsia" w:ascii="微软雅黑" w:hAnsi="微软雅黑" w:eastAsia="微软雅黑" w:cs="微软雅黑"/>
              </w:rPr>
            </w:pPr>
            <w:r>
              <w:rPr>
                <w:rFonts w:hint="eastAsia" w:ascii="微软雅黑" w:hAnsi="微软雅黑" w:eastAsia="微软雅黑" w:cs="微软雅黑"/>
              </w:rPr>
              <w:t>Android 14</w:t>
            </w:r>
          </w:p>
        </w:tc>
        <w:tc>
          <w:tcPr>
            <w:tcW w:w="1607" w:type="dxa"/>
            <w:tcBorders>
              <w:left w:val="single" w:color="000000" w:sz="4" w:space="0"/>
              <w:bottom w:val="single" w:color="000000" w:sz="4" w:space="0"/>
            </w:tcBorders>
          </w:tcPr>
          <w:p w14:paraId="65261434">
            <w:pPr>
              <w:pStyle w:val="15"/>
              <w:bidi w:val="0"/>
              <w:jc w:val="left"/>
              <w:rPr>
                <w:rFonts w:hint="eastAsia" w:ascii="微软雅黑" w:hAnsi="微软雅黑" w:eastAsia="微软雅黑" w:cs="微软雅黑"/>
              </w:rPr>
            </w:pPr>
            <w:r>
              <w:rPr>
                <w:rFonts w:hint="eastAsia" w:ascii="微软雅黑" w:hAnsi="微软雅黑" w:eastAsia="微软雅黑" w:cs="微软雅黑"/>
              </w:rPr>
              <w:t>成功</w:t>
            </w:r>
          </w:p>
        </w:tc>
        <w:tc>
          <w:tcPr>
            <w:tcW w:w="1606" w:type="dxa"/>
            <w:tcBorders>
              <w:left w:val="single" w:color="000000" w:sz="4" w:space="0"/>
              <w:bottom w:val="single" w:color="000000" w:sz="4" w:space="0"/>
            </w:tcBorders>
          </w:tcPr>
          <w:p w14:paraId="0D7B4B11">
            <w:pPr>
              <w:pStyle w:val="15"/>
              <w:bidi w:val="0"/>
              <w:jc w:val="left"/>
              <w:rPr>
                <w:rFonts w:hint="eastAsia" w:ascii="微软雅黑" w:hAnsi="微软雅黑" w:eastAsia="微软雅黑" w:cs="微软雅黑"/>
              </w:rPr>
            </w:pPr>
            <w:r>
              <w:rPr>
                <w:rFonts w:hint="eastAsia" w:ascii="微软雅黑" w:hAnsi="微软雅黑" w:eastAsia="微软雅黑" w:cs="微软雅黑"/>
              </w:rPr>
              <w:t>成功</w:t>
            </w:r>
          </w:p>
        </w:tc>
        <w:tc>
          <w:tcPr>
            <w:tcW w:w="1606" w:type="dxa"/>
            <w:tcBorders>
              <w:left w:val="single" w:color="000000" w:sz="4" w:space="0"/>
              <w:bottom w:val="single" w:color="000000" w:sz="4" w:space="0"/>
            </w:tcBorders>
          </w:tcPr>
          <w:p w14:paraId="4425DCFE">
            <w:pPr>
              <w:pStyle w:val="15"/>
              <w:bidi w:val="0"/>
              <w:jc w:val="left"/>
              <w:rPr>
                <w:rFonts w:hint="eastAsia" w:ascii="微软雅黑" w:hAnsi="微软雅黑" w:eastAsia="微软雅黑" w:cs="微软雅黑"/>
              </w:rPr>
            </w:pPr>
            <w:r>
              <w:rPr>
                <w:rFonts w:hint="eastAsia" w:ascii="微软雅黑" w:hAnsi="微软雅黑" w:eastAsia="微软雅黑" w:cs="微软雅黑"/>
              </w:rPr>
              <w:t>全部可用</w:t>
            </w:r>
          </w:p>
        </w:tc>
        <w:tc>
          <w:tcPr>
            <w:tcW w:w="1607" w:type="dxa"/>
            <w:tcBorders>
              <w:left w:val="single" w:color="000000" w:sz="4" w:space="0"/>
              <w:bottom w:val="single" w:color="000000" w:sz="4" w:space="0"/>
              <w:right w:val="single" w:color="000000" w:sz="4" w:space="0"/>
            </w:tcBorders>
          </w:tcPr>
          <w:p w14:paraId="7804216C">
            <w:pPr>
              <w:pStyle w:val="15"/>
              <w:bidi w:val="0"/>
              <w:jc w:val="left"/>
              <w:rPr>
                <w:rFonts w:hint="eastAsia" w:ascii="微软雅黑" w:hAnsi="微软雅黑" w:eastAsia="微软雅黑" w:cs="微软雅黑"/>
              </w:rPr>
            </w:pPr>
            <w:r>
              <w:rPr>
                <w:rFonts w:hint="eastAsia" w:ascii="微软雅黑" w:hAnsi="微软雅黑" w:eastAsia="微软雅黑" w:cs="微软雅黑"/>
              </w:rPr>
              <w:t>无</w:t>
            </w:r>
          </w:p>
        </w:tc>
      </w:tr>
      <w:tr w14:paraId="435D9563">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4FEC7A9E">
            <w:pPr>
              <w:pStyle w:val="15"/>
              <w:bidi w:val="0"/>
              <w:jc w:val="left"/>
              <w:rPr>
                <w:rFonts w:hint="eastAsia" w:ascii="微软雅黑" w:hAnsi="微软雅黑" w:eastAsia="微软雅黑" w:cs="微软雅黑"/>
              </w:rPr>
            </w:pPr>
            <w:r>
              <w:rPr>
                <w:rFonts w:hint="eastAsia" w:ascii="微软雅黑" w:hAnsi="微软雅黑" w:eastAsia="微软雅黑" w:cs="微软雅黑"/>
              </w:rPr>
              <w:t>Google Pixel 7</w:t>
            </w:r>
          </w:p>
        </w:tc>
        <w:tc>
          <w:tcPr>
            <w:tcW w:w="1606" w:type="dxa"/>
            <w:tcBorders>
              <w:left w:val="single" w:color="000000" w:sz="4" w:space="0"/>
              <w:bottom w:val="single" w:color="000000" w:sz="4" w:space="0"/>
            </w:tcBorders>
          </w:tcPr>
          <w:p w14:paraId="1588E1C0">
            <w:pPr>
              <w:pStyle w:val="15"/>
              <w:bidi w:val="0"/>
              <w:jc w:val="left"/>
              <w:rPr>
                <w:rFonts w:hint="eastAsia" w:ascii="微软雅黑" w:hAnsi="微软雅黑" w:eastAsia="微软雅黑" w:cs="微软雅黑"/>
              </w:rPr>
            </w:pPr>
            <w:r>
              <w:rPr>
                <w:rFonts w:hint="eastAsia" w:ascii="微软雅黑" w:hAnsi="微软雅黑" w:eastAsia="微软雅黑" w:cs="微软雅黑"/>
              </w:rPr>
              <w:t>Android 13</w:t>
            </w:r>
          </w:p>
        </w:tc>
        <w:tc>
          <w:tcPr>
            <w:tcW w:w="1607" w:type="dxa"/>
            <w:tcBorders>
              <w:left w:val="single" w:color="000000" w:sz="4" w:space="0"/>
              <w:bottom w:val="single" w:color="000000" w:sz="4" w:space="0"/>
            </w:tcBorders>
          </w:tcPr>
          <w:p w14:paraId="2626BF74">
            <w:pPr>
              <w:pStyle w:val="15"/>
              <w:bidi w:val="0"/>
              <w:jc w:val="left"/>
              <w:rPr>
                <w:rFonts w:hint="eastAsia" w:ascii="微软雅黑" w:hAnsi="微软雅黑" w:eastAsia="微软雅黑" w:cs="微软雅黑"/>
              </w:rPr>
            </w:pPr>
            <w:r>
              <w:rPr>
                <w:rFonts w:hint="eastAsia" w:ascii="微软雅黑" w:hAnsi="微软雅黑" w:eastAsia="微软雅黑" w:cs="微软雅黑"/>
              </w:rPr>
              <w:t>成功</w:t>
            </w:r>
          </w:p>
        </w:tc>
        <w:tc>
          <w:tcPr>
            <w:tcW w:w="1606" w:type="dxa"/>
            <w:tcBorders>
              <w:left w:val="single" w:color="000000" w:sz="4" w:space="0"/>
              <w:bottom w:val="single" w:color="000000" w:sz="4" w:space="0"/>
            </w:tcBorders>
          </w:tcPr>
          <w:p w14:paraId="1DC4A806">
            <w:pPr>
              <w:pStyle w:val="15"/>
              <w:bidi w:val="0"/>
              <w:jc w:val="left"/>
              <w:rPr>
                <w:rFonts w:hint="eastAsia" w:ascii="微软雅黑" w:hAnsi="微软雅黑" w:eastAsia="微软雅黑" w:cs="微软雅黑"/>
              </w:rPr>
            </w:pPr>
            <w:r>
              <w:rPr>
                <w:rFonts w:hint="eastAsia" w:ascii="微软雅黑" w:hAnsi="微软雅黑" w:eastAsia="微软雅黑" w:cs="微软雅黑"/>
              </w:rPr>
              <w:t>成功</w:t>
            </w:r>
          </w:p>
        </w:tc>
        <w:tc>
          <w:tcPr>
            <w:tcW w:w="1606" w:type="dxa"/>
            <w:tcBorders>
              <w:left w:val="single" w:color="000000" w:sz="4" w:space="0"/>
              <w:bottom w:val="single" w:color="000000" w:sz="4" w:space="0"/>
            </w:tcBorders>
          </w:tcPr>
          <w:p w14:paraId="497A9AB2">
            <w:pPr>
              <w:pStyle w:val="15"/>
              <w:bidi w:val="0"/>
              <w:jc w:val="left"/>
              <w:rPr>
                <w:rFonts w:hint="eastAsia" w:ascii="微软雅黑" w:hAnsi="微软雅黑" w:eastAsia="微软雅黑" w:cs="微软雅黑"/>
              </w:rPr>
            </w:pPr>
            <w:r>
              <w:rPr>
                <w:rFonts w:hint="eastAsia" w:ascii="微软雅黑" w:hAnsi="微软雅黑" w:eastAsia="微软雅黑" w:cs="微软雅黑"/>
              </w:rPr>
              <w:t>全部可用</w:t>
            </w:r>
          </w:p>
        </w:tc>
        <w:tc>
          <w:tcPr>
            <w:tcW w:w="1607" w:type="dxa"/>
            <w:tcBorders>
              <w:left w:val="single" w:color="000000" w:sz="4" w:space="0"/>
              <w:bottom w:val="single" w:color="000000" w:sz="4" w:space="0"/>
              <w:right w:val="single" w:color="000000" w:sz="4" w:space="0"/>
            </w:tcBorders>
          </w:tcPr>
          <w:p w14:paraId="3B45E484">
            <w:pPr>
              <w:pStyle w:val="15"/>
              <w:bidi w:val="0"/>
              <w:jc w:val="left"/>
              <w:rPr>
                <w:rFonts w:hint="eastAsia" w:ascii="微软雅黑" w:hAnsi="微软雅黑" w:eastAsia="微软雅黑" w:cs="微软雅黑"/>
              </w:rPr>
            </w:pPr>
            <w:r>
              <w:rPr>
                <w:rFonts w:hint="eastAsia" w:ascii="微软雅黑" w:hAnsi="微软雅黑" w:eastAsia="微软雅黑" w:cs="微软雅黑"/>
              </w:rPr>
              <w:t>无</w:t>
            </w:r>
          </w:p>
        </w:tc>
      </w:tr>
      <w:tr w14:paraId="566CF80F">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0DBC8AC8">
            <w:pPr>
              <w:pStyle w:val="15"/>
              <w:bidi w:val="0"/>
              <w:jc w:val="left"/>
              <w:rPr>
                <w:rFonts w:hint="eastAsia" w:ascii="微软雅黑" w:hAnsi="微软雅黑" w:eastAsia="微软雅黑" w:cs="微软雅黑"/>
              </w:rPr>
            </w:pPr>
            <w:r>
              <w:rPr>
                <w:rFonts w:hint="eastAsia" w:ascii="微软雅黑" w:hAnsi="微软雅黑" w:eastAsia="微软雅黑" w:cs="微软雅黑"/>
              </w:rPr>
              <w:t>Google Pixel 7</w:t>
            </w:r>
          </w:p>
        </w:tc>
        <w:tc>
          <w:tcPr>
            <w:tcW w:w="1606" w:type="dxa"/>
            <w:tcBorders>
              <w:left w:val="single" w:color="000000" w:sz="4" w:space="0"/>
              <w:bottom w:val="single" w:color="000000" w:sz="4" w:space="0"/>
            </w:tcBorders>
          </w:tcPr>
          <w:p w14:paraId="3D756E1C">
            <w:pPr>
              <w:pStyle w:val="15"/>
              <w:bidi w:val="0"/>
              <w:jc w:val="left"/>
              <w:rPr>
                <w:rFonts w:hint="eastAsia" w:ascii="微软雅黑" w:hAnsi="微软雅黑" w:eastAsia="微软雅黑" w:cs="微软雅黑"/>
              </w:rPr>
            </w:pPr>
            <w:r>
              <w:rPr>
                <w:rFonts w:hint="eastAsia" w:ascii="微软雅黑" w:hAnsi="微软雅黑" w:eastAsia="微软雅黑" w:cs="微软雅黑"/>
              </w:rPr>
              <w:t>Android 12</w:t>
            </w:r>
          </w:p>
        </w:tc>
        <w:tc>
          <w:tcPr>
            <w:tcW w:w="1607" w:type="dxa"/>
            <w:tcBorders>
              <w:left w:val="single" w:color="000000" w:sz="4" w:space="0"/>
              <w:bottom w:val="single" w:color="000000" w:sz="4" w:space="0"/>
            </w:tcBorders>
          </w:tcPr>
          <w:p w14:paraId="247DA258">
            <w:pPr>
              <w:pStyle w:val="15"/>
              <w:bidi w:val="0"/>
              <w:jc w:val="left"/>
              <w:rPr>
                <w:rFonts w:hint="eastAsia" w:ascii="微软雅黑" w:hAnsi="微软雅黑" w:eastAsia="微软雅黑" w:cs="微软雅黑"/>
              </w:rPr>
            </w:pPr>
            <w:r>
              <w:rPr>
                <w:rFonts w:hint="eastAsia" w:ascii="微软雅黑" w:hAnsi="微软雅黑" w:eastAsia="微软雅黑" w:cs="微软雅黑"/>
              </w:rPr>
              <w:t>成功</w:t>
            </w:r>
          </w:p>
        </w:tc>
        <w:tc>
          <w:tcPr>
            <w:tcW w:w="1606" w:type="dxa"/>
            <w:tcBorders>
              <w:left w:val="single" w:color="000000" w:sz="4" w:space="0"/>
              <w:bottom w:val="single" w:color="000000" w:sz="4" w:space="0"/>
            </w:tcBorders>
          </w:tcPr>
          <w:p w14:paraId="73955E95">
            <w:pPr>
              <w:pStyle w:val="15"/>
              <w:bidi w:val="0"/>
              <w:jc w:val="left"/>
              <w:rPr>
                <w:rFonts w:hint="eastAsia" w:ascii="微软雅黑" w:hAnsi="微软雅黑" w:eastAsia="微软雅黑" w:cs="微软雅黑"/>
              </w:rPr>
            </w:pPr>
            <w:r>
              <w:rPr>
                <w:rFonts w:hint="eastAsia" w:ascii="微软雅黑" w:hAnsi="微软雅黑" w:eastAsia="微软雅黑" w:cs="微软雅黑"/>
              </w:rPr>
              <w:t>成功</w:t>
            </w:r>
          </w:p>
        </w:tc>
        <w:tc>
          <w:tcPr>
            <w:tcW w:w="1606" w:type="dxa"/>
            <w:tcBorders>
              <w:left w:val="single" w:color="000000" w:sz="4" w:space="0"/>
              <w:bottom w:val="single" w:color="000000" w:sz="4" w:space="0"/>
            </w:tcBorders>
          </w:tcPr>
          <w:p w14:paraId="277598B7">
            <w:pPr>
              <w:pStyle w:val="15"/>
              <w:bidi w:val="0"/>
              <w:jc w:val="left"/>
              <w:rPr>
                <w:rFonts w:hint="eastAsia" w:ascii="微软雅黑" w:hAnsi="微软雅黑" w:eastAsia="微软雅黑" w:cs="微软雅黑"/>
              </w:rPr>
            </w:pPr>
            <w:r>
              <w:rPr>
                <w:rFonts w:hint="eastAsia" w:ascii="微软雅黑" w:hAnsi="微软雅黑" w:eastAsia="微软雅黑" w:cs="微软雅黑"/>
              </w:rPr>
              <w:t>全部可用</w:t>
            </w:r>
          </w:p>
        </w:tc>
        <w:tc>
          <w:tcPr>
            <w:tcW w:w="1607" w:type="dxa"/>
            <w:tcBorders>
              <w:left w:val="single" w:color="000000" w:sz="4" w:space="0"/>
              <w:bottom w:val="single" w:color="000000" w:sz="4" w:space="0"/>
              <w:right w:val="single" w:color="000000" w:sz="4" w:space="0"/>
            </w:tcBorders>
          </w:tcPr>
          <w:p w14:paraId="275C0844">
            <w:pPr>
              <w:pStyle w:val="15"/>
              <w:bidi w:val="0"/>
              <w:jc w:val="left"/>
              <w:rPr>
                <w:rFonts w:hint="eastAsia" w:ascii="微软雅黑" w:hAnsi="微软雅黑" w:eastAsia="微软雅黑" w:cs="微软雅黑"/>
              </w:rPr>
            </w:pPr>
            <w:r>
              <w:rPr>
                <w:rFonts w:hint="eastAsia" w:ascii="微软雅黑" w:hAnsi="微软雅黑" w:eastAsia="微软雅黑" w:cs="微软雅黑"/>
              </w:rPr>
              <w:t>无</w:t>
            </w:r>
          </w:p>
        </w:tc>
      </w:tr>
      <w:tr w14:paraId="5F7BBF50">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3E8A510B">
            <w:pPr>
              <w:pStyle w:val="15"/>
              <w:bidi w:val="0"/>
              <w:jc w:val="left"/>
              <w:rPr>
                <w:rFonts w:hint="eastAsia" w:ascii="微软雅黑" w:hAnsi="微软雅黑" w:eastAsia="微软雅黑" w:cs="微软雅黑"/>
              </w:rPr>
            </w:pPr>
            <w:r>
              <w:rPr>
                <w:rFonts w:hint="eastAsia" w:ascii="微软雅黑" w:hAnsi="微软雅黑" w:eastAsia="微软雅黑" w:cs="微软雅黑"/>
              </w:rPr>
              <w:t>小米14</w:t>
            </w:r>
          </w:p>
        </w:tc>
        <w:tc>
          <w:tcPr>
            <w:tcW w:w="1606" w:type="dxa"/>
            <w:tcBorders>
              <w:left w:val="single" w:color="000000" w:sz="4" w:space="0"/>
              <w:bottom w:val="single" w:color="000000" w:sz="4" w:space="0"/>
            </w:tcBorders>
          </w:tcPr>
          <w:p w14:paraId="45FDD537">
            <w:pPr>
              <w:pStyle w:val="15"/>
              <w:bidi w:val="0"/>
              <w:jc w:val="left"/>
              <w:rPr>
                <w:rFonts w:hint="eastAsia" w:ascii="微软雅黑" w:hAnsi="微软雅黑" w:eastAsia="微软雅黑" w:cs="微软雅黑"/>
              </w:rPr>
            </w:pPr>
            <w:r>
              <w:rPr>
                <w:rFonts w:hint="eastAsia" w:ascii="微软雅黑" w:hAnsi="微软雅黑" w:eastAsia="微软雅黑" w:cs="微软雅黑"/>
              </w:rPr>
              <w:t>Android 14</w:t>
            </w:r>
          </w:p>
        </w:tc>
        <w:tc>
          <w:tcPr>
            <w:tcW w:w="1607" w:type="dxa"/>
            <w:tcBorders>
              <w:left w:val="single" w:color="000000" w:sz="4" w:space="0"/>
              <w:bottom w:val="single" w:color="000000" w:sz="4" w:space="0"/>
            </w:tcBorders>
          </w:tcPr>
          <w:p w14:paraId="512154AA">
            <w:pPr>
              <w:pStyle w:val="15"/>
              <w:bidi w:val="0"/>
              <w:jc w:val="left"/>
              <w:rPr>
                <w:rFonts w:hint="eastAsia" w:ascii="微软雅黑" w:hAnsi="微软雅黑" w:eastAsia="微软雅黑" w:cs="微软雅黑"/>
              </w:rPr>
            </w:pPr>
            <w:r>
              <w:rPr>
                <w:rFonts w:hint="eastAsia" w:ascii="微软雅黑" w:hAnsi="微软雅黑" w:eastAsia="微软雅黑" w:cs="微软雅黑"/>
              </w:rPr>
              <w:t>成功</w:t>
            </w:r>
          </w:p>
        </w:tc>
        <w:tc>
          <w:tcPr>
            <w:tcW w:w="1606" w:type="dxa"/>
            <w:tcBorders>
              <w:left w:val="single" w:color="000000" w:sz="4" w:space="0"/>
              <w:bottom w:val="single" w:color="000000" w:sz="4" w:space="0"/>
            </w:tcBorders>
          </w:tcPr>
          <w:p w14:paraId="62D13518">
            <w:pPr>
              <w:pStyle w:val="15"/>
              <w:bidi w:val="0"/>
              <w:jc w:val="left"/>
              <w:rPr>
                <w:rFonts w:hint="eastAsia" w:ascii="微软雅黑" w:hAnsi="微软雅黑" w:eastAsia="微软雅黑" w:cs="微软雅黑"/>
              </w:rPr>
            </w:pPr>
            <w:r>
              <w:rPr>
                <w:rFonts w:hint="eastAsia" w:ascii="微软雅黑" w:hAnsi="微软雅黑" w:eastAsia="微软雅黑" w:cs="微软雅黑"/>
              </w:rPr>
              <w:t>成功</w:t>
            </w:r>
          </w:p>
        </w:tc>
        <w:tc>
          <w:tcPr>
            <w:tcW w:w="1606" w:type="dxa"/>
            <w:tcBorders>
              <w:left w:val="single" w:color="000000" w:sz="4" w:space="0"/>
              <w:bottom w:val="single" w:color="000000" w:sz="4" w:space="0"/>
            </w:tcBorders>
          </w:tcPr>
          <w:p w14:paraId="23FEA279">
            <w:pPr>
              <w:pStyle w:val="15"/>
              <w:bidi w:val="0"/>
              <w:jc w:val="left"/>
              <w:rPr>
                <w:rFonts w:hint="eastAsia" w:ascii="微软雅黑" w:hAnsi="微软雅黑" w:eastAsia="微软雅黑" w:cs="微软雅黑"/>
              </w:rPr>
            </w:pPr>
            <w:r>
              <w:rPr>
                <w:rFonts w:hint="eastAsia" w:ascii="微软雅黑" w:hAnsi="微软雅黑" w:eastAsia="微软雅黑" w:cs="微软雅黑"/>
              </w:rPr>
              <w:t>全部可用</w:t>
            </w:r>
          </w:p>
        </w:tc>
        <w:tc>
          <w:tcPr>
            <w:tcW w:w="1607" w:type="dxa"/>
            <w:tcBorders>
              <w:left w:val="single" w:color="000000" w:sz="4" w:space="0"/>
              <w:bottom w:val="single" w:color="000000" w:sz="4" w:space="0"/>
              <w:right w:val="single" w:color="000000" w:sz="4" w:space="0"/>
            </w:tcBorders>
          </w:tcPr>
          <w:p w14:paraId="33C0A2B0">
            <w:pPr>
              <w:pStyle w:val="15"/>
              <w:bidi w:val="0"/>
              <w:jc w:val="left"/>
              <w:rPr>
                <w:rFonts w:hint="eastAsia" w:ascii="微软雅黑" w:hAnsi="微软雅黑" w:eastAsia="微软雅黑" w:cs="微软雅黑"/>
              </w:rPr>
            </w:pPr>
            <w:r>
              <w:rPr>
                <w:rFonts w:hint="eastAsia" w:ascii="微软雅黑" w:hAnsi="微软雅黑" w:eastAsia="微软雅黑" w:cs="微软雅黑"/>
              </w:rPr>
              <w:t>无</w:t>
            </w:r>
          </w:p>
        </w:tc>
      </w:tr>
      <w:tr w14:paraId="65EFCF97">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560790D2">
            <w:pPr>
              <w:pStyle w:val="15"/>
              <w:bidi w:val="0"/>
              <w:jc w:val="left"/>
              <w:rPr>
                <w:rFonts w:hint="eastAsia" w:ascii="微软雅黑" w:hAnsi="微软雅黑" w:eastAsia="微软雅黑" w:cs="微软雅黑"/>
              </w:rPr>
            </w:pPr>
            <w:r>
              <w:rPr>
                <w:rFonts w:hint="eastAsia" w:ascii="微软雅黑" w:hAnsi="微软雅黑" w:eastAsia="微软雅黑" w:cs="微软雅黑"/>
              </w:rPr>
              <w:t>华为Mate 60</w:t>
            </w:r>
          </w:p>
        </w:tc>
        <w:tc>
          <w:tcPr>
            <w:tcW w:w="1606" w:type="dxa"/>
            <w:tcBorders>
              <w:left w:val="single" w:color="000000" w:sz="4" w:space="0"/>
              <w:bottom w:val="single" w:color="000000" w:sz="4" w:space="0"/>
            </w:tcBorders>
          </w:tcPr>
          <w:p w14:paraId="4233780A">
            <w:pPr>
              <w:pStyle w:val="15"/>
              <w:bidi w:val="0"/>
              <w:jc w:val="left"/>
              <w:rPr>
                <w:rFonts w:hint="eastAsia" w:ascii="微软雅黑" w:hAnsi="微软雅黑" w:eastAsia="微软雅黑" w:cs="微软雅黑"/>
              </w:rPr>
            </w:pPr>
            <w:r>
              <w:rPr>
                <w:rFonts w:hint="eastAsia" w:ascii="微软雅黑" w:hAnsi="微软雅黑" w:eastAsia="微软雅黑" w:cs="微软雅黑"/>
              </w:rPr>
              <w:t>Android 14</w:t>
            </w:r>
          </w:p>
        </w:tc>
        <w:tc>
          <w:tcPr>
            <w:tcW w:w="1607" w:type="dxa"/>
            <w:tcBorders>
              <w:left w:val="single" w:color="000000" w:sz="4" w:space="0"/>
              <w:bottom w:val="single" w:color="000000" w:sz="4" w:space="0"/>
            </w:tcBorders>
          </w:tcPr>
          <w:p w14:paraId="19DBB11A">
            <w:pPr>
              <w:pStyle w:val="15"/>
              <w:bidi w:val="0"/>
              <w:jc w:val="left"/>
              <w:rPr>
                <w:rFonts w:hint="eastAsia" w:ascii="微软雅黑" w:hAnsi="微软雅黑" w:eastAsia="微软雅黑" w:cs="微软雅黑"/>
              </w:rPr>
            </w:pPr>
            <w:r>
              <w:rPr>
                <w:rFonts w:hint="eastAsia" w:ascii="微软雅黑" w:hAnsi="微软雅黑" w:eastAsia="微软雅黑" w:cs="微软雅黑"/>
              </w:rPr>
              <w:t>成功</w:t>
            </w:r>
          </w:p>
        </w:tc>
        <w:tc>
          <w:tcPr>
            <w:tcW w:w="1606" w:type="dxa"/>
            <w:tcBorders>
              <w:left w:val="single" w:color="000000" w:sz="4" w:space="0"/>
              <w:bottom w:val="single" w:color="000000" w:sz="4" w:space="0"/>
            </w:tcBorders>
          </w:tcPr>
          <w:p w14:paraId="183BB311">
            <w:pPr>
              <w:pStyle w:val="15"/>
              <w:bidi w:val="0"/>
              <w:jc w:val="left"/>
              <w:rPr>
                <w:rFonts w:hint="eastAsia" w:ascii="微软雅黑" w:hAnsi="微软雅黑" w:eastAsia="微软雅黑" w:cs="微软雅黑"/>
              </w:rPr>
            </w:pPr>
            <w:r>
              <w:rPr>
                <w:rFonts w:hint="eastAsia" w:ascii="微软雅黑" w:hAnsi="微软雅黑" w:eastAsia="微软雅黑" w:cs="微软雅黑"/>
              </w:rPr>
              <w:t>成功</w:t>
            </w:r>
          </w:p>
        </w:tc>
        <w:tc>
          <w:tcPr>
            <w:tcW w:w="1606" w:type="dxa"/>
            <w:tcBorders>
              <w:left w:val="single" w:color="000000" w:sz="4" w:space="0"/>
              <w:bottom w:val="single" w:color="000000" w:sz="4" w:space="0"/>
            </w:tcBorders>
          </w:tcPr>
          <w:p w14:paraId="4090D237">
            <w:pPr>
              <w:pStyle w:val="15"/>
              <w:bidi w:val="0"/>
              <w:jc w:val="left"/>
              <w:rPr>
                <w:rFonts w:hint="eastAsia" w:ascii="微软雅黑" w:hAnsi="微软雅黑" w:eastAsia="微软雅黑" w:cs="微软雅黑"/>
              </w:rPr>
            </w:pPr>
            <w:r>
              <w:rPr>
                <w:rFonts w:hint="eastAsia" w:ascii="微软雅黑" w:hAnsi="微软雅黑" w:eastAsia="微软雅黑" w:cs="微软雅黑"/>
              </w:rPr>
              <w:t>全部可用</w:t>
            </w:r>
          </w:p>
        </w:tc>
        <w:tc>
          <w:tcPr>
            <w:tcW w:w="1607" w:type="dxa"/>
            <w:tcBorders>
              <w:left w:val="single" w:color="000000" w:sz="4" w:space="0"/>
              <w:bottom w:val="single" w:color="000000" w:sz="4" w:space="0"/>
              <w:right w:val="single" w:color="000000" w:sz="4" w:space="0"/>
            </w:tcBorders>
          </w:tcPr>
          <w:p w14:paraId="5B6D48F8">
            <w:pPr>
              <w:pStyle w:val="15"/>
              <w:bidi w:val="0"/>
              <w:jc w:val="left"/>
              <w:rPr>
                <w:rFonts w:hint="eastAsia" w:ascii="微软雅黑" w:hAnsi="微软雅黑" w:eastAsia="微软雅黑" w:cs="微软雅黑"/>
              </w:rPr>
            </w:pPr>
            <w:r>
              <w:rPr>
                <w:rFonts w:hint="eastAsia" w:ascii="微软雅黑" w:hAnsi="微软雅黑" w:eastAsia="微软雅黑" w:cs="微软雅黑"/>
              </w:rPr>
              <w:t>无</w:t>
            </w:r>
          </w:p>
        </w:tc>
      </w:tr>
      <w:tr w14:paraId="5571F83D">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7D5D73D5">
            <w:pPr>
              <w:pStyle w:val="15"/>
              <w:bidi w:val="0"/>
              <w:jc w:val="left"/>
              <w:rPr>
                <w:rFonts w:hint="eastAsia" w:ascii="微软雅黑" w:hAnsi="微软雅黑" w:eastAsia="微软雅黑" w:cs="微软雅黑"/>
              </w:rPr>
            </w:pPr>
            <w:r>
              <w:rPr>
                <w:rFonts w:hint="eastAsia" w:ascii="微软雅黑" w:hAnsi="微软雅黑" w:eastAsia="微软雅黑" w:cs="微软雅黑"/>
              </w:rPr>
              <w:t>iPhone 15</w:t>
            </w:r>
          </w:p>
        </w:tc>
        <w:tc>
          <w:tcPr>
            <w:tcW w:w="1606" w:type="dxa"/>
            <w:tcBorders>
              <w:left w:val="single" w:color="000000" w:sz="4" w:space="0"/>
              <w:bottom w:val="single" w:color="000000" w:sz="4" w:space="0"/>
            </w:tcBorders>
          </w:tcPr>
          <w:p w14:paraId="44D45913">
            <w:pPr>
              <w:pStyle w:val="15"/>
              <w:bidi w:val="0"/>
              <w:jc w:val="left"/>
              <w:rPr>
                <w:rFonts w:hint="eastAsia" w:ascii="微软雅黑" w:hAnsi="微软雅黑" w:eastAsia="微软雅黑" w:cs="微软雅黑"/>
              </w:rPr>
            </w:pPr>
            <w:r>
              <w:rPr>
                <w:rFonts w:hint="eastAsia" w:ascii="微软雅黑" w:hAnsi="微软雅黑" w:eastAsia="微软雅黑" w:cs="微软雅黑"/>
              </w:rPr>
              <w:t>iOS 17</w:t>
            </w:r>
          </w:p>
        </w:tc>
        <w:tc>
          <w:tcPr>
            <w:tcW w:w="1607" w:type="dxa"/>
            <w:tcBorders>
              <w:left w:val="single" w:color="000000" w:sz="4" w:space="0"/>
              <w:bottom w:val="single" w:color="000000" w:sz="4" w:space="0"/>
            </w:tcBorders>
          </w:tcPr>
          <w:p w14:paraId="19F804D6">
            <w:pPr>
              <w:pStyle w:val="15"/>
              <w:bidi w:val="0"/>
              <w:jc w:val="left"/>
              <w:rPr>
                <w:rFonts w:hint="eastAsia" w:ascii="微软雅黑" w:hAnsi="微软雅黑" w:eastAsia="微软雅黑" w:cs="微软雅黑"/>
              </w:rPr>
            </w:pPr>
            <w:r>
              <w:rPr>
                <w:rFonts w:hint="eastAsia" w:ascii="微软雅黑" w:hAnsi="微软雅黑" w:eastAsia="微软雅黑" w:cs="微软雅黑"/>
              </w:rPr>
              <w:t>成功</w:t>
            </w:r>
          </w:p>
        </w:tc>
        <w:tc>
          <w:tcPr>
            <w:tcW w:w="1606" w:type="dxa"/>
            <w:tcBorders>
              <w:left w:val="single" w:color="000000" w:sz="4" w:space="0"/>
              <w:bottom w:val="single" w:color="000000" w:sz="4" w:space="0"/>
            </w:tcBorders>
          </w:tcPr>
          <w:p w14:paraId="7C9C55AD">
            <w:pPr>
              <w:pStyle w:val="15"/>
              <w:bidi w:val="0"/>
              <w:jc w:val="left"/>
              <w:rPr>
                <w:rFonts w:hint="eastAsia" w:ascii="微软雅黑" w:hAnsi="微软雅黑" w:eastAsia="微软雅黑" w:cs="微软雅黑"/>
              </w:rPr>
            </w:pPr>
            <w:r>
              <w:rPr>
                <w:rFonts w:hint="eastAsia" w:ascii="微软雅黑" w:hAnsi="微软雅黑" w:eastAsia="微软雅黑" w:cs="微软雅黑"/>
              </w:rPr>
              <w:t>成功</w:t>
            </w:r>
          </w:p>
        </w:tc>
        <w:tc>
          <w:tcPr>
            <w:tcW w:w="1606" w:type="dxa"/>
            <w:tcBorders>
              <w:left w:val="single" w:color="000000" w:sz="4" w:space="0"/>
              <w:bottom w:val="single" w:color="000000" w:sz="4" w:space="0"/>
            </w:tcBorders>
          </w:tcPr>
          <w:p w14:paraId="52FBCAF6">
            <w:pPr>
              <w:pStyle w:val="15"/>
              <w:bidi w:val="0"/>
              <w:jc w:val="left"/>
              <w:rPr>
                <w:rFonts w:hint="eastAsia" w:ascii="微软雅黑" w:hAnsi="微软雅黑" w:eastAsia="微软雅黑" w:cs="微软雅黑"/>
              </w:rPr>
            </w:pPr>
            <w:r>
              <w:rPr>
                <w:rFonts w:hint="eastAsia" w:ascii="微软雅黑" w:hAnsi="微软雅黑" w:eastAsia="微软雅黑" w:cs="微软雅黑"/>
              </w:rPr>
              <w:t>全部可用</w:t>
            </w:r>
          </w:p>
        </w:tc>
        <w:tc>
          <w:tcPr>
            <w:tcW w:w="1607" w:type="dxa"/>
            <w:tcBorders>
              <w:left w:val="single" w:color="000000" w:sz="4" w:space="0"/>
              <w:bottom w:val="single" w:color="000000" w:sz="4" w:space="0"/>
              <w:right w:val="single" w:color="000000" w:sz="4" w:space="0"/>
            </w:tcBorders>
          </w:tcPr>
          <w:p w14:paraId="31FC4EDC">
            <w:pPr>
              <w:pStyle w:val="15"/>
              <w:bidi w:val="0"/>
              <w:jc w:val="left"/>
              <w:rPr>
                <w:rFonts w:hint="eastAsia" w:ascii="微软雅黑" w:hAnsi="微软雅黑" w:eastAsia="微软雅黑" w:cs="微软雅黑"/>
              </w:rPr>
            </w:pPr>
            <w:r>
              <w:rPr>
                <w:rFonts w:hint="eastAsia" w:ascii="微软雅黑" w:hAnsi="微软雅黑" w:eastAsia="微软雅黑" w:cs="微软雅黑"/>
              </w:rPr>
              <w:t>无</w:t>
            </w:r>
          </w:p>
        </w:tc>
      </w:tr>
      <w:tr w14:paraId="42C174CF">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073910EE">
            <w:pPr>
              <w:pStyle w:val="15"/>
              <w:bidi w:val="0"/>
              <w:jc w:val="left"/>
              <w:rPr>
                <w:rFonts w:hint="eastAsia" w:ascii="微软雅黑" w:hAnsi="微软雅黑" w:eastAsia="微软雅黑" w:cs="微软雅黑"/>
              </w:rPr>
            </w:pPr>
            <w:r>
              <w:rPr>
                <w:rFonts w:hint="eastAsia" w:ascii="微软雅黑" w:hAnsi="微软雅黑" w:eastAsia="微软雅黑" w:cs="微软雅黑"/>
              </w:rPr>
              <w:t>iPhone 14</w:t>
            </w:r>
          </w:p>
        </w:tc>
        <w:tc>
          <w:tcPr>
            <w:tcW w:w="1606" w:type="dxa"/>
            <w:tcBorders>
              <w:left w:val="single" w:color="000000" w:sz="4" w:space="0"/>
              <w:bottom w:val="single" w:color="000000" w:sz="4" w:space="0"/>
            </w:tcBorders>
          </w:tcPr>
          <w:p w14:paraId="067F5552">
            <w:pPr>
              <w:pStyle w:val="15"/>
              <w:bidi w:val="0"/>
              <w:jc w:val="left"/>
              <w:rPr>
                <w:rFonts w:hint="eastAsia" w:ascii="微软雅黑" w:hAnsi="微软雅黑" w:eastAsia="微软雅黑" w:cs="微软雅黑"/>
              </w:rPr>
            </w:pPr>
            <w:r>
              <w:rPr>
                <w:rFonts w:hint="eastAsia" w:ascii="微软雅黑" w:hAnsi="微软雅黑" w:eastAsia="微软雅黑" w:cs="微软雅黑"/>
              </w:rPr>
              <w:t>iOS 16</w:t>
            </w:r>
          </w:p>
        </w:tc>
        <w:tc>
          <w:tcPr>
            <w:tcW w:w="1607" w:type="dxa"/>
            <w:tcBorders>
              <w:left w:val="single" w:color="000000" w:sz="4" w:space="0"/>
              <w:bottom w:val="single" w:color="000000" w:sz="4" w:space="0"/>
            </w:tcBorders>
          </w:tcPr>
          <w:p w14:paraId="3B44D1AE">
            <w:pPr>
              <w:pStyle w:val="15"/>
              <w:bidi w:val="0"/>
              <w:jc w:val="left"/>
              <w:rPr>
                <w:rFonts w:hint="eastAsia" w:ascii="微软雅黑" w:hAnsi="微软雅黑" w:eastAsia="微软雅黑" w:cs="微软雅黑"/>
              </w:rPr>
            </w:pPr>
            <w:r>
              <w:rPr>
                <w:rFonts w:hint="eastAsia" w:ascii="微软雅黑" w:hAnsi="微软雅黑" w:eastAsia="微软雅黑" w:cs="微软雅黑"/>
              </w:rPr>
              <w:t>成功</w:t>
            </w:r>
          </w:p>
        </w:tc>
        <w:tc>
          <w:tcPr>
            <w:tcW w:w="1606" w:type="dxa"/>
            <w:tcBorders>
              <w:left w:val="single" w:color="000000" w:sz="4" w:space="0"/>
              <w:bottom w:val="single" w:color="000000" w:sz="4" w:space="0"/>
            </w:tcBorders>
          </w:tcPr>
          <w:p w14:paraId="36B0669D">
            <w:pPr>
              <w:pStyle w:val="15"/>
              <w:bidi w:val="0"/>
              <w:jc w:val="left"/>
              <w:rPr>
                <w:rFonts w:hint="eastAsia" w:ascii="微软雅黑" w:hAnsi="微软雅黑" w:eastAsia="微软雅黑" w:cs="微软雅黑"/>
              </w:rPr>
            </w:pPr>
            <w:r>
              <w:rPr>
                <w:rFonts w:hint="eastAsia" w:ascii="微软雅黑" w:hAnsi="微软雅黑" w:eastAsia="微软雅黑" w:cs="微软雅黑"/>
              </w:rPr>
              <w:t>成功</w:t>
            </w:r>
          </w:p>
        </w:tc>
        <w:tc>
          <w:tcPr>
            <w:tcW w:w="1606" w:type="dxa"/>
            <w:tcBorders>
              <w:left w:val="single" w:color="000000" w:sz="4" w:space="0"/>
              <w:bottom w:val="single" w:color="000000" w:sz="4" w:space="0"/>
            </w:tcBorders>
          </w:tcPr>
          <w:p w14:paraId="3D18237D">
            <w:pPr>
              <w:pStyle w:val="15"/>
              <w:bidi w:val="0"/>
              <w:jc w:val="left"/>
              <w:rPr>
                <w:rFonts w:hint="eastAsia" w:ascii="微软雅黑" w:hAnsi="微软雅黑" w:eastAsia="微软雅黑" w:cs="微软雅黑"/>
              </w:rPr>
            </w:pPr>
            <w:r>
              <w:rPr>
                <w:rFonts w:hint="eastAsia" w:ascii="微软雅黑" w:hAnsi="微软雅黑" w:eastAsia="微软雅黑" w:cs="微软雅黑"/>
              </w:rPr>
              <w:t>全部可用</w:t>
            </w:r>
          </w:p>
        </w:tc>
        <w:tc>
          <w:tcPr>
            <w:tcW w:w="1607" w:type="dxa"/>
            <w:tcBorders>
              <w:left w:val="single" w:color="000000" w:sz="4" w:space="0"/>
              <w:bottom w:val="single" w:color="000000" w:sz="4" w:space="0"/>
              <w:right w:val="single" w:color="000000" w:sz="4" w:space="0"/>
            </w:tcBorders>
          </w:tcPr>
          <w:p w14:paraId="36EC6460">
            <w:pPr>
              <w:pStyle w:val="15"/>
              <w:bidi w:val="0"/>
              <w:jc w:val="left"/>
              <w:rPr>
                <w:rFonts w:hint="eastAsia" w:ascii="微软雅黑" w:hAnsi="微软雅黑" w:eastAsia="微软雅黑" w:cs="微软雅黑"/>
              </w:rPr>
            </w:pPr>
            <w:r>
              <w:rPr>
                <w:rFonts w:hint="eastAsia" w:ascii="微软雅黑" w:hAnsi="微软雅黑" w:eastAsia="微软雅黑" w:cs="微软雅黑"/>
              </w:rPr>
              <w:t>无</w:t>
            </w:r>
          </w:p>
        </w:tc>
      </w:tr>
    </w:tbl>
    <w:p w14:paraId="378420ED">
      <w:pPr>
        <w:pStyle w:val="4"/>
        <w:bidi w:val="0"/>
        <w:jc w:val="left"/>
        <w:rPr>
          <w:rFonts w:hint="eastAsia" w:ascii="微软雅黑" w:hAnsi="微软雅黑" w:eastAsia="微软雅黑" w:cs="微软雅黑"/>
        </w:rPr>
      </w:pPr>
    </w:p>
    <w:p w14:paraId="4B032E46">
      <w:pPr>
        <w:pStyle w:val="4"/>
        <w:bidi w:val="0"/>
        <w:jc w:val="left"/>
        <w:rPr>
          <w:rFonts w:hint="eastAsia" w:ascii="微软雅黑" w:hAnsi="微软雅黑" w:eastAsia="微软雅黑" w:cs="微软雅黑"/>
        </w:rPr>
      </w:pPr>
      <w:r>
        <w:rPr>
          <w:rFonts w:hint="eastAsia" w:ascii="微软雅黑" w:hAnsi="微软雅黑" w:eastAsia="微软雅黑" w:cs="微软雅黑"/>
        </w:rPr>
        <w:t>测试结论：骑手APP与小程序在Android 12-14版本与iOS 16-17版本下均能正常安装、运行与使用，无兼容性问题。</w:t>
      </w:r>
    </w:p>
    <w:p w14:paraId="4FAF094E">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8.1.3 </w:t>
      </w:r>
      <w:r>
        <w:rPr>
          <w:rFonts w:hint="eastAsia" w:ascii="微软雅黑" w:hAnsi="微软雅黑" w:eastAsia="微软雅黑" w:cs="微软雅黑"/>
        </w:rPr>
        <w:t>分辨率兼容性测试</w:t>
      </w:r>
    </w:p>
    <w:p w14:paraId="789988E8">
      <w:pPr>
        <w:pStyle w:val="4"/>
        <w:bidi w:val="0"/>
        <w:jc w:val="left"/>
        <w:rPr>
          <w:rFonts w:hint="eastAsia" w:ascii="微软雅黑" w:hAnsi="微软雅黑" w:eastAsia="微软雅黑" w:cs="微软雅黑"/>
        </w:rPr>
      </w:pPr>
      <w:r>
        <w:rPr>
          <w:rFonts w:hint="eastAsia" w:ascii="微软雅黑" w:hAnsi="微软雅黑" w:eastAsia="微软雅黑" w:cs="微软雅黑"/>
        </w:rPr>
        <w:t>测试覆盖常见的屏幕分辨率，验证系统在不同分辨率下的页面布局与显示效果。</w:t>
      </w:r>
    </w:p>
    <w:tbl>
      <w:tblPr>
        <w:tblStyle w:val="9"/>
        <w:tblW w:w="5000" w:type="pct"/>
        <w:tblInd w:w="-5" w:type="dxa"/>
        <w:tblLayout w:type="fixed"/>
        <w:tblCellMar>
          <w:top w:w="55" w:type="dxa"/>
          <w:left w:w="55" w:type="dxa"/>
          <w:bottom w:w="55" w:type="dxa"/>
          <w:right w:w="55" w:type="dxa"/>
        </w:tblCellMar>
      </w:tblPr>
      <w:tblGrid>
        <w:gridCol w:w="2436"/>
        <w:gridCol w:w="2438"/>
        <w:gridCol w:w="2436"/>
        <w:gridCol w:w="2438"/>
      </w:tblGrid>
      <w:tr w14:paraId="5F72679A">
        <w:tblPrEx>
          <w:tblCellMar>
            <w:top w:w="55" w:type="dxa"/>
            <w:left w:w="55" w:type="dxa"/>
            <w:bottom w:w="55" w:type="dxa"/>
            <w:right w:w="55" w:type="dxa"/>
          </w:tblCellMar>
        </w:tblPrEx>
        <w:trPr>
          <w:tblHeader/>
        </w:trPr>
        <w:tc>
          <w:tcPr>
            <w:tcW w:w="2409" w:type="dxa"/>
            <w:tcBorders>
              <w:top w:val="single" w:color="000000" w:sz="4" w:space="0"/>
              <w:left w:val="single" w:color="000000" w:sz="4" w:space="0"/>
              <w:bottom w:val="single" w:color="000000" w:sz="4" w:space="0"/>
            </w:tcBorders>
          </w:tcPr>
          <w:p w14:paraId="33B71D24">
            <w:pPr>
              <w:pStyle w:val="16"/>
              <w:bidi w:val="0"/>
              <w:jc w:val="left"/>
              <w:rPr>
                <w:rFonts w:hint="eastAsia" w:ascii="微软雅黑" w:hAnsi="微软雅黑" w:eastAsia="微软雅黑" w:cs="微软雅黑"/>
              </w:rPr>
            </w:pPr>
            <w:r>
              <w:rPr>
                <w:rFonts w:hint="eastAsia" w:ascii="微软雅黑" w:hAnsi="微软雅黑" w:eastAsia="微软雅黑" w:cs="微软雅黑"/>
              </w:rPr>
              <w:t>分辨率</w:t>
            </w:r>
          </w:p>
        </w:tc>
        <w:tc>
          <w:tcPr>
            <w:tcW w:w="2410" w:type="dxa"/>
            <w:tcBorders>
              <w:top w:val="single" w:color="000000" w:sz="4" w:space="0"/>
              <w:left w:val="single" w:color="000000" w:sz="4" w:space="0"/>
              <w:bottom w:val="single" w:color="000000" w:sz="4" w:space="0"/>
            </w:tcBorders>
          </w:tcPr>
          <w:p w14:paraId="1DCC72FE">
            <w:pPr>
              <w:pStyle w:val="16"/>
              <w:bidi w:val="0"/>
              <w:jc w:val="left"/>
              <w:rPr>
                <w:rFonts w:hint="eastAsia" w:ascii="微软雅黑" w:hAnsi="微软雅黑" w:eastAsia="微软雅黑" w:cs="微软雅黑"/>
              </w:rPr>
            </w:pPr>
            <w:r>
              <w:rPr>
                <w:rFonts w:hint="eastAsia" w:ascii="微软雅黑" w:hAnsi="微软雅黑" w:eastAsia="微软雅黑" w:cs="微软雅黑"/>
              </w:rPr>
              <w:t>页面显示</w:t>
            </w:r>
          </w:p>
        </w:tc>
        <w:tc>
          <w:tcPr>
            <w:tcW w:w="2409" w:type="dxa"/>
            <w:tcBorders>
              <w:top w:val="single" w:color="000000" w:sz="4" w:space="0"/>
              <w:left w:val="single" w:color="000000" w:sz="4" w:space="0"/>
              <w:bottom w:val="single" w:color="000000" w:sz="4" w:space="0"/>
            </w:tcBorders>
          </w:tcPr>
          <w:p w14:paraId="6FD46FB2">
            <w:pPr>
              <w:pStyle w:val="16"/>
              <w:bidi w:val="0"/>
              <w:jc w:val="left"/>
              <w:rPr>
                <w:rFonts w:hint="eastAsia" w:ascii="微软雅黑" w:hAnsi="微软雅黑" w:eastAsia="微软雅黑" w:cs="微软雅黑"/>
              </w:rPr>
            </w:pPr>
            <w:r>
              <w:rPr>
                <w:rFonts w:hint="eastAsia" w:ascii="微软雅黑" w:hAnsi="微软雅黑" w:eastAsia="微软雅黑" w:cs="微软雅黑"/>
              </w:rPr>
              <w:t>布局是否错乱</w:t>
            </w:r>
          </w:p>
        </w:tc>
        <w:tc>
          <w:tcPr>
            <w:tcW w:w="2410" w:type="dxa"/>
            <w:tcBorders>
              <w:top w:val="single" w:color="000000" w:sz="4" w:space="0"/>
              <w:left w:val="single" w:color="000000" w:sz="4" w:space="0"/>
              <w:bottom w:val="single" w:color="000000" w:sz="4" w:space="0"/>
              <w:right w:val="single" w:color="000000" w:sz="4" w:space="0"/>
            </w:tcBorders>
          </w:tcPr>
          <w:p w14:paraId="5CC987B4">
            <w:pPr>
              <w:pStyle w:val="16"/>
              <w:bidi w:val="0"/>
              <w:jc w:val="left"/>
              <w:rPr>
                <w:rFonts w:hint="eastAsia" w:ascii="微软雅黑" w:hAnsi="微软雅黑" w:eastAsia="微软雅黑" w:cs="微软雅黑"/>
              </w:rPr>
            </w:pPr>
            <w:r>
              <w:rPr>
                <w:rFonts w:hint="eastAsia" w:ascii="微软雅黑" w:hAnsi="微软雅黑" w:eastAsia="微软雅黑" w:cs="微软雅黑"/>
              </w:rPr>
              <w:t>兼容性问题</w:t>
            </w:r>
          </w:p>
        </w:tc>
      </w:tr>
      <w:tr w14:paraId="471B9A5F">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70EE2517">
            <w:pPr>
              <w:pStyle w:val="15"/>
              <w:bidi w:val="0"/>
              <w:jc w:val="left"/>
              <w:rPr>
                <w:rFonts w:hint="eastAsia" w:ascii="微软雅黑" w:hAnsi="微软雅黑" w:eastAsia="微软雅黑" w:cs="微软雅黑"/>
              </w:rPr>
            </w:pPr>
            <w:r>
              <w:rPr>
                <w:rFonts w:hint="eastAsia" w:ascii="微软雅黑" w:hAnsi="微软雅黑" w:eastAsia="微软雅黑" w:cs="微软雅黑"/>
              </w:rPr>
              <w:t>1920×1080</w:t>
            </w:r>
          </w:p>
        </w:tc>
        <w:tc>
          <w:tcPr>
            <w:tcW w:w="2410" w:type="dxa"/>
            <w:tcBorders>
              <w:left w:val="single" w:color="000000" w:sz="4" w:space="0"/>
              <w:bottom w:val="single" w:color="000000" w:sz="4" w:space="0"/>
            </w:tcBorders>
          </w:tcPr>
          <w:p w14:paraId="1CE6BCE3">
            <w:pPr>
              <w:pStyle w:val="15"/>
              <w:bidi w:val="0"/>
              <w:jc w:val="left"/>
              <w:rPr>
                <w:rFonts w:hint="eastAsia" w:ascii="微软雅黑" w:hAnsi="微软雅黑" w:eastAsia="微软雅黑" w:cs="微软雅黑"/>
              </w:rPr>
            </w:pPr>
            <w:r>
              <w:rPr>
                <w:rFonts w:hint="eastAsia" w:ascii="微软雅黑" w:hAnsi="微软雅黑" w:eastAsia="微软雅黑" w:cs="微软雅黑"/>
              </w:rPr>
              <w:t>正常</w:t>
            </w:r>
          </w:p>
        </w:tc>
        <w:tc>
          <w:tcPr>
            <w:tcW w:w="2409" w:type="dxa"/>
            <w:tcBorders>
              <w:left w:val="single" w:color="000000" w:sz="4" w:space="0"/>
              <w:bottom w:val="single" w:color="000000" w:sz="4" w:space="0"/>
            </w:tcBorders>
          </w:tcPr>
          <w:p w14:paraId="58636D0D">
            <w:pPr>
              <w:pStyle w:val="15"/>
              <w:bidi w:val="0"/>
              <w:jc w:val="left"/>
              <w:rPr>
                <w:rFonts w:hint="eastAsia" w:ascii="微软雅黑" w:hAnsi="微软雅黑" w:eastAsia="微软雅黑" w:cs="微软雅黑"/>
              </w:rPr>
            </w:pPr>
            <w:r>
              <w:rPr>
                <w:rFonts w:hint="eastAsia" w:ascii="微软雅黑" w:hAnsi="微软雅黑" w:eastAsia="微软雅黑" w:cs="微软雅黑"/>
              </w:rPr>
              <w:t>否</w:t>
            </w:r>
          </w:p>
        </w:tc>
        <w:tc>
          <w:tcPr>
            <w:tcW w:w="2410" w:type="dxa"/>
            <w:tcBorders>
              <w:left w:val="single" w:color="000000" w:sz="4" w:space="0"/>
              <w:bottom w:val="single" w:color="000000" w:sz="4" w:space="0"/>
              <w:right w:val="single" w:color="000000" w:sz="4" w:space="0"/>
            </w:tcBorders>
          </w:tcPr>
          <w:p w14:paraId="2DC24509">
            <w:pPr>
              <w:pStyle w:val="15"/>
              <w:bidi w:val="0"/>
              <w:jc w:val="left"/>
              <w:rPr>
                <w:rFonts w:hint="eastAsia" w:ascii="微软雅黑" w:hAnsi="微软雅黑" w:eastAsia="微软雅黑" w:cs="微软雅黑"/>
              </w:rPr>
            </w:pPr>
            <w:r>
              <w:rPr>
                <w:rFonts w:hint="eastAsia" w:ascii="微软雅黑" w:hAnsi="微软雅黑" w:eastAsia="微软雅黑" w:cs="微软雅黑"/>
              </w:rPr>
              <w:t>无</w:t>
            </w:r>
          </w:p>
        </w:tc>
      </w:tr>
      <w:tr w14:paraId="573DCE59">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0AA3024C">
            <w:pPr>
              <w:pStyle w:val="15"/>
              <w:bidi w:val="0"/>
              <w:jc w:val="left"/>
              <w:rPr>
                <w:rFonts w:hint="eastAsia" w:ascii="微软雅黑" w:hAnsi="微软雅黑" w:eastAsia="微软雅黑" w:cs="微软雅黑"/>
              </w:rPr>
            </w:pPr>
            <w:r>
              <w:rPr>
                <w:rFonts w:hint="eastAsia" w:ascii="微软雅黑" w:hAnsi="微软雅黑" w:eastAsia="微软雅黑" w:cs="微软雅黑"/>
              </w:rPr>
              <w:t>1366×768</w:t>
            </w:r>
          </w:p>
        </w:tc>
        <w:tc>
          <w:tcPr>
            <w:tcW w:w="2410" w:type="dxa"/>
            <w:tcBorders>
              <w:left w:val="single" w:color="000000" w:sz="4" w:space="0"/>
              <w:bottom w:val="single" w:color="000000" w:sz="4" w:space="0"/>
            </w:tcBorders>
          </w:tcPr>
          <w:p w14:paraId="78313AB2">
            <w:pPr>
              <w:pStyle w:val="15"/>
              <w:bidi w:val="0"/>
              <w:jc w:val="left"/>
              <w:rPr>
                <w:rFonts w:hint="eastAsia" w:ascii="微软雅黑" w:hAnsi="微软雅黑" w:eastAsia="微软雅黑" w:cs="微软雅黑"/>
              </w:rPr>
            </w:pPr>
            <w:r>
              <w:rPr>
                <w:rFonts w:hint="eastAsia" w:ascii="微软雅黑" w:hAnsi="微软雅黑" w:eastAsia="微软雅黑" w:cs="微软雅黑"/>
              </w:rPr>
              <w:t>正常</w:t>
            </w:r>
          </w:p>
        </w:tc>
        <w:tc>
          <w:tcPr>
            <w:tcW w:w="2409" w:type="dxa"/>
            <w:tcBorders>
              <w:left w:val="single" w:color="000000" w:sz="4" w:space="0"/>
              <w:bottom w:val="single" w:color="000000" w:sz="4" w:space="0"/>
            </w:tcBorders>
          </w:tcPr>
          <w:p w14:paraId="3676BAA1">
            <w:pPr>
              <w:pStyle w:val="15"/>
              <w:bidi w:val="0"/>
              <w:jc w:val="left"/>
              <w:rPr>
                <w:rFonts w:hint="eastAsia" w:ascii="微软雅黑" w:hAnsi="微软雅黑" w:eastAsia="微软雅黑" w:cs="微软雅黑"/>
              </w:rPr>
            </w:pPr>
            <w:r>
              <w:rPr>
                <w:rFonts w:hint="eastAsia" w:ascii="微软雅黑" w:hAnsi="微软雅黑" w:eastAsia="微软雅黑" w:cs="微软雅黑"/>
              </w:rPr>
              <w:t>否</w:t>
            </w:r>
          </w:p>
        </w:tc>
        <w:tc>
          <w:tcPr>
            <w:tcW w:w="2410" w:type="dxa"/>
            <w:tcBorders>
              <w:left w:val="single" w:color="000000" w:sz="4" w:space="0"/>
              <w:bottom w:val="single" w:color="000000" w:sz="4" w:space="0"/>
              <w:right w:val="single" w:color="000000" w:sz="4" w:space="0"/>
            </w:tcBorders>
          </w:tcPr>
          <w:p w14:paraId="713453A7">
            <w:pPr>
              <w:pStyle w:val="15"/>
              <w:bidi w:val="0"/>
              <w:jc w:val="left"/>
              <w:rPr>
                <w:rFonts w:hint="eastAsia" w:ascii="微软雅黑" w:hAnsi="微软雅黑" w:eastAsia="微软雅黑" w:cs="微软雅黑"/>
              </w:rPr>
            </w:pPr>
            <w:r>
              <w:rPr>
                <w:rFonts w:hint="eastAsia" w:ascii="微软雅黑" w:hAnsi="微软雅黑" w:eastAsia="微软雅黑" w:cs="微软雅黑"/>
              </w:rPr>
              <w:t>无</w:t>
            </w:r>
          </w:p>
        </w:tc>
      </w:tr>
      <w:tr w14:paraId="086B3E85">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04CCF5C4">
            <w:pPr>
              <w:pStyle w:val="15"/>
              <w:bidi w:val="0"/>
              <w:jc w:val="left"/>
              <w:rPr>
                <w:rFonts w:hint="eastAsia" w:ascii="微软雅黑" w:hAnsi="微软雅黑" w:eastAsia="微软雅黑" w:cs="微软雅黑"/>
              </w:rPr>
            </w:pPr>
            <w:r>
              <w:rPr>
                <w:rFonts w:hint="eastAsia" w:ascii="微软雅黑" w:hAnsi="微软雅黑" w:eastAsia="微软雅黑" w:cs="微软雅黑"/>
              </w:rPr>
              <w:t>1280×720</w:t>
            </w:r>
          </w:p>
        </w:tc>
        <w:tc>
          <w:tcPr>
            <w:tcW w:w="2410" w:type="dxa"/>
            <w:tcBorders>
              <w:left w:val="single" w:color="000000" w:sz="4" w:space="0"/>
              <w:bottom w:val="single" w:color="000000" w:sz="4" w:space="0"/>
            </w:tcBorders>
          </w:tcPr>
          <w:p w14:paraId="5C02D1B4">
            <w:pPr>
              <w:pStyle w:val="15"/>
              <w:bidi w:val="0"/>
              <w:jc w:val="left"/>
              <w:rPr>
                <w:rFonts w:hint="eastAsia" w:ascii="微软雅黑" w:hAnsi="微软雅黑" w:eastAsia="微软雅黑" w:cs="微软雅黑"/>
              </w:rPr>
            </w:pPr>
            <w:r>
              <w:rPr>
                <w:rFonts w:hint="eastAsia" w:ascii="微软雅黑" w:hAnsi="微软雅黑" w:eastAsia="微软雅黑" w:cs="微软雅黑"/>
              </w:rPr>
              <w:t>正常</w:t>
            </w:r>
          </w:p>
        </w:tc>
        <w:tc>
          <w:tcPr>
            <w:tcW w:w="2409" w:type="dxa"/>
            <w:tcBorders>
              <w:left w:val="single" w:color="000000" w:sz="4" w:space="0"/>
              <w:bottom w:val="single" w:color="000000" w:sz="4" w:space="0"/>
            </w:tcBorders>
          </w:tcPr>
          <w:p w14:paraId="5A461CC4">
            <w:pPr>
              <w:pStyle w:val="15"/>
              <w:bidi w:val="0"/>
              <w:jc w:val="left"/>
              <w:rPr>
                <w:rFonts w:hint="eastAsia" w:ascii="微软雅黑" w:hAnsi="微软雅黑" w:eastAsia="微软雅黑" w:cs="微软雅黑"/>
              </w:rPr>
            </w:pPr>
            <w:r>
              <w:rPr>
                <w:rFonts w:hint="eastAsia" w:ascii="微软雅黑" w:hAnsi="微软雅黑" w:eastAsia="微软雅黑" w:cs="微软雅黑"/>
              </w:rPr>
              <w:t>否</w:t>
            </w:r>
          </w:p>
        </w:tc>
        <w:tc>
          <w:tcPr>
            <w:tcW w:w="2410" w:type="dxa"/>
            <w:tcBorders>
              <w:left w:val="single" w:color="000000" w:sz="4" w:space="0"/>
              <w:bottom w:val="single" w:color="000000" w:sz="4" w:space="0"/>
              <w:right w:val="single" w:color="000000" w:sz="4" w:space="0"/>
            </w:tcBorders>
          </w:tcPr>
          <w:p w14:paraId="35265FFF">
            <w:pPr>
              <w:pStyle w:val="15"/>
              <w:bidi w:val="0"/>
              <w:jc w:val="left"/>
              <w:rPr>
                <w:rFonts w:hint="eastAsia" w:ascii="微软雅黑" w:hAnsi="微软雅黑" w:eastAsia="微软雅黑" w:cs="微软雅黑"/>
              </w:rPr>
            </w:pPr>
            <w:r>
              <w:rPr>
                <w:rFonts w:hint="eastAsia" w:ascii="微软雅黑" w:hAnsi="微软雅黑" w:eastAsia="微软雅黑" w:cs="微软雅黑"/>
              </w:rPr>
              <w:t>无</w:t>
            </w:r>
          </w:p>
        </w:tc>
      </w:tr>
      <w:tr w14:paraId="736C2ED4">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44435024">
            <w:pPr>
              <w:pStyle w:val="15"/>
              <w:bidi w:val="0"/>
              <w:jc w:val="left"/>
              <w:rPr>
                <w:rFonts w:hint="eastAsia" w:ascii="微软雅黑" w:hAnsi="微软雅黑" w:eastAsia="微软雅黑" w:cs="微软雅黑"/>
              </w:rPr>
            </w:pPr>
            <w:r>
              <w:rPr>
                <w:rFonts w:hint="eastAsia" w:ascii="微软雅黑" w:hAnsi="微软雅黑" w:eastAsia="微软雅黑" w:cs="微软雅黑"/>
              </w:rPr>
              <w:t>2560×1440</w:t>
            </w:r>
          </w:p>
        </w:tc>
        <w:tc>
          <w:tcPr>
            <w:tcW w:w="2410" w:type="dxa"/>
            <w:tcBorders>
              <w:left w:val="single" w:color="000000" w:sz="4" w:space="0"/>
              <w:bottom w:val="single" w:color="000000" w:sz="4" w:space="0"/>
            </w:tcBorders>
          </w:tcPr>
          <w:p w14:paraId="674A1B30">
            <w:pPr>
              <w:pStyle w:val="15"/>
              <w:bidi w:val="0"/>
              <w:jc w:val="left"/>
              <w:rPr>
                <w:rFonts w:hint="eastAsia" w:ascii="微软雅黑" w:hAnsi="微软雅黑" w:eastAsia="微软雅黑" w:cs="微软雅黑"/>
              </w:rPr>
            </w:pPr>
            <w:r>
              <w:rPr>
                <w:rFonts w:hint="eastAsia" w:ascii="微软雅黑" w:hAnsi="微软雅黑" w:eastAsia="微软雅黑" w:cs="微软雅黑"/>
              </w:rPr>
              <w:t>正常</w:t>
            </w:r>
          </w:p>
        </w:tc>
        <w:tc>
          <w:tcPr>
            <w:tcW w:w="2409" w:type="dxa"/>
            <w:tcBorders>
              <w:left w:val="single" w:color="000000" w:sz="4" w:space="0"/>
              <w:bottom w:val="single" w:color="000000" w:sz="4" w:space="0"/>
            </w:tcBorders>
          </w:tcPr>
          <w:p w14:paraId="371D11EA">
            <w:pPr>
              <w:pStyle w:val="15"/>
              <w:bidi w:val="0"/>
              <w:jc w:val="left"/>
              <w:rPr>
                <w:rFonts w:hint="eastAsia" w:ascii="微软雅黑" w:hAnsi="微软雅黑" w:eastAsia="微软雅黑" w:cs="微软雅黑"/>
              </w:rPr>
            </w:pPr>
            <w:r>
              <w:rPr>
                <w:rFonts w:hint="eastAsia" w:ascii="微软雅黑" w:hAnsi="微软雅黑" w:eastAsia="微软雅黑" w:cs="微软雅黑"/>
              </w:rPr>
              <w:t>否</w:t>
            </w:r>
          </w:p>
        </w:tc>
        <w:tc>
          <w:tcPr>
            <w:tcW w:w="2410" w:type="dxa"/>
            <w:tcBorders>
              <w:left w:val="single" w:color="000000" w:sz="4" w:space="0"/>
              <w:bottom w:val="single" w:color="000000" w:sz="4" w:space="0"/>
              <w:right w:val="single" w:color="000000" w:sz="4" w:space="0"/>
            </w:tcBorders>
          </w:tcPr>
          <w:p w14:paraId="07F32906">
            <w:pPr>
              <w:pStyle w:val="15"/>
              <w:bidi w:val="0"/>
              <w:jc w:val="left"/>
              <w:rPr>
                <w:rFonts w:hint="eastAsia" w:ascii="微软雅黑" w:hAnsi="微软雅黑" w:eastAsia="微软雅黑" w:cs="微软雅黑"/>
              </w:rPr>
            </w:pPr>
            <w:r>
              <w:rPr>
                <w:rFonts w:hint="eastAsia" w:ascii="微软雅黑" w:hAnsi="微软雅黑" w:eastAsia="微软雅黑" w:cs="微软雅黑"/>
              </w:rPr>
              <w:t>无</w:t>
            </w:r>
          </w:p>
        </w:tc>
      </w:tr>
      <w:tr w14:paraId="5B93620B">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5EBB548F">
            <w:pPr>
              <w:pStyle w:val="15"/>
              <w:bidi w:val="0"/>
              <w:jc w:val="left"/>
              <w:rPr>
                <w:rFonts w:hint="eastAsia" w:ascii="微软雅黑" w:hAnsi="微软雅黑" w:eastAsia="微软雅黑" w:cs="微软雅黑"/>
              </w:rPr>
            </w:pPr>
            <w:r>
              <w:rPr>
                <w:rFonts w:hint="eastAsia" w:ascii="微软雅黑" w:hAnsi="微软雅黑" w:eastAsia="微软雅黑" w:cs="微软雅黑"/>
              </w:rPr>
              <w:t>3840×2160</w:t>
            </w:r>
          </w:p>
        </w:tc>
        <w:tc>
          <w:tcPr>
            <w:tcW w:w="2410" w:type="dxa"/>
            <w:tcBorders>
              <w:left w:val="single" w:color="000000" w:sz="4" w:space="0"/>
              <w:bottom w:val="single" w:color="000000" w:sz="4" w:space="0"/>
            </w:tcBorders>
          </w:tcPr>
          <w:p w14:paraId="7791F78C">
            <w:pPr>
              <w:pStyle w:val="15"/>
              <w:bidi w:val="0"/>
              <w:jc w:val="left"/>
              <w:rPr>
                <w:rFonts w:hint="eastAsia" w:ascii="微软雅黑" w:hAnsi="微软雅黑" w:eastAsia="微软雅黑" w:cs="微软雅黑"/>
              </w:rPr>
            </w:pPr>
            <w:r>
              <w:rPr>
                <w:rFonts w:hint="eastAsia" w:ascii="微软雅黑" w:hAnsi="微软雅黑" w:eastAsia="微软雅黑" w:cs="微软雅黑"/>
              </w:rPr>
              <w:t>正常</w:t>
            </w:r>
          </w:p>
        </w:tc>
        <w:tc>
          <w:tcPr>
            <w:tcW w:w="2409" w:type="dxa"/>
            <w:tcBorders>
              <w:left w:val="single" w:color="000000" w:sz="4" w:space="0"/>
              <w:bottom w:val="single" w:color="000000" w:sz="4" w:space="0"/>
            </w:tcBorders>
          </w:tcPr>
          <w:p w14:paraId="11A112BD">
            <w:pPr>
              <w:pStyle w:val="15"/>
              <w:bidi w:val="0"/>
              <w:jc w:val="left"/>
              <w:rPr>
                <w:rFonts w:hint="eastAsia" w:ascii="微软雅黑" w:hAnsi="微软雅黑" w:eastAsia="微软雅黑" w:cs="微软雅黑"/>
              </w:rPr>
            </w:pPr>
            <w:r>
              <w:rPr>
                <w:rFonts w:hint="eastAsia" w:ascii="微软雅黑" w:hAnsi="微软雅黑" w:eastAsia="微软雅黑" w:cs="微软雅黑"/>
              </w:rPr>
              <w:t>否</w:t>
            </w:r>
          </w:p>
        </w:tc>
        <w:tc>
          <w:tcPr>
            <w:tcW w:w="2410" w:type="dxa"/>
            <w:tcBorders>
              <w:left w:val="single" w:color="000000" w:sz="4" w:space="0"/>
              <w:bottom w:val="single" w:color="000000" w:sz="4" w:space="0"/>
              <w:right w:val="single" w:color="000000" w:sz="4" w:space="0"/>
            </w:tcBorders>
          </w:tcPr>
          <w:p w14:paraId="23EBDB78">
            <w:pPr>
              <w:pStyle w:val="15"/>
              <w:bidi w:val="0"/>
              <w:jc w:val="left"/>
              <w:rPr>
                <w:rFonts w:hint="eastAsia" w:ascii="微软雅黑" w:hAnsi="微软雅黑" w:eastAsia="微软雅黑" w:cs="微软雅黑"/>
              </w:rPr>
            </w:pPr>
            <w:r>
              <w:rPr>
                <w:rFonts w:hint="eastAsia" w:ascii="微软雅黑" w:hAnsi="微软雅黑" w:eastAsia="微软雅黑" w:cs="微软雅黑"/>
              </w:rPr>
              <w:t>无</w:t>
            </w:r>
          </w:p>
        </w:tc>
      </w:tr>
      <w:tr w14:paraId="2FE1B554">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4C8A270C">
            <w:pPr>
              <w:pStyle w:val="15"/>
              <w:bidi w:val="0"/>
              <w:jc w:val="left"/>
              <w:rPr>
                <w:rFonts w:hint="eastAsia" w:ascii="微软雅黑" w:hAnsi="微软雅黑" w:eastAsia="微软雅黑" w:cs="微软雅黑"/>
              </w:rPr>
            </w:pPr>
            <w:r>
              <w:rPr>
                <w:rFonts w:hint="eastAsia" w:ascii="微软雅黑" w:hAnsi="微软雅黑" w:eastAsia="微软雅黑" w:cs="微软雅黑"/>
              </w:rPr>
              <w:t>375×667（iPhone SE）</w:t>
            </w:r>
          </w:p>
        </w:tc>
        <w:tc>
          <w:tcPr>
            <w:tcW w:w="2410" w:type="dxa"/>
            <w:tcBorders>
              <w:left w:val="single" w:color="000000" w:sz="4" w:space="0"/>
              <w:bottom w:val="single" w:color="000000" w:sz="4" w:space="0"/>
            </w:tcBorders>
          </w:tcPr>
          <w:p w14:paraId="61B2962E">
            <w:pPr>
              <w:pStyle w:val="15"/>
              <w:bidi w:val="0"/>
              <w:jc w:val="left"/>
              <w:rPr>
                <w:rFonts w:hint="eastAsia" w:ascii="微软雅黑" w:hAnsi="微软雅黑" w:eastAsia="微软雅黑" w:cs="微软雅黑"/>
              </w:rPr>
            </w:pPr>
            <w:r>
              <w:rPr>
                <w:rFonts w:hint="eastAsia" w:ascii="微软雅黑" w:hAnsi="微软雅黑" w:eastAsia="微软雅黑" w:cs="微软雅黑"/>
              </w:rPr>
              <w:t>正常</w:t>
            </w:r>
          </w:p>
        </w:tc>
        <w:tc>
          <w:tcPr>
            <w:tcW w:w="2409" w:type="dxa"/>
            <w:tcBorders>
              <w:left w:val="single" w:color="000000" w:sz="4" w:space="0"/>
              <w:bottom w:val="single" w:color="000000" w:sz="4" w:space="0"/>
            </w:tcBorders>
          </w:tcPr>
          <w:p w14:paraId="6F641BD1">
            <w:pPr>
              <w:pStyle w:val="15"/>
              <w:bidi w:val="0"/>
              <w:jc w:val="left"/>
              <w:rPr>
                <w:rFonts w:hint="eastAsia" w:ascii="微软雅黑" w:hAnsi="微软雅黑" w:eastAsia="微软雅黑" w:cs="微软雅黑"/>
              </w:rPr>
            </w:pPr>
            <w:r>
              <w:rPr>
                <w:rFonts w:hint="eastAsia" w:ascii="微软雅黑" w:hAnsi="微软雅黑" w:eastAsia="微软雅黑" w:cs="微软雅黑"/>
              </w:rPr>
              <w:t>否</w:t>
            </w:r>
          </w:p>
        </w:tc>
        <w:tc>
          <w:tcPr>
            <w:tcW w:w="2410" w:type="dxa"/>
            <w:tcBorders>
              <w:left w:val="single" w:color="000000" w:sz="4" w:space="0"/>
              <w:bottom w:val="single" w:color="000000" w:sz="4" w:space="0"/>
              <w:right w:val="single" w:color="000000" w:sz="4" w:space="0"/>
            </w:tcBorders>
          </w:tcPr>
          <w:p w14:paraId="3354F3B1">
            <w:pPr>
              <w:pStyle w:val="15"/>
              <w:bidi w:val="0"/>
              <w:jc w:val="left"/>
              <w:rPr>
                <w:rFonts w:hint="eastAsia" w:ascii="微软雅黑" w:hAnsi="微软雅黑" w:eastAsia="微软雅黑" w:cs="微软雅黑"/>
              </w:rPr>
            </w:pPr>
            <w:r>
              <w:rPr>
                <w:rFonts w:hint="eastAsia" w:ascii="微软雅黑" w:hAnsi="微软雅黑" w:eastAsia="微软雅黑" w:cs="微软雅黑"/>
              </w:rPr>
              <w:t>无</w:t>
            </w:r>
          </w:p>
        </w:tc>
      </w:tr>
      <w:tr w14:paraId="0F73CE58">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2446EC5D">
            <w:pPr>
              <w:pStyle w:val="15"/>
              <w:bidi w:val="0"/>
              <w:jc w:val="left"/>
              <w:rPr>
                <w:rFonts w:hint="eastAsia" w:ascii="微软雅黑" w:hAnsi="微软雅黑" w:eastAsia="微软雅黑" w:cs="微软雅黑"/>
              </w:rPr>
            </w:pPr>
            <w:r>
              <w:rPr>
                <w:rFonts w:hint="eastAsia" w:ascii="微软雅黑" w:hAnsi="微软雅黑" w:eastAsia="微软雅黑" w:cs="微软雅黑"/>
              </w:rPr>
              <w:t>414×896（iPhone 11）</w:t>
            </w:r>
          </w:p>
        </w:tc>
        <w:tc>
          <w:tcPr>
            <w:tcW w:w="2410" w:type="dxa"/>
            <w:tcBorders>
              <w:left w:val="single" w:color="000000" w:sz="4" w:space="0"/>
              <w:bottom w:val="single" w:color="000000" w:sz="4" w:space="0"/>
            </w:tcBorders>
          </w:tcPr>
          <w:p w14:paraId="116B00F7">
            <w:pPr>
              <w:pStyle w:val="15"/>
              <w:bidi w:val="0"/>
              <w:jc w:val="left"/>
              <w:rPr>
                <w:rFonts w:hint="eastAsia" w:ascii="微软雅黑" w:hAnsi="微软雅黑" w:eastAsia="微软雅黑" w:cs="微软雅黑"/>
              </w:rPr>
            </w:pPr>
            <w:r>
              <w:rPr>
                <w:rFonts w:hint="eastAsia" w:ascii="微软雅黑" w:hAnsi="微软雅黑" w:eastAsia="微软雅黑" w:cs="微软雅黑"/>
              </w:rPr>
              <w:t>正常</w:t>
            </w:r>
          </w:p>
        </w:tc>
        <w:tc>
          <w:tcPr>
            <w:tcW w:w="2409" w:type="dxa"/>
            <w:tcBorders>
              <w:left w:val="single" w:color="000000" w:sz="4" w:space="0"/>
              <w:bottom w:val="single" w:color="000000" w:sz="4" w:space="0"/>
            </w:tcBorders>
          </w:tcPr>
          <w:p w14:paraId="6D9455D3">
            <w:pPr>
              <w:pStyle w:val="15"/>
              <w:bidi w:val="0"/>
              <w:jc w:val="left"/>
              <w:rPr>
                <w:rFonts w:hint="eastAsia" w:ascii="微软雅黑" w:hAnsi="微软雅黑" w:eastAsia="微软雅黑" w:cs="微软雅黑"/>
              </w:rPr>
            </w:pPr>
            <w:r>
              <w:rPr>
                <w:rFonts w:hint="eastAsia" w:ascii="微软雅黑" w:hAnsi="微软雅黑" w:eastAsia="微软雅黑" w:cs="微软雅黑"/>
              </w:rPr>
              <w:t>否</w:t>
            </w:r>
          </w:p>
        </w:tc>
        <w:tc>
          <w:tcPr>
            <w:tcW w:w="2410" w:type="dxa"/>
            <w:tcBorders>
              <w:left w:val="single" w:color="000000" w:sz="4" w:space="0"/>
              <w:bottom w:val="single" w:color="000000" w:sz="4" w:space="0"/>
              <w:right w:val="single" w:color="000000" w:sz="4" w:space="0"/>
            </w:tcBorders>
          </w:tcPr>
          <w:p w14:paraId="0DB6A48D">
            <w:pPr>
              <w:pStyle w:val="15"/>
              <w:bidi w:val="0"/>
              <w:jc w:val="left"/>
              <w:rPr>
                <w:rFonts w:hint="eastAsia" w:ascii="微软雅黑" w:hAnsi="微软雅黑" w:eastAsia="微软雅黑" w:cs="微软雅黑"/>
              </w:rPr>
            </w:pPr>
            <w:r>
              <w:rPr>
                <w:rFonts w:hint="eastAsia" w:ascii="微软雅黑" w:hAnsi="微软雅黑" w:eastAsia="微软雅黑" w:cs="微软雅黑"/>
              </w:rPr>
              <w:t>无</w:t>
            </w:r>
          </w:p>
        </w:tc>
      </w:tr>
      <w:tr w14:paraId="6103D051">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789CA388">
            <w:pPr>
              <w:pStyle w:val="15"/>
              <w:bidi w:val="0"/>
              <w:jc w:val="left"/>
              <w:rPr>
                <w:rFonts w:hint="eastAsia" w:ascii="微软雅黑" w:hAnsi="微软雅黑" w:eastAsia="微软雅黑" w:cs="微软雅黑"/>
              </w:rPr>
            </w:pPr>
            <w:r>
              <w:rPr>
                <w:rFonts w:hint="eastAsia" w:ascii="微软雅黑" w:hAnsi="微软雅黑" w:eastAsia="微软雅黑" w:cs="微软雅黑"/>
              </w:rPr>
              <w:t>390×844（iPhone 15）</w:t>
            </w:r>
          </w:p>
        </w:tc>
        <w:tc>
          <w:tcPr>
            <w:tcW w:w="2410" w:type="dxa"/>
            <w:tcBorders>
              <w:left w:val="single" w:color="000000" w:sz="4" w:space="0"/>
              <w:bottom w:val="single" w:color="000000" w:sz="4" w:space="0"/>
            </w:tcBorders>
          </w:tcPr>
          <w:p w14:paraId="749604D7">
            <w:pPr>
              <w:pStyle w:val="15"/>
              <w:bidi w:val="0"/>
              <w:jc w:val="left"/>
              <w:rPr>
                <w:rFonts w:hint="eastAsia" w:ascii="微软雅黑" w:hAnsi="微软雅黑" w:eastAsia="微软雅黑" w:cs="微软雅黑"/>
              </w:rPr>
            </w:pPr>
            <w:r>
              <w:rPr>
                <w:rFonts w:hint="eastAsia" w:ascii="微软雅黑" w:hAnsi="微软雅黑" w:eastAsia="微软雅黑" w:cs="微软雅黑"/>
              </w:rPr>
              <w:t>正常</w:t>
            </w:r>
          </w:p>
        </w:tc>
        <w:tc>
          <w:tcPr>
            <w:tcW w:w="2409" w:type="dxa"/>
            <w:tcBorders>
              <w:left w:val="single" w:color="000000" w:sz="4" w:space="0"/>
              <w:bottom w:val="single" w:color="000000" w:sz="4" w:space="0"/>
            </w:tcBorders>
          </w:tcPr>
          <w:p w14:paraId="6C8B4747">
            <w:pPr>
              <w:pStyle w:val="15"/>
              <w:bidi w:val="0"/>
              <w:jc w:val="left"/>
              <w:rPr>
                <w:rFonts w:hint="eastAsia" w:ascii="微软雅黑" w:hAnsi="微软雅黑" w:eastAsia="微软雅黑" w:cs="微软雅黑"/>
              </w:rPr>
            </w:pPr>
            <w:r>
              <w:rPr>
                <w:rFonts w:hint="eastAsia" w:ascii="微软雅黑" w:hAnsi="微软雅黑" w:eastAsia="微软雅黑" w:cs="微软雅黑"/>
              </w:rPr>
              <w:t>否</w:t>
            </w:r>
          </w:p>
        </w:tc>
        <w:tc>
          <w:tcPr>
            <w:tcW w:w="2410" w:type="dxa"/>
            <w:tcBorders>
              <w:left w:val="single" w:color="000000" w:sz="4" w:space="0"/>
              <w:bottom w:val="single" w:color="000000" w:sz="4" w:space="0"/>
              <w:right w:val="single" w:color="000000" w:sz="4" w:space="0"/>
            </w:tcBorders>
          </w:tcPr>
          <w:p w14:paraId="7AF2D134">
            <w:pPr>
              <w:pStyle w:val="15"/>
              <w:bidi w:val="0"/>
              <w:jc w:val="left"/>
              <w:rPr>
                <w:rFonts w:hint="eastAsia" w:ascii="微软雅黑" w:hAnsi="微软雅黑" w:eastAsia="微软雅黑" w:cs="微软雅黑"/>
              </w:rPr>
            </w:pPr>
            <w:r>
              <w:rPr>
                <w:rFonts w:hint="eastAsia" w:ascii="微软雅黑" w:hAnsi="微软雅黑" w:eastAsia="微软雅黑" w:cs="微软雅黑"/>
              </w:rPr>
              <w:t>无</w:t>
            </w:r>
          </w:p>
        </w:tc>
      </w:tr>
    </w:tbl>
    <w:p w14:paraId="4D56140E">
      <w:pPr>
        <w:pStyle w:val="4"/>
        <w:bidi w:val="0"/>
        <w:jc w:val="left"/>
        <w:rPr>
          <w:rFonts w:hint="eastAsia" w:ascii="微软雅黑" w:hAnsi="微软雅黑" w:eastAsia="微软雅黑" w:cs="微软雅黑"/>
        </w:rPr>
      </w:pPr>
    </w:p>
    <w:p w14:paraId="1A4CE98C">
      <w:pPr>
        <w:pStyle w:val="4"/>
        <w:bidi w:val="0"/>
        <w:jc w:val="left"/>
        <w:rPr>
          <w:rFonts w:hint="eastAsia" w:ascii="微软雅黑" w:hAnsi="微软雅黑" w:eastAsia="微软雅黑" w:cs="微软雅黑"/>
        </w:rPr>
      </w:pPr>
      <w:r>
        <w:rPr>
          <w:rFonts w:hint="eastAsia" w:ascii="微软雅黑" w:hAnsi="微软雅黑" w:eastAsia="微软雅黑" w:cs="微软雅黑"/>
        </w:rPr>
        <w:t>测试结论：系统在所有主流分辨率下显示正常，布局无错乱，满足分辨率兼容性要求。</w:t>
      </w:r>
    </w:p>
    <w:p w14:paraId="1E47FCAA">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8.1.4 </w:t>
      </w:r>
      <w:r>
        <w:rPr>
          <w:rFonts w:hint="eastAsia" w:ascii="微软雅黑" w:hAnsi="微软雅黑" w:eastAsia="微软雅黑" w:cs="微软雅黑"/>
        </w:rPr>
        <w:t>弱网兼容性测试</w:t>
      </w:r>
    </w:p>
    <w:p w14:paraId="06728C6E">
      <w:pPr>
        <w:pStyle w:val="4"/>
        <w:bidi w:val="0"/>
        <w:jc w:val="left"/>
        <w:rPr>
          <w:rFonts w:hint="eastAsia" w:ascii="微软雅黑" w:hAnsi="微软雅黑" w:eastAsia="微软雅黑" w:cs="微软雅黑"/>
        </w:rPr>
      </w:pPr>
      <w:r>
        <w:rPr>
          <w:rFonts w:hint="eastAsia" w:ascii="微软雅黑" w:hAnsi="微软雅黑" w:eastAsia="微软雅黑" w:cs="微软雅黑"/>
        </w:rPr>
        <w:t>使用网络模拟器模拟不同的网络环境，验证系统在弱网环境下的表现。</w:t>
      </w:r>
    </w:p>
    <w:tbl>
      <w:tblPr>
        <w:tblStyle w:val="9"/>
        <w:tblW w:w="5000" w:type="pct"/>
        <w:tblInd w:w="-5" w:type="dxa"/>
        <w:tblLayout w:type="fixed"/>
        <w:tblCellMar>
          <w:top w:w="55" w:type="dxa"/>
          <w:left w:w="55" w:type="dxa"/>
          <w:bottom w:w="55" w:type="dxa"/>
          <w:right w:w="55" w:type="dxa"/>
        </w:tblCellMar>
      </w:tblPr>
      <w:tblGrid>
        <w:gridCol w:w="1949"/>
        <w:gridCol w:w="1950"/>
        <w:gridCol w:w="1949"/>
        <w:gridCol w:w="1950"/>
        <w:gridCol w:w="1950"/>
      </w:tblGrid>
      <w:tr w14:paraId="78795418">
        <w:tblPrEx>
          <w:tblCellMar>
            <w:top w:w="55" w:type="dxa"/>
            <w:left w:w="55" w:type="dxa"/>
            <w:bottom w:w="55" w:type="dxa"/>
            <w:right w:w="55" w:type="dxa"/>
          </w:tblCellMar>
        </w:tblPrEx>
        <w:trPr>
          <w:tblHeader/>
        </w:trPr>
        <w:tc>
          <w:tcPr>
            <w:tcW w:w="1927" w:type="dxa"/>
            <w:tcBorders>
              <w:top w:val="single" w:color="000000" w:sz="4" w:space="0"/>
              <w:left w:val="single" w:color="000000" w:sz="4" w:space="0"/>
              <w:bottom w:val="single" w:color="000000" w:sz="4" w:space="0"/>
            </w:tcBorders>
          </w:tcPr>
          <w:p w14:paraId="122458EA">
            <w:pPr>
              <w:pStyle w:val="16"/>
              <w:bidi w:val="0"/>
              <w:jc w:val="left"/>
              <w:rPr>
                <w:rFonts w:hint="eastAsia" w:ascii="微软雅黑" w:hAnsi="微软雅黑" w:eastAsia="微软雅黑" w:cs="微软雅黑"/>
              </w:rPr>
            </w:pPr>
            <w:r>
              <w:rPr>
                <w:rFonts w:hint="eastAsia" w:ascii="微软雅黑" w:hAnsi="微软雅黑" w:eastAsia="微软雅黑" w:cs="微软雅黑"/>
              </w:rPr>
              <w:t>网络环境</w:t>
            </w:r>
          </w:p>
        </w:tc>
        <w:tc>
          <w:tcPr>
            <w:tcW w:w="1928" w:type="dxa"/>
            <w:tcBorders>
              <w:top w:val="single" w:color="000000" w:sz="4" w:space="0"/>
              <w:left w:val="single" w:color="000000" w:sz="4" w:space="0"/>
              <w:bottom w:val="single" w:color="000000" w:sz="4" w:space="0"/>
            </w:tcBorders>
          </w:tcPr>
          <w:p w14:paraId="4078B6E3">
            <w:pPr>
              <w:pStyle w:val="16"/>
              <w:bidi w:val="0"/>
              <w:jc w:val="left"/>
              <w:rPr>
                <w:rFonts w:hint="eastAsia" w:ascii="微软雅黑" w:hAnsi="微软雅黑" w:eastAsia="微软雅黑" w:cs="微软雅黑"/>
              </w:rPr>
            </w:pPr>
            <w:r>
              <w:rPr>
                <w:rFonts w:hint="eastAsia" w:ascii="微软雅黑" w:hAnsi="微软雅黑" w:eastAsia="微软雅黑" w:cs="微软雅黑"/>
              </w:rPr>
              <w:t>带宽</w:t>
            </w:r>
          </w:p>
        </w:tc>
        <w:tc>
          <w:tcPr>
            <w:tcW w:w="1927" w:type="dxa"/>
            <w:tcBorders>
              <w:top w:val="single" w:color="000000" w:sz="4" w:space="0"/>
              <w:left w:val="single" w:color="000000" w:sz="4" w:space="0"/>
              <w:bottom w:val="single" w:color="000000" w:sz="4" w:space="0"/>
            </w:tcBorders>
          </w:tcPr>
          <w:p w14:paraId="245D802D">
            <w:pPr>
              <w:pStyle w:val="16"/>
              <w:bidi w:val="0"/>
              <w:jc w:val="left"/>
              <w:rPr>
                <w:rFonts w:hint="eastAsia" w:ascii="微软雅黑" w:hAnsi="微软雅黑" w:eastAsia="微软雅黑" w:cs="微软雅黑"/>
              </w:rPr>
            </w:pPr>
            <w:r>
              <w:rPr>
                <w:rFonts w:hint="eastAsia" w:ascii="微软雅黑" w:hAnsi="微软雅黑" w:eastAsia="微软雅黑" w:cs="微软雅黑"/>
              </w:rPr>
              <w:t>延迟</w:t>
            </w:r>
          </w:p>
        </w:tc>
        <w:tc>
          <w:tcPr>
            <w:tcW w:w="1928" w:type="dxa"/>
            <w:tcBorders>
              <w:top w:val="single" w:color="000000" w:sz="4" w:space="0"/>
              <w:left w:val="single" w:color="000000" w:sz="4" w:space="0"/>
              <w:bottom w:val="single" w:color="000000" w:sz="4" w:space="0"/>
            </w:tcBorders>
          </w:tcPr>
          <w:p w14:paraId="170DF31F">
            <w:pPr>
              <w:pStyle w:val="16"/>
              <w:bidi w:val="0"/>
              <w:jc w:val="left"/>
              <w:rPr>
                <w:rFonts w:hint="eastAsia" w:ascii="微软雅黑" w:hAnsi="微软雅黑" w:eastAsia="微软雅黑" w:cs="微软雅黑"/>
              </w:rPr>
            </w:pPr>
            <w:r>
              <w:rPr>
                <w:rFonts w:hint="eastAsia" w:ascii="微软雅黑" w:hAnsi="微软雅黑" w:eastAsia="微软雅黑" w:cs="微软雅黑"/>
              </w:rPr>
              <w:t>丢包率</w:t>
            </w:r>
          </w:p>
        </w:tc>
        <w:tc>
          <w:tcPr>
            <w:tcW w:w="1928" w:type="dxa"/>
            <w:tcBorders>
              <w:top w:val="single" w:color="000000" w:sz="4" w:space="0"/>
              <w:left w:val="single" w:color="000000" w:sz="4" w:space="0"/>
              <w:bottom w:val="single" w:color="000000" w:sz="4" w:space="0"/>
              <w:right w:val="single" w:color="000000" w:sz="4" w:space="0"/>
            </w:tcBorders>
          </w:tcPr>
          <w:p w14:paraId="452B2659">
            <w:pPr>
              <w:pStyle w:val="16"/>
              <w:bidi w:val="0"/>
              <w:jc w:val="left"/>
              <w:rPr>
                <w:rFonts w:hint="eastAsia" w:ascii="微软雅黑" w:hAnsi="微软雅黑" w:eastAsia="微软雅黑" w:cs="微软雅黑"/>
              </w:rPr>
            </w:pPr>
            <w:r>
              <w:rPr>
                <w:rFonts w:hint="eastAsia" w:ascii="微软雅黑" w:hAnsi="微软雅黑" w:eastAsia="微软雅黑" w:cs="微软雅黑"/>
              </w:rPr>
              <w:t>系统表现</w:t>
            </w:r>
          </w:p>
        </w:tc>
      </w:tr>
      <w:tr w14:paraId="36C35018">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36133E6D">
            <w:pPr>
              <w:pStyle w:val="15"/>
              <w:bidi w:val="0"/>
              <w:jc w:val="left"/>
              <w:rPr>
                <w:rFonts w:hint="eastAsia" w:ascii="微软雅黑" w:hAnsi="微软雅黑" w:eastAsia="微软雅黑" w:cs="微软雅黑"/>
              </w:rPr>
            </w:pPr>
            <w:r>
              <w:rPr>
                <w:rFonts w:hint="eastAsia" w:ascii="微软雅黑" w:hAnsi="微软雅黑" w:eastAsia="微软雅黑" w:cs="微软雅黑"/>
              </w:rPr>
              <w:t>正常网络</w:t>
            </w:r>
          </w:p>
        </w:tc>
        <w:tc>
          <w:tcPr>
            <w:tcW w:w="1928" w:type="dxa"/>
            <w:tcBorders>
              <w:left w:val="single" w:color="000000" w:sz="4" w:space="0"/>
              <w:bottom w:val="single" w:color="000000" w:sz="4" w:space="0"/>
            </w:tcBorders>
          </w:tcPr>
          <w:p w14:paraId="2E0227C3">
            <w:pPr>
              <w:pStyle w:val="15"/>
              <w:bidi w:val="0"/>
              <w:jc w:val="left"/>
              <w:rPr>
                <w:rFonts w:hint="eastAsia" w:ascii="微软雅黑" w:hAnsi="微软雅黑" w:eastAsia="微软雅黑" w:cs="微软雅黑"/>
              </w:rPr>
            </w:pPr>
            <w:r>
              <w:rPr>
                <w:rFonts w:hint="eastAsia" w:ascii="微软雅黑" w:hAnsi="微软雅黑" w:eastAsia="微软雅黑" w:cs="微软雅黑"/>
              </w:rPr>
              <w:t>100Mbps</w:t>
            </w:r>
          </w:p>
        </w:tc>
        <w:tc>
          <w:tcPr>
            <w:tcW w:w="1927" w:type="dxa"/>
            <w:tcBorders>
              <w:left w:val="single" w:color="000000" w:sz="4" w:space="0"/>
              <w:bottom w:val="single" w:color="000000" w:sz="4" w:space="0"/>
            </w:tcBorders>
          </w:tcPr>
          <w:p w14:paraId="1281B9CD">
            <w:pPr>
              <w:pStyle w:val="15"/>
              <w:bidi w:val="0"/>
              <w:jc w:val="left"/>
              <w:rPr>
                <w:rFonts w:hint="eastAsia" w:ascii="微软雅黑" w:hAnsi="微软雅黑" w:eastAsia="微软雅黑" w:cs="微软雅黑"/>
              </w:rPr>
            </w:pPr>
            <w:r>
              <w:rPr>
                <w:rFonts w:hint="eastAsia" w:ascii="微软雅黑" w:hAnsi="微软雅黑" w:eastAsia="微软雅黑" w:cs="微软雅黑"/>
              </w:rPr>
              <w:t>10ms</w:t>
            </w:r>
          </w:p>
        </w:tc>
        <w:tc>
          <w:tcPr>
            <w:tcW w:w="1928" w:type="dxa"/>
            <w:tcBorders>
              <w:left w:val="single" w:color="000000" w:sz="4" w:space="0"/>
              <w:bottom w:val="single" w:color="000000" w:sz="4" w:space="0"/>
            </w:tcBorders>
          </w:tcPr>
          <w:p w14:paraId="07F48C50">
            <w:pPr>
              <w:pStyle w:val="15"/>
              <w:bidi w:val="0"/>
              <w:jc w:val="left"/>
              <w:rPr>
                <w:rFonts w:hint="eastAsia" w:ascii="微软雅黑" w:hAnsi="微软雅黑" w:eastAsia="微软雅黑" w:cs="微软雅黑"/>
              </w:rPr>
            </w:pPr>
            <w:r>
              <w:rPr>
                <w:rFonts w:hint="eastAsia" w:ascii="微软雅黑" w:hAnsi="微软雅黑" w:eastAsia="微软雅黑" w:cs="微软雅黑"/>
              </w:rPr>
              <w:t>0%</w:t>
            </w:r>
          </w:p>
        </w:tc>
        <w:tc>
          <w:tcPr>
            <w:tcW w:w="1928" w:type="dxa"/>
            <w:tcBorders>
              <w:left w:val="single" w:color="000000" w:sz="4" w:space="0"/>
              <w:bottom w:val="single" w:color="000000" w:sz="4" w:space="0"/>
              <w:right w:val="single" w:color="000000" w:sz="4" w:space="0"/>
            </w:tcBorders>
          </w:tcPr>
          <w:p w14:paraId="01C550BE">
            <w:pPr>
              <w:pStyle w:val="15"/>
              <w:bidi w:val="0"/>
              <w:jc w:val="left"/>
              <w:rPr>
                <w:rFonts w:hint="eastAsia" w:ascii="微软雅黑" w:hAnsi="微软雅黑" w:eastAsia="微软雅黑" w:cs="微软雅黑"/>
              </w:rPr>
            </w:pPr>
            <w:r>
              <w:rPr>
                <w:rFonts w:hint="eastAsia" w:ascii="微软雅黑" w:hAnsi="微软雅黑" w:eastAsia="微软雅黑" w:cs="微软雅黑"/>
              </w:rPr>
              <w:t>页面加载快，操作流畅</w:t>
            </w:r>
          </w:p>
        </w:tc>
      </w:tr>
      <w:tr w14:paraId="5194F0E1">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6621630A">
            <w:pPr>
              <w:pStyle w:val="15"/>
              <w:bidi w:val="0"/>
              <w:jc w:val="left"/>
              <w:rPr>
                <w:rFonts w:hint="eastAsia" w:ascii="微软雅黑" w:hAnsi="微软雅黑" w:eastAsia="微软雅黑" w:cs="微软雅黑"/>
              </w:rPr>
            </w:pPr>
            <w:r>
              <w:rPr>
                <w:rFonts w:hint="eastAsia" w:ascii="微软雅黑" w:hAnsi="微软雅黑" w:eastAsia="微软雅黑" w:cs="微软雅黑"/>
              </w:rPr>
              <w:t>3G网络</w:t>
            </w:r>
          </w:p>
        </w:tc>
        <w:tc>
          <w:tcPr>
            <w:tcW w:w="1928" w:type="dxa"/>
            <w:tcBorders>
              <w:left w:val="single" w:color="000000" w:sz="4" w:space="0"/>
              <w:bottom w:val="single" w:color="000000" w:sz="4" w:space="0"/>
            </w:tcBorders>
          </w:tcPr>
          <w:p w14:paraId="7561C0AD">
            <w:pPr>
              <w:pStyle w:val="15"/>
              <w:bidi w:val="0"/>
              <w:jc w:val="left"/>
              <w:rPr>
                <w:rFonts w:hint="eastAsia" w:ascii="微软雅黑" w:hAnsi="微软雅黑" w:eastAsia="微软雅黑" w:cs="微软雅黑"/>
              </w:rPr>
            </w:pPr>
            <w:r>
              <w:rPr>
                <w:rFonts w:hint="eastAsia" w:ascii="微软雅黑" w:hAnsi="微软雅黑" w:eastAsia="微软雅黑" w:cs="微软雅黑"/>
              </w:rPr>
              <w:t>1Mbps</w:t>
            </w:r>
          </w:p>
        </w:tc>
        <w:tc>
          <w:tcPr>
            <w:tcW w:w="1927" w:type="dxa"/>
            <w:tcBorders>
              <w:left w:val="single" w:color="000000" w:sz="4" w:space="0"/>
              <w:bottom w:val="single" w:color="000000" w:sz="4" w:space="0"/>
            </w:tcBorders>
          </w:tcPr>
          <w:p w14:paraId="70BB058D">
            <w:pPr>
              <w:pStyle w:val="15"/>
              <w:bidi w:val="0"/>
              <w:jc w:val="left"/>
              <w:rPr>
                <w:rFonts w:hint="eastAsia" w:ascii="微软雅黑" w:hAnsi="微软雅黑" w:eastAsia="微软雅黑" w:cs="微软雅黑"/>
              </w:rPr>
            </w:pPr>
            <w:r>
              <w:rPr>
                <w:rFonts w:hint="eastAsia" w:ascii="微软雅黑" w:hAnsi="微软雅黑" w:eastAsia="微软雅黑" w:cs="微软雅黑"/>
              </w:rPr>
              <w:t>100ms</w:t>
            </w:r>
          </w:p>
        </w:tc>
        <w:tc>
          <w:tcPr>
            <w:tcW w:w="1928" w:type="dxa"/>
            <w:tcBorders>
              <w:left w:val="single" w:color="000000" w:sz="4" w:space="0"/>
              <w:bottom w:val="single" w:color="000000" w:sz="4" w:space="0"/>
            </w:tcBorders>
          </w:tcPr>
          <w:p w14:paraId="4444CEF3">
            <w:pPr>
              <w:pStyle w:val="15"/>
              <w:bidi w:val="0"/>
              <w:jc w:val="left"/>
              <w:rPr>
                <w:rFonts w:hint="eastAsia" w:ascii="微软雅黑" w:hAnsi="微软雅黑" w:eastAsia="微软雅黑" w:cs="微软雅黑"/>
              </w:rPr>
            </w:pPr>
            <w:r>
              <w:rPr>
                <w:rFonts w:hint="eastAsia" w:ascii="微软雅黑" w:hAnsi="微软雅黑" w:eastAsia="微软雅黑" w:cs="微软雅黑"/>
              </w:rPr>
              <w:t>1%</w:t>
            </w:r>
          </w:p>
        </w:tc>
        <w:tc>
          <w:tcPr>
            <w:tcW w:w="1928" w:type="dxa"/>
            <w:tcBorders>
              <w:left w:val="single" w:color="000000" w:sz="4" w:space="0"/>
              <w:bottom w:val="single" w:color="000000" w:sz="4" w:space="0"/>
              <w:right w:val="single" w:color="000000" w:sz="4" w:space="0"/>
            </w:tcBorders>
          </w:tcPr>
          <w:p w14:paraId="4B5A087F">
            <w:pPr>
              <w:pStyle w:val="15"/>
              <w:bidi w:val="0"/>
              <w:jc w:val="left"/>
              <w:rPr>
                <w:rFonts w:hint="eastAsia" w:ascii="微软雅黑" w:hAnsi="微软雅黑" w:eastAsia="微软雅黑" w:cs="微软雅黑"/>
              </w:rPr>
            </w:pPr>
            <w:r>
              <w:rPr>
                <w:rFonts w:hint="eastAsia" w:ascii="微软雅黑" w:hAnsi="微软雅黑" w:eastAsia="微软雅黑" w:cs="微软雅黑"/>
              </w:rPr>
              <w:t>页面加载较慢，操作有延迟，但功能正常</w:t>
            </w:r>
          </w:p>
        </w:tc>
      </w:tr>
      <w:tr w14:paraId="485DDE8D">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219D9455">
            <w:pPr>
              <w:pStyle w:val="15"/>
              <w:bidi w:val="0"/>
              <w:jc w:val="left"/>
              <w:rPr>
                <w:rFonts w:hint="eastAsia" w:ascii="微软雅黑" w:hAnsi="微软雅黑" w:eastAsia="微软雅黑" w:cs="微软雅黑"/>
              </w:rPr>
            </w:pPr>
            <w:r>
              <w:rPr>
                <w:rFonts w:hint="eastAsia" w:ascii="微软雅黑" w:hAnsi="微软雅黑" w:eastAsia="微软雅黑" w:cs="微软雅黑"/>
              </w:rPr>
              <w:t>2G网络</w:t>
            </w:r>
          </w:p>
        </w:tc>
        <w:tc>
          <w:tcPr>
            <w:tcW w:w="1928" w:type="dxa"/>
            <w:tcBorders>
              <w:left w:val="single" w:color="000000" w:sz="4" w:space="0"/>
              <w:bottom w:val="single" w:color="000000" w:sz="4" w:space="0"/>
            </w:tcBorders>
          </w:tcPr>
          <w:p w14:paraId="56697A7A">
            <w:pPr>
              <w:pStyle w:val="15"/>
              <w:bidi w:val="0"/>
              <w:jc w:val="left"/>
              <w:rPr>
                <w:rFonts w:hint="eastAsia" w:ascii="微软雅黑" w:hAnsi="微软雅黑" w:eastAsia="微软雅黑" w:cs="微软雅黑"/>
              </w:rPr>
            </w:pPr>
            <w:r>
              <w:rPr>
                <w:rFonts w:hint="eastAsia" w:ascii="微软雅黑" w:hAnsi="微软雅黑" w:eastAsia="微软雅黑" w:cs="微软雅黑"/>
              </w:rPr>
              <w:t>100kbps</w:t>
            </w:r>
          </w:p>
        </w:tc>
        <w:tc>
          <w:tcPr>
            <w:tcW w:w="1927" w:type="dxa"/>
            <w:tcBorders>
              <w:left w:val="single" w:color="000000" w:sz="4" w:space="0"/>
              <w:bottom w:val="single" w:color="000000" w:sz="4" w:space="0"/>
            </w:tcBorders>
          </w:tcPr>
          <w:p w14:paraId="01D80FF9">
            <w:pPr>
              <w:pStyle w:val="15"/>
              <w:bidi w:val="0"/>
              <w:jc w:val="left"/>
              <w:rPr>
                <w:rFonts w:hint="eastAsia" w:ascii="微软雅黑" w:hAnsi="微软雅黑" w:eastAsia="微软雅黑" w:cs="微软雅黑"/>
              </w:rPr>
            </w:pPr>
            <w:r>
              <w:rPr>
                <w:rFonts w:hint="eastAsia" w:ascii="微软雅黑" w:hAnsi="微软雅黑" w:eastAsia="微软雅黑" w:cs="微软雅黑"/>
              </w:rPr>
              <w:t>300ms</w:t>
            </w:r>
          </w:p>
        </w:tc>
        <w:tc>
          <w:tcPr>
            <w:tcW w:w="1928" w:type="dxa"/>
            <w:tcBorders>
              <w:left w:val="single" w:color="000000" w:sz="4" w:space="0"/>
              <w:bottom w:val="single" w:color="000000" w:sz="4" w:space="0"/>
            </w:tcBorders>
          </w:tcPr>
          <w:p w14:paraId="6C49EFBA">
            <w:pPr>
              <w:pStyle w:val="15"/>
              <w:bidi w:val="0"/>
              <w:jc w:val="left"/>
              <w:rPr>
                <w:rFonts w:hint="eastAsia" w:ascii="微软雅黑" w:hAnsi="微软雅黑" w:eastAsia="微软雅黑" w:cs="微软雅黑"/>
              </w:rPr>
            </w:pPr>
            <w:r>
              <w:rPr>
                <w:rFonts w:hint="eastAsia" w:ascii="微软雅黑" w:hAnsi="微软雅黑" w:eastAsia="微软雅黑" w:cs="微软雅黑"/>
              </w:rPr>
              <w:t>3%</w:t>
            </w:r>
          </w:p>
        </w:tc>
        <w:tc>
          <w:tcPr>
            <w:tcW w:w="1928" w:type="dxa"/>
            <w:tcBorders>
              <w:left w:val="single" w:color="000000" w:sz="4" w:space="0"/>
              <w:bottom w:val="single" w:color="000000" w:sz="4" w:space="0"/>
              <w:right w:val="single" w:color="000000" w:sz="4" w:space="0"/>
            </w:tcBorders>
          </w:tcPr>
          <w:p w14:paraId="688BF015">
            <w:pPr>
              <w:pStyle w:val="15"/>
              <w:bidi w:val="0"/>
              <w:jc w:val="left"/>
              <w:rPr>
                <w:rFonts w:hint="eastAsia" w:ascii="微软雅黑" w:hAnsi="微软雅黑" w:eastAsia="微软雅黑" w:cs="微软雅黑"/>
              </w:rPr>
            </w:pPr>
            <w:r>
              <w:rPr>
                <w:rFonts w:hint="eastAsia" w:ascii="微软雅黑" w:hAnsi="微软雅黑" w:eastAsia="微软雅黑" w:cs="微软雅黑"/>
              </w:rPr>
              <w:t>页面加载很慢，操作延迟明显，但功能正常</w:t>
            </w:r>
          </w:p>
        </w:tc>
      </w:tr>
      <w:tr w14:paraId="5584A4AF">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3F9F4B9E">
            <w:pPr>
              <w:pStyle w:val="15"/>
              <w:bidi w:val="0"/>
              <w:jc w:val="left"/>
              <w:rPr>
                <w:rFonts w:hint="eastAsia" w:ascii="微软雅黑" w:hAnsi="微软雅黑" w:eastAsia="微软雅黑" w:cs="微软雅黑"/>
              </w:rPr>
            </w:pPr>
            <w:r>
              <w:rPr>
                <w:rFonts w:hint="eastAsia" w:ascii="微软雅黑" w:hAnsi="微软雅黑" w:eastAsia="微软雅黑" w:cs="微软雅黑"/>
              </w:rPr>
              <w:t>极端弱网</w:t>
            </w:r>
          </w:p>
        </w:tc>
        <w:tc>
          <w:tcPr>
            <w:tcW w:w="1928" w:type="dxa"/>
            <w:tcBorders>
              <w:left w:val="single" w:color="000000" w:sz="4" w:space="0"/>
              <w:bottom w:val="single" w:color="000000" w:sz="4" w:space="0"/>
            </w:tcBorders>
          </w:tcPr>
          <w:p w14:paraId="5FACFD23">
            <w:pPr>
              <w:pStyle w:val="15"/>
              <w:bidi w:val="0"/>
              <w:jc w:val="left"/>
              <w:rPr>
                <w:rFonts w:hint="eastAsia" w:ascii="微软雅黑" w:hAnsi="微软雅黑" w:eastAsia="微软雅黑" w:cs="微软雅黑"/>
              </w:rPr>
            </w:pPr>
            <w:r>
              <w:rPr>
                <w:rFonts w:hint="eastAsia" w:ascii="微软雅黑" w:hAnsi="微软雅黑" w:eastAsia="微软雅黑" w:cs="微软雅黑"/>
              </w:rPr>
              <w:t>50kbps</w:t>
            </w:r>
          </w:p>
        </w:tc>
        <w:tc>
          <w:tcPr>
            <w:tcW w:w="1927" w:type="dxa"/>
            <w:tcBorders>
              <w:left w:val="single" w:color="000000" w:sz="4" w:space="0"/>
              <w:bottom w:val="single" w:color="000000" w:sz="4" w:space="0"/>
            </w:tcBorders>
          </w:tcPr>
          <w:p w14:paraId="4AF574FA">
            <w:pPr>
              <w:pStyle w:val="15"/>
              <w:bidi w:val="0"/>
              <w:jc w:val="left"/>
              <w:rPr>
                <w:rFonts w:hint="eastAsia" w:ascii="微软雅黑" w:hAnsi="微软雅黑" w:eastAsia="微软雅黑" w:cs="微软雅黑"/>
              </w:rPr>
            </w:pPr>
            <w:r>
              <w:rPr>
                <w:rFonts w:hint="eastAsia" w:ascii="微软雅黑" w:hAnsi="微软雅黑" w:eastAsia="微软雅黑" w:cs="微软雅黑"/>
              </w:rPr>
              <w:t>500ms</w:t>
            </w:r>
          </w:p>
        </w:tc>
        <w:tc>
          <w:tcPr>
            <w:tcW w:w="1928" w:type="dxa"/>
            <w:tcBorders>
              <w:left w:val="single" w:color="000000" w:sz="4" w:space="0"/>
              <w:bottom w:val="single" w:color="000000" w:sz="4" w:space="0"/>
            </w:tcBorders>
          </w:tcPr>
          <w:p w14:paraId="672D05EC">
            <w:pPr>
              <w:pStyle w:val="15"/>
              <w:bidi w:val="0"/>
              <w:jc w:val="left"/>
              <w:rPr>
                <w:rFonts w:hint="eastAsia" w:ascii="微软雅黑" w:hAnsi="微软雅黑" w:eastAsia="微软雅黑" w:cs="微软雅黑"/>
              </w:rPr>
            </w:pPr>
            <w:r>
              <w:rPr>
                <w:rFonts w:hint="eastAsia" w:ascii="微软雅黑" w:hAnsi="微软雅黑" w:eastAsia="微软雅黑" w:cs="微软雅黑"/>
              </w:rPr>
              <w:t>5%</w:t>
            </w:r>
          </w:p>
        </w:tc>
        <w:tc>
          <w:tcPr>
            <w:tcW w:w="1928" w:type="dxa"/>
            <w:tcBorders>
              <w:left w:val="single" w:color="000000" w:sz="4" w:space="0"/>
              <w:bottom w:val="single" w:color="000000" w:sz="4" w:space="0"/>
              <w:right w:val="single" w:color="000000" w:sz="4" w:space="0"/>
            </w:tcBorders>
          </w:tcPr>
          <w:p w14:paraId="346A7C55">
            <w:pPr>
              <w:pStyle w:val="15"/>
              <w:bidi w:val="0"/>
              <w:jc w:val="left"/>
              <w:rPr>
                <w:rFonts w:hint="eastAsia" w:ascii="微软雅黑" w:hAnsi="微软雅黑" w:eastAsia="微软雅黑" w:cs="微软雅黑"/>
              </w:rPr>
            </w:pPr>
            <w:r>
              <w:rPr>
                <w:rFonts w:hint="eastAsia" w:ascii="微软雅黑" w:hAnsi="微软雅黑" w:eastAsia="微软雅黑" w:cs="微软雅黑"/>
              </w:rPr>
              <w:t>页面加载超时，部分操作失败</w:t>
            </w:r>
          </w:p>
        </w:tc>
      </w:tr>
    </w:tbl>
    <w:p w14:paraId="09E861DA">
      <w:pPr>
        <w:pStyle w:val="4"/>
        <w:bidi w:val="0"/>
        <w:jc w:val="left"/>
        <w:rPr>
          <w:rFonts w:hint="eastAsia" w:ascii="微软雅黑" w:hAnsi="微软雅黑" w:eastAsia="微软雅黑" w:cs="微软雅黑"/>
        </w:rPr>
      </w:pPr>
    </w:p>
    <w:p w14:paraId="0812CC98">
      <w:pPr>
        <w:pStyle w:val="4"/>
        <w:bidi w:val="0"/>
        <w:jc w:val="left"/>
        <w:rPr>
          <w:rFonts w:hint="eastAsia" w:ascii="微软雅黑" w:hAnsi="微软雅黑" w:eastAsia="微软雅黑" w:cs="微软雅黑"/>
        </w:rPr>
      </w:pPr>
      <w:r>
        <w:rPr>
          <w:rFonts w:hint="eastAsia" w:ascii="微软雅黑" w:hAnsi="微软雅黑" w:eastAsia="微软雅黑" w:cs="微软雅黑"/>
        </w:rPr>
        <w:t>测试结论：系统在正常网络与3G网络下表现良好，在2G网络下虽然加载较慢，但功能正常。在极端弱网环境下，系统会出现加载超时与操作失败的情况，符合预期。</w:t>
      </w:r>
    </w:p>
    <w:p w14:paraId="7CA63B51">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8.2 OWASP Top10 </w:t>
      </w:r>
      <w:r>
        <w:rPr>
          <w:rFonts w:hint="eastAsia" w:ascii="微软雅黑" w:hAnsi="微软雅黑" w:eastAsia="微软雅黑" w:cs="微软雅黑"/>
        </w:rPr>
        <w:t>安全专项测试</w:t>
      </w:r>
    </w:p>
    <w:p w14:paraId="6ECB2132">
      <w:pPr>
        <w:pStyle w:val="4"/>
        <w:bidi w:val="0"/>
        <w:jc w:val="left"/>
        <w:rPr>
          <w:rFonts w:hint="eastAsia" w:ascii="微软雅黑" w:hAnsi="微软雅黑" w:eastAsia="微软雅黑" w:cs="微软雅黑"/>
        </w:rPr>
      </w:pPr>
      <w:r>
        <w:rPr>
          <w:rFonts w:hint="eastAsia" w:ascii="微软雅黑" w:hAnsi="微软雅黑" w:eastAsia="微软雅黑" w:cs="微软雅黑"/>
        </w:rPr>
        <w:t>安全测试用于发现系统存在的安全漏洞，防范常见的网络攻击与数据泄露风险。本次安全测试基于OWASP Top10 2021安全风险清单，采用自动化扫描与手动渗透测试相结合的方式。</w:t>
      </w:r>
    </w:p>
    <w:p w14:paraId="3A67F463">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8.2.1 </w:t>
      </w:r>
      <w:r>
        <w:rPr>
          <w:rFonts w:hint="eastAsia" w:ascii="微软雅黑" w:hAnsi="微软雅黑" w:eastAsia="微软雅黑" w:cs="微软雅黑"/>
        </w:rPr>
        <w:t>测试工具与范围</w:t>
      </w:r>
    </w:p>
    <w:p w14:paraId="2606267C">
      <w:pPr>
        <w:pStyle w:val="4"/>
        <w:numPr>
          <w:ilvl w:val="0"/>
          <w:numId w:val="5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自动化扫描工具：OWASP ZAP 2.15.0</w:t>
      </w:r>
    </w:p>
    <w:p w14:paraId="43F6DB7F">
      <w:pPr>
        <w:pStyle w:val="4"/>
        <w:numPr>
          <w:ilvl w:val="0"/>
          <w:numId w:val="5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手动渗透测试工具：Burp Suite Community Edition 2024.6</w:t>
      </w:r>
    </w:p>
    <w:p w14:paraId="4C6537BE">
      <w:pPr>
        <w:pStyle w:val="4"/>
        <w:numPr>
          <w:ilvl w:val="0"/>
          <w:numId w:val="5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测试范围：系统登录接口、用户管理接口、订单管理接口、商家管理接口、文件上传功能、数据库访问。</w:t>
      </w:r>
    </w:p>
    <w:p w14:paraId="58413C73">
      <w:pPr>
        <w:pStyle w:val="5"/>
        <w:numPr>
          <w:ilvl w:val="0"/>
          <w:numId w:val="0"/>
        </w:numPr>
        <w:bidi w:val="0"/>
        <w:ind w:left="0" w:firstLine="0"/>
        <w:jc w:val="left"/>
        <w:rPr>
          <w:rFonts w:hint="eastAsia" w:ascii="微软雅黑" w:hAnsi="微软雅黑" w:eastAsia="微软雅黑" w:cs="微软雅黑"/>
        </w:rPr>
      </w:pPr>
      <w:r>
        <w:rPr>
          <w:rFonts w:hint="eastAsia" w:ascii="微软雅黑" w:hAnsi="微软雅黑" w:eastAsia="微软雅黑" w:cs="微软雅黑"/>
          <w:b/>
        </w:rPr>
        <w:t>8.2.2 OWASP ZAP</w:t>
      </w:r>
      <w:r>
        <w:rPr>
          <w:rFonts w:hint="eastAsia" w:ascii="微软雅黑" w:hAnsi="微软雅黑" w:eastAsia="微软雅黑" w:cs="微软雅黑"/>
        </w:rPr>
        <w:t>自动化扫描结果</w:t>
      </w:r>
    </w:p>
    <w:p w14:paraId="34D1938A">
      <w:pPr>
        <w:pStyle w:val="4"/>
        <w:bidi w:val="0"/>
        <w:jc w:val="left"/>
        <w:rPr>
          <w:rFonts w:hint="eastAsia" w:ascii="微软雅黑" w:hAnsi="微软雅黑" w:eastAsia="微软雅黑" w:cs="微软雅黑"/>
        </w:rPr>
      </w:pPr>
      <w:r>
        <w:rPr>
          <w:rFonts w:hint="eastAsia" w:ascii="微软雅黑" w:hAnsi="微软雅黑" w:eastAsia="微软雅黑" w:cs="微软雅黑"/>
        </w:rPr>
        <w:t>使用OWASP ZAP对系统进行全量自动化扫描，共发现18个安全漏洞，其中高危漏洞3个、中危漏洞7个、低危漏洞8个。</w:t>
      </w:r>
    </w:p>
    <w:tbl>
      <w:tblPr>
        <w:tblStyle w:val="9"/>
        <w:tblW w:w="5000" w:type="pct"/>
        <w:tblInd w:w="-5" w:type="dxa"/>
        <w:tblLayout w:type="fixed"/>
        <w:tblCellMar>
          <w:top w:w="55" w:type="dxa"/>
          <w:left w:w="55" w:type="dxa"/>
          <w:bottom w:w="55" w:type="dxa"/>
          <w:right w:w="55" w:type="dxa"/>
        </w:tblCellMar>
      </w:tblPr>
      <w:tblGrid>
        <w:gridCol w:w="2436"/>
        <w:gridCol w:w="2438"/>
        <w:gridCol w:w="2436"/>
        <w:gridCol w:w="2438"/>
      </w:tblGrid>
      <w:tr w14:paraId="27E0264D">
        <w:tblPrEx>
          <w:tblCellMar>
            <w:top w:w="55" w:type="dxa"/>
            <w:left w:w="55" w:type="dxa"/>
            <w:bottom w:w="55" w:type="dxa"/>
            <w:right w:w="55" w:type="dxa"/>
          </w:tblCellMar>
        </w:tblPrEx>
        <w:trPr>
          <w:tblHeader/>
        </w:trPr>
        <w:tc>
          <w:tcPr>
            <w:tcW w:w="2409" w:type="dxa"/>
            <w:tcBorders>
              <w:top w:val="single" w:color="000000" w:sz="4" w:space="0"/>
              <w:left w:val="single" w:color="000000" w:sz="4" w:space="0"/>
              <w:bottom w:val="single" w:color="000000" w:sz="4" w:space="0"/>
            </w:tcBorders>
          </w:tcPr>
          <w:p w14:paraId="45E55C57">
            <w:pPr>
              <w:pStyle w:val="16"/>
              <w:bidi w:val="0"/>
              <w:jc w:val="left"/>
              <w:rPr>
                <w:rFonts w:hint="eastAsia" w:ascii="微软雅黑" w:hAnsi="微软雅黑" w:eastAsia="微软雅黑" w:cs="微软雅黑"/>
              </w:rPr>
            </w:pPr>
            <w:r>
              <w:rPr>
                <w:rFonts w:hint="eastAsia" w:ascii="微软雅黑" w:hAnsi="微软雅黑" w:eastAsia="微软雅黑" w:cs="微软雅黑"/>
              </w:rPr>
              <w:t>漏洞等级</w:t>
            </w:r>
          </w:p>
        </w:tc>
        <w:tc>
          <w:tcPr>
            <w:tcW w:w="2410" w:type="dxa"/>
            <w:tcBorders>
              <w:top w:val="single" w:color="000000" w:sz="4" w:space="0"/>
              <w:left w:val="single" w:color="000000" w:sz="4" w:space="0"/>
              <w:bottom w:val="single" w:color="000000" w:sz="4" w:space="0"/>
            </w:tcBorders>
          </w:tcPr>
          <w:p w14:paraId="6AE83472">
            <w:pPr>
              <w:pStyle w:val="16"/>
              <w:bidi w:val="0"/>
              <w:jc w:val="left"/>
              <w:rPr>
                <w:rFonts w:hint="eastAsia" w:ascii="微软雅黑" w:hAnsi="微软雅黑" w:eastAsia="微软雅黑" w:cs="微软雅黑"/>
              </w:rPr>
            </w:pPr>
            <w:r>
              <w:rPr>
                <w:rFonts w:hint="eastAsia" w:ascii="微软雅黑" w:hAnsi="微软雅黑" w:eastAsia="微软雅黑" w:cs="微软雅黑"/>
              </w:rPr>
              <w:t>漏洞名称</w:t>
            </w:r>
          </w:p>
        </w:tc>
        <w:tc>
          <w:tcPr>
            <w:tcW w:w="2409" w:type="dxa"/>
            <w:tcBorders>
              <w:top w:val="single" w:color="000000" w:sz="4" w:space="0"/>
              <w:left w:val="single" w:color="000000" w:sz="4" w:space="0"/>
              <w:bottom w:val="single" w:color="000000" w:sz="4" w:space="0"/>
            </w:tcBorders>
          </w:tcPr>
          <w:p w14:paraId="58C2F3D3">
            <w:pPr>
              <w:pStyle w:val="16"/>
              <w:bidi w:val="0"/>
              <w:jc w:val="left"/>
              <w:rPr>
                <w:rFonts w:hint="eastAsia" w:ascii="微软雅黑" w:hAnsi="微软雅黑" w:eastAsia="微软雅黑" w:cs="微软雅黑"/>
              </w:rPr>
            </w:pPr>
            <w:r>
              <w:rPr>
                <w:rFonts w:hint="eastAsia" w:ascii="微软雅黑" w:hAnsi="微软雅黑" w:eastAsia="微软雅黑" w:cs="微软雅黑"/>
              </w:rPr>
              <w:t>数量</w:t>
            </w:r>
          </w:p>
        </w:tc>
        <w:tc>
          <w:tcPr>
            <w:tcW w:w="2410" w:type="dxa"/>
            <w:tcBorders>
              <w:top w:val="single" w:color="000000" w:sz="4" w:space="0"/>
              <w:left w:val="single" w:color="000000" w:sz="4" w:space="0"/>
              <w:bottom w:val="single" w:color="000000" w:sz="4" w:space="0"/>
              <w:right w:val="single" w:color="000000" w:sz="4" w:space="0"/>
            </w:tcBorders>
          </w:tcPr>
          <w:p w14:paraId="3D4B827A">
            <w:pPr>
              <w:pStyle w:val="16"/>
              <w:bidi w:val="0"/>
              <w:jc w:val="left"/>
              <w:rPr>
                <w:rFonts w:hint="eastAsia" w:ascii="微软雅黑" w:hAnsi="微软雅黑" w:eastAsia="微软雅黑" w:cs="微软雅黑"/>
              </w:rPr>
            </w:pPr>
            <w:r>
              <w:rPr>
                <w:rFonts w:hint="eastAsia" w:ascii="微软雅黑" w:hAnsi="微软雅黑" w:eastAsia="微软雅黑" w:cs="微软雅黑"/>
              </w:rPr>
              <w:t>处理结果</w:t>
            </w:r>
          </w:p>
        </w:tc>
      </w:tr>
      <w:tr w14:paraId="7D9E1042">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3728EA13">
            <w:pPr>
              <w:pStyle w:val="15"/>
              <w:bidi w:val="0"/>
              <w:jc w:val="left"/>
              <w:rPr>
                <w:rFonts w:hint="eastAsia" w:ascii="微软雅黑" w:hAnsi="微软雅黑" w:eastAsia="微软雅黑" w:cs="微软雅黑"/>
              </w:rPr>
            </w:pPr>
            <w:r>
              <w:rPr>
                <w:rFonts w:hint="eastAsia" w:ascii="微软雅黑" w:hAnsi="微软雅黑" w:eastAsia="微软雅黑" w:cs="微软雅黑"/>
              </w:rPr>
              <w:t>高危</w:t>
            </w:r>
          </w:p>
        </w:tc>
        <w:tc>
          <w:tcPr>
            <w:tcW w:w="2410" w:type="dxa"/>
            <w:tcBorders>
              <w:left w:val="single" w:color="000000" w:sz="4" w:space="0"/>
              <w:bottom w:val="single" w:color="000000" w:sz="4" w:space="0"/>
            </w:tcBorders>
          </w:tcPr>
          <w:p w14:paraId="18F81BA8">
            <w:pPr>
              <w:pStyle w:val="15"/>
              <w:bidi w:val="0"/>
              <w:jc w:val="left"/>
              <w:rPr>
                <w:rFonts w:hint="eastAsia" w:ascii="微软雅黑" w:hAnsi="微软雅黑" w:eastAsia="微软雅黑" w:cs="微软雅黑"/>
              </w:rPr>
            </w:pPr>
            <w:r>
              <w:rPr>
                <w:rFonts w:hint="eastAsia" w:ascii="微软雅黑" w:hAnsi="微软雅黑" w:eastAsia="微软雅黑" w:cs="微软雅黑"/>
              </w:rPr>
              <w:t>XSS跨站脚本攻击</w:t>
            </w:r>
          </w:p>
        </w:tc>
        <w:tc>
          <w:tcPr>
            <w:tcW w:w="2409" w:type="dxa"/>
            <w:tcBorders>
              <w:left w:val="single" w:color="000000" w:sz="4" w:space="0"/>
              <w:bottom w:val="single" w:color="000000" w:sz="4" w:space="0"/>
            </w:tcBorders>
          </w:tcPr>
          <w:p w14:paraId="6704981E">
            <w:pPr>
              <w:pStyle w:val="15"/>
              <w:bidi w:val="0"/>
              <w:jc w:val="left"/>
              <w:rPr>
                <w:rFonts w:hint="eastAsia" w:ascii="微软雅黑" w:hAnsi="微软雅黑" w:eastAsia="微软雅黑" w:cs="微软雅黑"/>
              </w:rPr>
            </w:pPr>
            <w:r>
              <w:rPr>
                <w:rFonts w:hint="eastAsia" w:ascii="微软雅黑" w:hAnsi="微软雅黑" w:eastAsia="微软雅黑" w:cs="微软雅黑"/>
              </w:rPr>
              <w:t>1</w:t>
            </w:r>
          </w:p>
        </w:tc>
        <w:tc>
          <w:tcPr>
            <w:tcW w:w="2410" w:type="dxa"/>
            <w:tcBorders>
              <w:left w:val="single" w:color="000000" w:sz="4" w:space="0"/>
              <w:bottom w:val="single" w:color="000000" w:sz="4" w:space="0"/>
              <w:right w:val="single" w:color="000000" w:sz="4" w:space="0"/>
            </w:tcBorders>
          </w:tcPr>
          <w:p w14:paraId="4E5087CA">
            <w:pPr>
              <w:pStyle w:val="15"/>
              <w:bidi w:val="0"/>
              <w:jc w:val="left"/>
              <w:rPr>
                <w:rFonts w:hint="eastAsia" w:ascii="微软雅黑" w:hAnsi="微软雅黑" w:eastAsia="微软雅黑" w:cs="微软雅黑"/>
              </w:rPr>
            </w:pPr>
            <w:r>
              <w:rPr>
                <w:rFonts w:hint="eastAsia" w:ascii="微软雅黑" w:hAnsi="微软雅黑" w:eastAsia="微软雅黑" w:cs="微软雅黑"/>
              </w:rPr>
              <w:t>已修复</w:t>
            </w:r>
          </w:p>
        </w:tc>
      </w:tr>
      <w:tr w14:paraId="54BB0D33">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3C946796">
            <w:pPr>
              <w:pStyle w:val="15"/>
              <w:bidi w:val="0"/>
              <w:jc w:val="left"/>
              <w:rPr>
                <w:rFonts w:hint="eastAsia" w:ascii="微软雅黑" w:hAnsi="微软雅黑" w:eastAsia="微软雅黑" w:cs="微软雅黑"/>
              </w:rPr>
            </w:pPr>
            <w:r>
              <w:rPr>
                <w:rFonts w:hint="eastAsia" w:ascii="微软雅黑" w:hAnsi="微软雅黑" w:eastAsia="微软雅黑" w:cs="微软雅黑"/>
              </w:rPr>
              <w:t>高危</w:t>
            </w:r>
          </w:p>
        </w:tc>
        <w:tc>
          <w:tcPr>
            <w:tcW w:w="2410" w:type="dxa"/>
            <w:tcBorders>
              <w:left w:val="single" w:color="000000" w:sz="4" w:space="0"/>
              <w:bottom w:val="single" w:color="000000" w:sz="4" w:space="0"/>
            </w:tcBorders>
          </w:tcPr>
          <w:p w14:paraId="209B7C3A">
            <w:pPr>
              <w:pStyle w:val="15"/>
              <w:bidi w:val="0"/>
              <w:jc w:val="left"/>
              <w:rPr>
                <w:rFonts w:hint="eastAsia" w:ascii="微软雅黑" w:hAnsi="微软雅黑" w:eastAsia="微软雅黑" w:cs="微软雅黑"/>
              </w:rPr>
            </w:pPr>
            <w:r>
              <w:rPr>
                <w:rFonts w:hint="eastAsia" w:ascii="微软雅黑" w:hAnsi="微软雅黑" w:eastAsia="微软雅黑" w:cs="微软雅黑"/>
              </w:rPr>
              <w:t>水平越权访问</w:t>
            </w:r>
          </w:p>
        </w:tc>
        <w:tc>
          <w:tcPr>
            <w:tcW w:w="2409" w:type="dxa"/>
            <w:tcBorders>
              <w:left w:val="single" w:color="000000" w:sz="4" w:space="0"/>
              <w:bottom w:val="single" w:color="000000" w:sz="4" w:space="0"/>
            </w:tcBorders>
          </w:tcPr>
          <w:p w14:paraId="21433326">
            <w:pPr>
              <w:pStyle w:val="15"/>
              <w:bidi w:val="0"/>
              <w:jc w:val="left"/>
              <w:rPr>
                <w:rFonts w:hint="eastAsia" w:ascii="微软雅黑" w:hAnsi="微软雅黑" w:eastAsia="微软雅黑" w:cs="微软雅黑"/>
              </w:rPr>
            </w:pPr>
            <w:r>
              <w:rPr>
                <w:rFonts w:hint="eastAsia" w:ascii="微软雅黑" w:hAnsi="微软雅黑" w:eastAsia="微软雅黑" w:cs="微软雅黑"/>
              </w:rPr>
              <w:t>1</w:t>
            </w:r>
          </w:p>
        </w:tc>
        <w:tc>
          <w:tcPr>
            <w:tcW w:w="2410" w:type="dxa"/>
            <w:tcBorders>
              <w:left w:val="single" w:color="000000" w:sz="4" w:space="0"/>
              <w:bottom w:val="single" w:color="000000" w:sz="4" w:space="0"/>
              <w:right w:val="single" w:color="000000" w:sz="4" w:space="0"/>
            </w:tcBorders>
          </w:tcPr>
          <w:p w14:paraId="74463001">
            <w:pPr>
              <w:pStyle w:val="15"/>
              <w:bidi w:val="0"/>
              <w:jc w:val="left"/>
              <w:rPr>
                <w:rFonts w:hint="eastAsia" w:ascii="微软雅黑" w:hAnsi="微软雅黑" w:eastAsia="微软雅黑" w:cs="微软雅黑"/>
              </w:rPr>
            </w:pPr>
            <w:r>
              <w:rPr>
                <w:rFonts w:hint="eastAsia" w:ascii="微软雅黑" w:hAnsi="微软雅黑" w:eastAsia="微软雅黑" w:cs="微软雅黑"/>
              </w:rPr>
              <w:t>已修复</w:t>
            </w:r>
          </w:p>
        </w:tc>
      </w:tr>
      <w:tr w14:paraId="055F6032">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51121BB0">
            <w:pPr>
              <w:pStyle w:val="15"/>
              <w:bidi w:val="0"/>
              <w:jc w:val="left"/>
              <w:rPr>
                <w:rFonts w:hint="eastAsia" w:ascii="微软雅黑" w:hAnsi="微软雅黑" w:eastAsia="微软雅黑" w:cs="微软雅黑"/>
              </w:rPr>
            </w:pPr>
            <w:r>
              <w:rPr>
                <w:rFonts w:hint="eastAsia" w:ascii="微软雅黑" w:hAnsi="微软雅黑" w:eastAsia="微软雅黑" w:cs="微软雅黑"/>
              </w:rPr>
              <w:t>高危</w:t>
            </w:r>
          </w:p>
        </w:tc>
        <w:tc>
          <w:tcPr>
            <w:tcW w:w="2410" w:type="dxa"/>
            <w:tcBorders>
              <w:left w:val="single" w:color="000000" w:sz="4" w:space="0"/>
              <w:bottom w:val="single" w:color="000000" w:sz="4" w:space="0"/>
            </w:tcBorders>
          </w:tcPr>
          <w:p w14:paraId="551EAEEB">
            <w:pPr>
              <w:pStyle w:val="15"/>
              <w:bidi w:val="0"/>
              <w:jc w:val="left"/>
              <w:rPr>
                <w:rFonts w:hint="eastAsia" w:ascii="微软雅黑" w:hAnsi="微软雅黑" w:eastAsia="微软雅黑" w:cs="微软雅黑"/>
              </w:rPr>
            </w:pPr>
            <w:r>
              <w:rPr>
                <w:rFonts w:hint="eastAsia" w:ascii="微软雅黑" w:hAnsi="微软雅黑" w:eastAsia="微软雅黑" w:cs="微软雅黑"/>
              </w:rPr>
              <w:t>SQL注入</w:t>
            </w:r>
          </w:p>
        </w:tc>
        <w:tc>
          <w:tcPr>
            <w:tcW w:w="2409" w:type="dxa"/>
            <w:tcBorders>
              <w:left w:val="single" w:color="000000" w:sz="4" w:space="0"/>
              <w:bottom w:val="single" w:color="000000" w:sz="4" w:space="0"/>
            </w:tcBorders>
          </w:tcPr>
          <w:p w14:paraId="143FACD0">
            <w:pPr>
              <w:pStyle w:val="15"/>
              <w:bidi w:val="0"/>
              <w:jc w:val="left"/>
              <w:rPr>
                <w:rFonts w:hint="eastAsia" w:ascii="微软雅黑" w:hAnsi="微软雅黑" w:eastAsia="微软雅黑" w:cs="微软雅黑"/>
              </w:rPr>
            </w:pPr>
            <w:r>
              <w:rPr>
                <w:rFonts w:hint="eastAsia" w:ascii="微软雅黑" w:hAnsi="微软雅黑" w:eastAsia="微软雅黑" w:cs="微软雅黑"/>
              </w:rPr>
              <w:t>1</w:t>
            </w:r>
          </w:p>
        </w:tc>
        <w:tc>
          <w:tcPr>
            <w:tcW w:w="2410" w:type="dxa"/>
            <w:tcBorders>
              <w:left w:val="single" w:color="000000" w:sz="4" w:space="0"/>
              <w:bottom w:val="single" w:color="000000" w:sz="4" w:space="0"/>
              <w:right w:val="single" w:color="000000" w:sz="4" w:space="0"/>
            </w:tcBorders>
          </w:tcPr>
          <w:p w14:paraId="7784BAB7">
            <w:pPr>
              <w:pStyle w:val="15"/>
              <w:bidi w:val="0"/>
              <w:jc w:val="left"/>
              <w:rPr>
                <w:rFonts w:hint="eastAsia" w:ascii="微软雅黑" w:hAnsi="微软雅黑" w:eastAsia="微软雅黑" w:cs="微软雅黑"/>
              </w:rPr>
            </w:pPr>
            <w:r>
              <w:rPr>
                <w:rFonts w:hint="eastAsia" w:ascii="微软雅黑" w:hAnsi="微软雅黑" w:eastAsia="微软雅黑" w:cs="微软雅黑"/>
              </w:rPr>
              <w:t>已修复</w:t>
            </w:r>
          </w:p>
        </w:tc>
      </w:tr>
      <w:tr w14:paraId="17DDA446">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500153A6">
            <w:pPr>
              <w:pStyle w:val="15"/>
              <w:bidi w:val="0"/>
              <w:jc w:val="left"/>
              <w:rPr>
                <w:rFonts w:hint="eastAsia" w:ascii="微软雅黑" w:hAnsi="微软雅黑" w:eastAsia="微软雅黑" w:cs="微软雅黑"/>
              </w:rPr>
            </w:pPr>
            <w:r>
              <w:rPr>
                <w:rFonts w:hint="eastAsia" w:ascii="微软雅黑" w:hAnsi="微软雅黑" w:eastAsia="微软雅黑" w:cs="微软雅黑"/>
              </w:rPr>
              <w:t>中危</w:t>
            </w:r>
          </w:p>
        </w:tc>
        <w:tc>
          <w:tcPr>
            <w:tcW w:w="2410" w:type="dxa"/>
            <w:tcBorders>
              <w:left w:val="single" w:color="000000" w:sz="4" w:space="0"/>
              <w:bottom w:val="single" w:color="000000" w:sz="4" w:space="0"/>
            </w:tcBorders>
          </w:tcPr>
          <w:p w14:paraId="24FB854E">
            <w:pPr>
              <w:pStyle w:val="15"/>
              <w:bidi w:val="0"/>
              <w:jc w:val="left"/>
              <w:rPr>
                <w:rFonts w:hint="eastAsia" w:ascii="微软雅黑" w:hAnsi="微软雅黑" w:eastAsia="微软雅黑" w:cs="微软雅黑"/>
              </w:rPr>
            </w:pPr>
            <w:r>
              <w:rPr>
                <w:rFonts w:hint="eastAsia" w:ascii="微软雅黑" w:hAnsi="微软雅黑" w:eastAsia="微软雅黑" w:cs="微软雅黑"/>
              </w:rPr>
              <w:t>敏感信息泄露</w:t>
            </w:r>
          </w:p>
        </w:tc>
        <w:tc>
          <w:tcPr>
            <w:tcW w:w="2409" w:type="dxa"/>
            <w:tcBorders>
              <w:left w:val="single" w:color="000000" w:sz="4" w:space="0"/>
              <w:bottom w:val="single" w:color="000000" w:sz="4" w:space="0"/>
            </w:tcBorders>
          </w:tcPr>
          <w:p w14:paraId="04BF7B47">
            <w:pPr>
              <w:pStyle w:val="15"/>
              <w:bidi w:val="0"/>
              <w:jc w:val="left"/>
              <w:rPr>
                <w:rFonts w:hint="eastAsia" w:ascii="微软雅黑" w:hAnsi="微软雅黑" w:eastAsia="微软雅黑" w:cs="微软雅黑"/>
              </w:rPr>
            </w:pPr>
            <w:r>
              <w:rPr>
                <w:rFonts w:hint="eastAsia" w:ascii="微软雅黑" w:hAnsi="微软雅黑" w:eastAsia="微软雅黑" w:cs="微软雅黑"/>
              </w:rPr>
              <w:t>2</w:t>
            </w:r>
          </w:p>
        </w:tc>
        <w:tc>
          <w:tcPr>
            <w:tcW w:w="2410" w:type="dxa"/>
            <w:tcBorders>
              <w:left w:val="single" w:color="000000" w:sz="4" w:space="0"/>
              <w:bottom w:val="single" w:color="000000" w:sz="4" w:space="0"/>
              <w:right w:val="single" w:color="000000" w:sz="4" w:space="0"/>
            </w:tcBorders>
          </w:tcPr>
          <w:p w14:paraId="5E690DAF">
            <w:pPr>
              <w:pStyle w:val="15"/>
              <w:bidi w:val="0"/>
              <w:jc w:val="left"/>
              <w:rPr>
                <w:rFonts w:hint="eastAsia" w:ascii="微软雅黑" w:hAnsi="微软雅黑" w:eastAsia="微软雅黑" w:cs="微软雅黑"/>
              </w:rPr>
            </w:pPr>
            <w:r>
              <w:rPr>
                <w:rFonts w:hint="eastAsia" w:ascii="微软雅黑" w:hAnsi="微软雅黑" w:eastAsia="微软雅黑" w:cs="微软雅黑"/>
              </w:rPr>
              <w:t>已修复</w:t>
            </w:r>
          </w:p>
        </w:tc>
      </w:tr>
      <w:tr w14:paraId="425CC474">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00172B54">
            <w:pPr>
              <w:pStyle w:val="15"/>
              <w:bidi w:val="0"/>
              <w:jc w:val="left"/>
              <w:rPr>
                <w:rFonts w:hint="eastAsia" w:ascii="微软雅黑" w:hAnsi="微软雅黑" w:eastAsia="微软雅黑" w:cs="微软雅黑"/>
              </w:rPr>
            </w:pPr>
            <w:r>
              <w:rPr>
                <w:rFonts w:hint="eastAsia" w:ascii="微软雅黑" w:hAnsi="微软雅黑" w:eastAsia="微软雅黑" w:cs="微软雅黑"/>
              </w:rPr>
              <w:t>中危</w:t>
            </w:r>
          </w:p>
        </w:tc>
        <w:tc>
          <w:tcPr>
            <w:tcW w:w="2410" w:type="dxa"/>
            <w:tcBorders>
              <w:left w:val="single" w:color="000000" w:sz="4" w:space="0"/>
              <w:bottom w:val="single" w:color="000000" w:sz="4" w:space="0"/>
            </w:tcBorders>
          </w:tcPr>
          <w:p w14:paraId="09B8F1C0">
            <w:pPr>
              <w:pStyle w:val="15"/>
              <w:bidi w:val="0"/>
              <w:jc w:val="left"/>
              <w:rPr>
                <w:rFonts w:hint="eastAsia" w:ascii="微软雅黑" w:hAnsi="微软雅黑" w:eastAsia="微软雅黑" w:cs="微软雅黑"/>
              </w:rPr>
            </w:pPr>
            <w:r>
              <w:rPr>
                <w:rFonts w:hint="eastAsia" w:ascii="微软雅黑" w:hAnsi="微软雅黑" w:eastAsia="微软雅黑" w:cs="微软雅黑"/>
              </w:rPr>
              <w:t>弱密码策略</w:t>
            </w:r>
          </w:p>
        </w:tc>
        <w:tc>
          <w:tcPr>
            <w:tcW w:w="2409" w:type="dxa"/>
            <w:tcBorders>
              <w:left w:val="single" w:color="000000" w:sz="4" w:space="0"/>
              <w:bottom w:val="single" w:color="000000" w:sz="4" w:space="0"/>
            </w:tcBorders>
          </w:tcPr>
          <w:p w14:paraId="71ABBCC5">
            <w:pPr>
              <w:pStyle w:val="15"/>
              <w:bidi w:val="0"/>
              <w:jc w:val="left"/>
              <w:rPr>
                <w:rFonts w:hint="eastAsia" w:ascii="微软雅黑" w:hAnsi="微软雅黑" w:eastAsia="微软雅黑" w:cs="微软雅黑"/>
              </w:rPr>
            </w:pPr>
            <w:r>
              <w:rPr>
                <w:rFonts w:hint="eastAsia" w:ascii="微软雅黑" w:hAnsi="微软雅黑" w:eastAsia="微软雅黑" w:cs="微软雅黑"/>
              </w:rPr>
              <w:t>2</w:t>
            </w:r>
          </w:p>
        </w:tc>
        <w:tc>
          <w:tcPr>
            <w:tcW w:w="2410" w:type="dxa"/>
            <w:tcBorders>
              <w:left w:val="single" w:color="000000" w:sz="4" w:space="0"/>
              <w:bottom w:val="single" w:color="000000" w:sz="4" w:space="0"/>
              <w:right w:val="single" w:color="000000" w:sz="4" w:space="0"/>
            </w:tcBorders>
          </w:tcPr>
          <w:p w14:paraId="71097502">
            <w:pPr>
              <w:pStyle w:val="15"/>
              <w:bidi w:val="0"/>
              <w:jc w:val="left"/>
              <w:rPr>
                <w:rFonts w:hint="eastAsia" w:ascii="微软雅黑" w:hAnsi="微软雅黑" w:eastAsia="微软雅黑" w:cs="微软雅黑"/>
              </w:rPr>
            </w:pPr>
            <w:r>
              <w:rPr>
                <w:rFonts w:hint="eastAsia" w:ascii="微软雅黑" w:hAnsi="微软雅黑" w:eastAsia="微软雅黑" w:cs="微软雅黑"/>
              </w:rPr>
              <w:t>已修复</w:t>
            </w:r>
          </w:p>
        </w:tc>
      </w:tr>
      <w:tr w14:paraId="76D2174D">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07214694">
            <w:pPr>
              <w:pStyle w:val="15"/>
              <w:bidi w:val="0"/>
              <w:jc w:val="left"/>
              <w:rPr>
                <w:rFonts w:hint="eastAsia" w:ascii="微软雅黑" w:hAnsi="微软雅黑" w:eastAsia="微软雅黑" w:cs="微软雅黑"/>
              </w:rPr>
            </w:pPr>
            <w:r>
              <w:rPr>
                <w:rFonts w:hint="eastAsia" w:ascii="微软雅黑" w:hAnsi="微软雅黑" w:eastAsia="微软雅黑" w:cs="微软雅黑"/>
              </w:rPr>
              <w:t>中危</w:t>
            </w:r>
          </w:p>
        </w:tc>
        <w:tc>
          <w:tcPr>
            <w:tcW w:w="2410" w:type="dxa"/>
            <w:tcBorders>
              <w:left w:val="single" w:color="000000" w:sz="4" w:space="0"/>
              <w:bottom w:val="single" w:color="000000" w:sz="4" w:space="0"/>
            </w:tcBorders>
          </w:tcPr>
          <w:p w14:paraId="442876B0">
            <w:pPr>
              <w:pStyle w:val="15"/>
              <w:bidi w:val="0"/>
              <w:jc w:val="left"/>
              <w:rPr>
                <w:rFonts w:hint="eastAsia" w:ascii="微软雅黑" w:hAnsi="微软雅黑" w:eastAsia="微软雅黑" w:cs="微软雅黑"/>
              </w:rPr>
            </w:pPr>
            <w:r>
              <w:rPr>
                <w:rFonts w:hint="eastAsia" w:ascii="微软雅黑" w:hAnsi="微软雅黑" w:eastAsia="微软雅黑" w:cs="微软雅黑"/>
              </w:rPr>
              <w:t>CSRF跨站请求伪造</w:t>
            </w:r>
          </w:p>
        </w:tc>
        <w:tc>
          <w:tcPr>
            <w:tcW w:w="2409" w:type="dxa"/>
            <w:tcBorders>
              <w:left w:val="single" w:color="000000" w:sz="4" w:space="0"/>
              <w:bottom w:val="single" w:color="000000" w:sz="4" w:space="0"/>
            </w:tcBorders>
          </w:tcPr>
          <w:p w14:paraId="6422DFAA">
            <w:pPr>
              <w:pStyle w:val="15"/>
              <w:bidi w:val="0"/>
              <w:jc w:val="left"/>
              <w:rPr>
                <w:rFonts w:hint="eastAsia" w:ascii="微软雅黑" w:hAnsi="微软雅黑" w:eastAsia="微软雅黑" w:cs="微软雅黑"/>
              </w:rPr>
            </w:pPr>
            <w:r>
              <w:rPr>
                <w:rFonts w:hint="eastAsia" w:ascii="微软雅黑" w:hAnsi="微软雅黑" w:eastAsia="微软雅黑" w:cs="微软雅黑"/>
              </w:rPr>
              <w:t>1</w:t>
            </w:r>
          </w:p>
        </w:tc>
        <w:tc>
          <w:tcPr>
            <w:tcW w:w="2410" w:type="dxa"/>
            <w:tcBorders>
              <w:left w:val="single" w:color="000000" w:sz="4" w:space="0"/>
              <w:bottom w:val="single" w:color="000000" w:sz="4" w:space="0"/>
              <w:right w:val="single" w:color="000000" w:sz="4" w:space="0"/>
            </w:tcBorders>
          </w:tcPr>
          <w:p w14:paraId="533B0EFD">
            <w:pPr>
              <w:pStyle w:val="15"/>
              <w:bidi w:val="0"/>
              <w:jc w:val="left"/>
              <w:rPr>
                <w:rFonts w:hint="eastAsia" w:ascii="微软雅黑" w:hAnsi="微软雅黑" w:eastAsia="微软雅黑" w:cs="微软雅黑"/>
              </w:rPr>
            </w:pPr>
            <w:r>
              <w:rPr>
                <w:rFonts w:hint="eastAsia" w:ascii="微软雅黑" w:hAnsi="微软雅黑" w:eastAsia="微软雅黑" w:cs="微软雅黑"/>
              </w:rPr>
              <w:t>已修复</w:t>
            </w:r>
          </w:p>
        </w:tc>
      </w:tr>
      <w:tr w14:paraId="7D45A598">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1B0B5C26">
            <w:pPr>
              <w:pStyle w:val="15"/>
              <w:bidi w:val="0"/>
              <w:jc w:val="left"/>
              <w:rPr>
                <w:rFonts w:hint="eastAsia" w:ascii="微软雅黑" w:hAnsi="微软雅黑" w:eastAsia="微软雅黑" w:cs="微软雅黑"/>
              </w:rPr>
            </w:pPr>
            <w:r>
              <w:rPr>
                <w:rFonts w:hint="eastAsia" w:ascii="微软雅黑" w:hAnsi="微软雅黑" w:eastAsia="微软雅黑" w:cs="微软雅黑"/>
              </w:rPr>
              <w:t>中危</w:t>
            </w:r>
          </w:p>
        </w:tc>
        <w:tc>
          <w:tcPr>
            <w:tcW w:w="2410" w:type="dxa"/>
            <w:tcBorders>
              <w:left w:val="single" w:color="000000" w:sz="4" w:space="0"/>
              <w:bottom w:val="single" w:color="000000" w:sz="4" w:space="0"/>
            </w:tcBorders>
          </w:tcPr>
          <w:p w14:paraId="12E9D29E">
            <w:pPr>
              <w:pStyle w:val="15"/>
              <w:bidi w:val="0"/>
              <w:jc w:val="left"/>
              <w:rPr>
                <w:rFonts w:hint="eastAsia" w:ascii="微软雅黑" w:hAnsi="微软雅黑" w:eastAsia="微软雅黑" w:cs="微软雅黑"/>
              </w:rPr>
            </w:pPr>
            <w:r>
              <w:rPr>
                <w:rFonts w:hint="eastAsia" w:ascii="微软雅黑" w:hAnsi="微软雅黑" w:eastAsia="微软雅黑" w:cs="微软雅黑"/>
              </w:rPr>
              <w:t>不安全的反序列化</w:t>
            </w:r>
          </w:p>
        </w:tc>
        <w:tc>
          <w:tcPr>
            <w:tcW w:w="2409" w:type="dxa"/>
            <w:tcBorders>
              <w:left w:val="single" w:color="000000" w:sz="4" w:space="0"/>
              <w:bottom w:val="single" w:color="000000" w:sz="4" w:space="0"/>
            </w:tcBorders>
          </w:tcPr>
          <w:p w14:paraId="02E19A32">
            <w:pPr>
              <w:pStyle w:val="15"/>
              <w:bidi w:val="0"/>
              <w:jc w:val="left"/>
              <w:rPr>
                <w:rFonts w:hint="eastAsia" w:ascii="微软雅黑" w:hAnsi="微软雅黑" w:eastAsia="微软雅黑" w:cs="微软雅黑"/>
              </w:rPr>
            </w:pPr>
            <w:r>
              <w:rPr>
                <w:rFonts w:hint="eastAsia" w:ascii="微软雅黑" w:hAnsi="微软雅黑" w:eastAsia="微软雅黑" w:cs="微软雅黑"/>
              </w:rPr>
              <w:t>1</w:t>
            </w:r>
          </w:p>
        </w:tc>
        <w:tc>
          <w:tcPr>
            <w:tcW w:w="2410" w:type="dxa"/>
            <w:tcBorders>
              <w:left w:val="single" w:color="000000" w:sz="4" w:space="0"/>
              <w:bottom w:val="single" w:color="000000" w:sz="4" w:space="0"/>
              <w:right w:val="single" w:color="000000" w:sz="4" w:space="0"/>
            </w:tcBorders>
          </w:tcPr>
          <w:p w14:paraId="3C431D71">
            <w:pPr>
              <w:pStyle w:val="15"/>
              <w:bidi w:val="0"/>
              <w:jc w:val="left"/>
              <w:rPr>
                <w:rFonts w:hint="eastAsia" w:ascii="微软雅黑" w:hAnsi="微软雅黑" w:eastAsia="微软雅黑" w:cs="微软雅黑"/>
              </w:rPr>
            </w:pPr>
            <w:r>
              <w:rPr>
                <w:rFonts w:hint="eastAsia" w:ascii="微软雅黑" w:hAnsi="微软雅黑" w:eastAsia="微软雅黑" w:cs="微软雅黑"/>
              </w:rPr>
              <w:t>已修复</w:t>
            </w:r>
          </w:p>
        </w:tc>
      </w:tr>
      <w:tr w14:paraId="236BE225">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1B24A3EA">
            <w:pPr>
              <w:pStyle w:val="15"/>
              <w:bidi w:val="0"/>
              <w:jc w:val="left"/>
              <w:rPr>
                <w:rFonts w:hint="eastAsia" w:ascii="微软雅黑" w:hAnsi="微软雅黑" w:eastAsia="微软雅黑" w:cs="微软雅黑"/>
              </w:rPr>
            </w:pPr>
            <w:r>
              <w:rPr>
                <w:rFonts w:hint="eastAsia" w:ascii="微软雅黑" w:hAnsi="微软雅黑" w:eastAsia="微软雅黑" w:cs="微软雅黑"/>
              </w:rPr>
              <w:t>低危</w:t>
            </w:r>
          </w:p>
        </w:tc>
        <w:tc>
          <w:tcPr>
            <w:tcW w:w="2410" w:type="dxa"/>
            <w:tcBorders>
              <w:left w:val="single" w:color="000000" w:sz="4" w:space="0"/>
              <w:bottom w:val="single" w:color="000000" w:sz="4" w:space="0"/>
            </w:tcBorders>
          </w:tcPr>
          <w:p w14:paraId="418E42C6">
            <w:pPr>
              <w:pStyle w:val="15"/>
              <w:bidi w:val="0"/>
              <w:jc w:val="left"/>
              <w:rPr>
                <w:rFonts w:hint="eastAsia" w:ascii="微软雅黑" w:hAnsi="微软雅黑" w:eastAsia="微软雅黑" w:cs="微软雅黑"/>
              </w:rPr>
            </w:pPr>
            <w:r>
              <w:rPr>
                <w:rFonts w:hint="eastAsia" w:ascii="微软雅黑" w:hAnsi="微软雅黑" w:eastAsia="微软雅黑" w:cs="微软雅黑"/>
              </w:rPr>
              <w:t>目录遍历</w:t>
            </w:r>
          </w:p>
        </w:tc>
        <w:tc>
          <w:tcPr>
            <w:tcW w:w="2409" w:type="dxa"/>
            <w:tcBorders>
              <w:left w:val="single" w:color="000000" w:sz="4" w:space="0"/>
              <w:bottom w:val="single" w:color="000000" w:sz="4" w:space="0"/>
            </w:tcBorders>
          </w:tcPr>
          <w:p w14:paraId="0077CE60">
            <w:pPr>
              <w:pStyle w:val="15"/>
              <w:bidi w:val="0"/>
              <w:jc w:val="left"/>
              <w:rPr>
                <w:rFonts w:hint="eastAsia" w:ascii="微软雅黑" w:hAnsi="微软雅黑" w:eastAsia="微软雅黑" w:cs="微软雅黑"/>
              </w:rPr>
            </w:pPr>
            <w:r>
              <w:rPr>
                <w:rFonts w:hint="eastAsia" w:ascii="微软雅黑" w:hAnsi="微软雅黑" w:eastAsia="微软雅黑" w:cs="微软雅黑"/>
              </w:rPr>
              <w:t>3</w:t>
            </w:r>
          </w:p>
        </w:tc>
        <w:tc>
          <w:tcPr>
            <w:tcW w:w="2410" w:type="dxa"/>
            <w:tcBorders>
              <w:left w:val="single" w:color="000000" w:sz="4" w:space="0"/>
              <w:bottom w:val="single" w:color="000000" w:sz="4" w:space="0"/>
              <w:right w:val="single" w:color="000000" w:sz="4" w:space="0"/>
            </w:tcBorders>
          </w:tcPr>
          <w:p w14:paraId="3D16A570">
            <w:pPr>
              <w:pStyle w:val="15"/>
              <w:bidi w:val="0"/>
              <w:jc w:val="left"/>
              <w:rPr>
                <w:rFonts w:hint="eastAsia" w:ascii="微软雅黑" w:hAnsi="微软雅黑" w:eastAsia="微软雅黑" w:cs="微软雅黑"/>
              </w:rPr>
            </w:pPr>
            <w:r>
              <w:rPr>
                <w:rFonts w:hint="eastAsia" w:ascii="微软雅黑" w:hAnsi="微软雅黑" w:eastAsia="微软雅黑" w:cs="微软雅黑"/>
              </w:rPr>
              <w:t>已修复</w:t>
            </w:r>
          </w:p>
        </w:tc>
      </w:tr>
      <w:tr w14:paraId="124FE1A0">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217266D7">
            <w:pPr>
              <w:pStyle w:val="15"/>
              <w:bidi w:val="0"/>
              <w:jc w:val="left"/>
              <w:rPr>
                <w:rFonts w:hint="eastAsia" w:ascii="微软雅黑" w:hAnsi="微软雅黑" w:eastAsia="微软雅黑" w:cs="微软雅黑"/>
              </w:rPr>
            </w:pPr>
            <w:r>
              <w:rPr>
                <w:rFonts w:hint="eastAsia" w:ascii="微软雅黑" w:hAnsi="微软雅黑" w:eastAsia="微软雅黑" w:cs="微软雅黑"/>
              </w:rPr>
              <w:t>低危</w:t>
            </w:r>
          </w:p>
        </w:tc>
        <w:tc>
          <w:tcPr>
            <w:tcW w:w="2410" w:type="dxa"/>
            <w:tcBorders>
              <w:left w:val="single" w:color="000000" w:sz="4" w:space="0"/>
              <w:bottom w:val="single" w:color="000000" w:sz="4" w:space="0"/>
            </w:tcBorders>
          </w:tcPr>
          <w:p w14:paraId="1ABF73C3">
            <w:pPr>
              <w:pStyle w:val="15"/>
              <w:bidi w:val="0"/>
              <w:jc w:val="left"/>
              <w:rPr>
                <w:rFonts w:hint="eastAsia" w:ascii="微软雅黑" w:hAnsi="微软雅黑" w:eastAsia="微软雅黑" w:cs="微软雅黑"/>
              </w:rPr>
            </w:pPr>
            <w:r>
              <w:rPr>
                <w:rFonts w:hint="eastAsia" w:ascii="微软雅黑" w:hAnsi="微软雅黑" w:eastAsia="微软雅黑" w:cs="微软雅黑"/>
              </w:rPr>
              <w:t>缺少安全响应头</w:t>
            </w:r>
          </w:p>
        </w:tc>
        <w:tc>
          <w:tcPr>
            <w:tcW w:w="2409" w:type="dxa"/>
            <w:tcBorders>
              <w:left w:val="single" w:color="000000" w:sz="4" w:space="0"/>
              <w:bottom w:val="single" w:color="000000" w:sz="4" w:space="0"/>
            </w:tcBorders>
          </w:tcPr>
          <w:p w14:paraId="02CDF16A">
            <w:pPr>
              <w:pStyle w:val="15"/>
              <w:bidi w:val="0"/>
              <w:jc w:val="left"/>
              <w:rPr>
                <w:rFonts w:hint="eastAsia" w:ascii="微软雅黑" w:hAnsi="微软雅黑" w:eastAsia="微软雅黑" w:cs="微软雅黑"/>
              </w:rPr>
            </w:pPr>
            <w:r>
              <w:rPr>
                <w:rFonts w:hint="eastAsia" w:ascii="微软雅黑" w:hAnsi="微软雅黑" w:eastAsia="微软雅黑" w:cs="微软雅黑"/>
              </w:rPr>
              <w:t>5</w:t>
            </w:r>
          </w:p>
        </w:tc>
        <w:tc>
          <w:tcPr>
            <w:tcW w:w="2410" w:type="dxa"/>
            <w:tcBorders>
              <w:left w:val="single" w:color="000000" w:sz="4" w:space="0"/>
              <w:bottom w:val="single" w:color="000000" w:sz="4" w:space="0"/>
              <w:right w:val="single" w:color="000000" w:sz="4" w:space="0"/>
            </w:tcBorders>
          </w:tcPr>
          <w:p w14:paraId="6FD909C7">
            <w:pPr>
              <w:pStyle w:val="15"/>
              <w:bidi w:val="0"/>
              <w:jc w:val="left"/>
              <w:rPr>
                <w:rFonts w:hint="eastAsia" w:ascii="微软雅黑" w:hAnsi="微软雅黑" w:eastAsia="微软雅黑" w:cs="微软雅黑"/>
              </w:rPr>
            </w:pPr>
            <w:r>
              <w:rPr>
                <w:rFonts w:hint="eastAsia" w:ascii="微软雅黑" w:hAnsi="微软雅黑" w:eastAsia="微软雅黑" w:cs="微软雅黑"/>
              </w:rPr>
              <w:t>已修复</w:t>
            </w:r>
          </w:p>
        </w:tc>
      </w:tr>
    </w:tbl>
    <w:p w14:paraId="1F29BF00">
      <w:pPr>
        <w:pStyle w:val="4"/>
        <w:bidi w:val="0"/>
        <w:jc w:val="left"/>
        <w:rPr>
          <w:rFonts w:hint="eastAsia" w:ascii="微软雅黑" w:hAnsi="微软雅黑" w:eastAsia="微软雅黑" w:cs="微软雅黑"/>
        </w:rPr>
      </w:pPr>
    </w:p>
    <w:p w14:paraId="551D0D5A">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b/>
        </w:rPr>
        <w:t>8.2.3 API</w:t>
      </w:r>
      <w:r>
        <w:rPr>
          <w:rFonts w:hint="eastAsia" w:ascii="微软雅黑" w:hAnsi="微软雅黑" w:eastAsia="微软雅黑" w:cs="微软雅黑"/>
        </w:rPr>
        <w:t>安全专项测试</w:t>
      </w:r>
    </w:p>
    <w:p w14:paraId="34C19CE2">
      <w:pPr>
        <w:pStyle w:val="4"/>
        <w:bidi w:val="0"/>
        <w:jc w:val="left"/>
        <w:rPr>
          <w:rFonts w:hint="eastAsia" w:ascii="微软雅黑" w:hAnsi="微软雅黑" w:eastAsia="微软雅黑" w:cs="微软雅黑"/>
        </w:rPr>
      </w:pPr>
      <w:r>
        <w:rPr>
          <w:rFonts w:hint="eastAsia" w:ascii="微软雅黑" w:hAnsi="微软雅黑" w:eastAsia="微软雅黑" w:cs="微软雅黑"/>
        </w:rPr>
        <w:t>针对API安全进行专项测试，重点测试越权访问、SQL注入、XSS跨站脚本等常见API安全漏洞。</w:t>
      </w:r>
    </w:p>
    <w:p w14:paraId="1012059F">
      <w:pPr>
        <w:pStyle w:val="6"/>
        <w:bidi w:val="0"/>
        <w:ind w:left="0" w:firstLine="0"/>
        <w:jc w:val="left"/>
        <w:rPr>
          <w:rFonts w:hint="eastAsia" w:ascii="微软雅黑" w:hAnsi="微软雅黑" w:eastAsia="微软雅黑" w:cs="微软雅黑"/>
        </w:rPr>
      </w:pPr>
      <w:r>
        <w:rPr>
          <w:rFonts w:hint="eastAsia" w:ascii="微软雅黑" w:hAnsi="微软雅黑" w:eastAsia="微软雅黑" w:cs="微软雅黑"/>
        </w:rPr>
        <w:t>专项用例</w:t>
      </w:r>
      <w:r>
        <w:rPr>
          <w:rFonts w:hint="eastAsia" w:ascii="微软雅黑" w:hAnsi="微软雅黑" w:eastAsia="微软雅黑" w:cs="微软雅黑"/>
          <w:b/>
        </w:rPr>
        <w:t>1</w:t>
      </w:r>
      <w:r>
        <w:rPr>
          <w:rFonts w:hint="eastAsia" w:ascii="微软雅黑" w:hAnsi="微软雅黑" w:eastAsia="微软雅黑" w:cs="微软雅黑"/>
        </w:rPr>
        <w:t>：水平越权访问测试</w:t>
      </w:r>
    </w:p>
    <w:p w14:paraId="3865EC80">
      <w:pPr>
        <w:pStyle w:val="4"/>
        <w:numPr>
          <w:ilvl w:val="0"/>
          <w:numId w:val="53"/>
        </w:numPr>
        <w:bidi w:val="0"/>
        <w:spacing w:before="0" w:after="0"/>
        <w:ind w:left="709" w:hanging="283"/>
        <w:jc w:val="left"/>
        <w:rPr>
          <w:rFonts w:hint="eastAsia" w:ascii="微软雅黑" w:hAnsi="微软雅黑" w:eastAsia="微软雅黑" w:cs="微软雅黑"/>
        </w:rPr>
      </w:pPr>
      <w:r>
        <w:rPr>
          <w:rFonts w:hint="eastAsia" w:ascii="微软雅黑" w:hAnsi="微软雅黑" w:eastAsia="微软雅黑" w:cs="微软雅黑"/>
        </w:rPr>
        <w:t>测试步骤：</w:t>
      </w:r>
    </w:p>
    <w:p w14:paraId="6F6E8F7B">
      <w:pPr>
        <w:pStyle w:val="4"/>
        <w:numPr>
          <w:ilvl w:val="1"/>
          <w:numId w:val="53"/>
        </w:numPr>
        <w:bidi w:val="0"/>
        <w:ind w:left="1418" w:hanging="283"/>
        <w:jc w:val="left"/>
        <w:rPr>
          <w:rFonts w:hint="eastAsia" w:ascii="微软雅黑" w:hAnsi="微软雅黑" w:eastAsia="微软雅黑" w:cs="微软雅黑"/>
        </w:rPr>
      </w:pPr>
      <w:r>
        <w:rPr>
          <w:rFonts w:hint="eastAsia" w:ascii="微软雅黑" w:hAnsi="微软雅黑" w:eastAsia="微软雅黑" w:cs="微软雅黑"/>
        </w:rPr>
        <w:t>a. 使用普通用户test01的账号登录系统，获取Token；</w:t>
      </w:r>
    </w:p>
    <w:p w14:paraId="1A1DE97A">
      <w:pPr>
        <w:pStyle w:val="4"/>
        <w:numPr>
          <w:ilvl w:val="1"/>
          <w:numId w:val="53"/>
        </w:numPr>
        <w:bidi w:val="0"/>
        <w:ind w:left="1418" w:hanging="283"/>
        <w:jc w:val="left"/>
        <w:rPr>
          <w:rFonts w:hint="eastAsia" w:ascii="微软雅黑" w:hAnsi="微软雅黑" w:eastAsia="微软雅黑" w:cs="微软雅黑"/>
        </w:rPr>
      </w:pPr>
      <w:r>
        <w:rPr>
          <w:rFonts w:hint="eastAsia" w:ascii="微软雅黑" w:hAnsi="微软雅黑" w:eastAsia="微软雅黑" w:cs="微软雅黑"/>
        </w:rPr>
        <w:t>b. 使用test01的Token调用订单详情接口，查询自己的订单（订单ID=1001）；</w:t>
      </w:r>
    </w:p>
    <w:p w14:paraId="61C0A684">
      <w:pPr>
        <w:pStyle w:val="4"/>
        <w:numPr>
          <w:ilvl w:val="1"/>
          <w:numId w:val="53"/>
        </w:numPr>
        <w:bidi w:val="0"/>
        <w:ind w:left="1418" w:hanging="283"/>
        <w:jc w:val="left"/>
        <w:rPr>
          <w:rFonts w:hint="eastAsia" w:ascii="微软雅黑" w:hAnsi="微软雅黑" w:eastAsia="微软雅黑" w:cs="微软雅黑"/>
        </w:rPr>
      </w:pPr>
      <w:r>
        <w:rPr>
          <w:rFonts w:hint="eastAsia" w:ascii="微软雅黑" w:hAnsi="微软雅黑" w:eastAsia="微软雅黑" w:cs="微软雅黑"/>
        </w:rPr>
        <w:t>c. 修改请求URL中的订单ID为1002（其他用户的订单），再次调用接口。</w:t>
      </w:r>
    </w:p>
    <w:p w14:paraId="5C9B486B">
      <w:pPr>
        <w:pStyle w:val="4"/>
        <w:numPr>
          <w:ilvl w:val="0"/>
          <w:numId w:val="53"/>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预期结果：返回403 Forbidden，提示"无权限查看该订单"。</w:t>
      </w:r>
    </w:p>
    <w:p w14:paraId="2CD878D3">
      <w:pPr>
        <w:pStyle w:val="4"/>
        <w:numPr>
          <w:ilvl w:val="0"/>
          <w:numId w:val="53"/>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实际结果：返回200 OK，成功获取订单ID为1002的订单详情（存在水平越权漏洞）。</w:t>
      </w:r>
    </w:p>
    <w:p w14:paraId="5217C44D">
      <w:pPr>
        <w:pStyle w:val="4"/>
        <w:numPr>
          <w:ilvl w:val="0"/>
          <w:numId w:val="53"/>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根因分析：订单详情接口未校验订单所属用户与当前登录用户是否一致。</w:t>
      </w:r>
    </w:p>
    <w:p w14:paraId="4B49A06E">
      <w:pPr>
        <w:pStyle w:val="4"/>
        <w:numPr>
          <w:ilvl w:val="0"/>
          <w:numId w:val="53"/>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修复方案：在接口中添加身份校验，查询订单后判断订单的用户ID是否与当前登录用户ID一致，不一致则抛出权限异常。</w:t>
      </w:r>
    </w:p>
    <w:p w14:paraId="268B96A6">
      <w:pPr>
        <w:pStyle w:val="6"/>
        <w:numPr>
          <w:ilvl w:val="0"/>
          <w:numId w:val="0"/>
        </w:numPr>
        <w:bidi w:val="0"/>
        <w:ind w:left="0" w:firstLine="0"/>
        <w:jc w:val="left"/>
        <w:rPr>
          <w:rFonts w:hint="eastAsia" w:ascii="微软雅黑" w:hAnsi="微软雅黑" w:eastAsia="微软雅黑" w:cs="微软雅黑"/>
        </w:rPr>
      </w:pPr>
      <w:r>
        <w:rPr>
          <w:rFonts w:hint="eastAsia" w:ascii="微软雅黑" w:hAnsi="微软雅黑" w:eastAsia="微软雅黑" w:cs="微软雅黑"/>
        </w:rPr>
        <w:t>专项用例</w:t>
      </w:r>
      <w:r>
        <w:rPr>
          <w:rFonts w:hint="eastAsia" w:ascii="微软雅黑" w:hAnsi="微软雅黑" w:eastAsia="微软雅黑" w:cs="微软雅黑"/>
          <w:b/>
        </w:rPr>
        <w:t>2</w:t>
      </w:r>
      <w:r>
        <w:rPr>
          <w:rFonts w:hint="eastAsia" w:ascii="微软雅黑" w:hAnsi="微软雅黑" w:eastAsia="微软雅黑" w:cs="微软雅黑"/>
        </w:rPr>
        <w:t>：</w:t>
      </w:r>
      <w:r>
        <w:rPr>
          <w:rFonts w:hint="eastAsia" w:ascii="微软雅黑" w:hAnsi="微软雅黑" w:eastAsia="微软雅黑" w:cs="微软雅黑"/>
          <w:b/>
        </w:rPr>
        <w:t>SQL</w:t>
      </w:r>
      <w:r>
        <w:rPr>
          <w:rFonts w:hint="eastAsia" w:ascii="微软雅黑" w:hAnsi="微软雅黑" w:eastAsia="微软雅黑" w:cs="微软雅黑"/>
        </w:rPr>
        <w:t>注入测试</w:t>
      </w:r>
    </w:p>
    <w:p w14:paraId="116061C1">
      <w:pPr>
        <w:pStyle w:val="4"/>
        <w:numPr>
          <w:ilvl w:val="0"/>
          <w:numId w:val="54"/>
        </w:numPr>
        <w:bidi w:val="0"/>
        <w:spacing w:before="0" w:after="0"/>
        <w:ind w:left="709" w:hanging="283"/>
        <w:jc w:val="left"/>
        <w:rPr>
          <w:rFonts w:hint="eastAsia" w:ascii="微软雅黑" w:hAnsi="微软雅黑" w:eastAsia="微软雅黑" w:cs="微软雅黑"/>
        </w:rPr>
      </w:pPr>
      <w:r>
        <w:rPr>
          <w:rFonts w:hint="eastAsia" w:ascii="微软雅黑" w:hAnsi="微软雅黑" w:eastAsia="微软雅黑" w:cs="微软雅黑"/>
        </w:rPr>
        <w:t>测试步骤：</w:t>
      </w:r>
    </w:p>
    <w:p w14:paraId="7918C21C">
      <w:pPr>
        <w:pStyle w:val="4"/>
        <w:numPr>
          <w:ilvl w:val="1"/>
          <w:numId w:val="54"/>
        </w:numPr>
        <w:bidi w:val="0"/>
        <w:ind w:left="1418" w:hanging="283"/>
        <w:jc w:val="left"/>
        <w:rPr>
          <w:rFonts w:hint="eastAsia" w:ascii="微软雅黑" w:hAnsi="微软雅黑" w:eastAsia="微软雅黑" w:cs="微软雅黑"/>
        </w:rPr>
      </w:pPr>
      <w:r>
        <w:rPr>
          <w:rFonts w:hint="eastAsia" w:ascii="微软雅黑" w:hAnsi="微软雅黑" w:eastAsia="微软雅黑" w:cs="微软雅黑"/>
        </w:rPr>
        <w:t>a. 登录系统，进入商品查询页面；</w:t>
      </w:r>
    </w:p>
    <w:p w14:paraId="74DD09CD">
      <w:pPr>
        <w:pStyle w:val="4"/>
        <w:numPr>
          <w:ilvl w:val="1"/>
          <w:numId w:val="54"/>
        </w:numPr>
        <w:bidi w:val="0"/>
        <w:ind w:left="1418" w:hanging="283"/>
        <w:jc w:val="left"/>
        <w:rPr>
          <w:rFonts w:hint="eastAsia" w:ascii="微软雅黑" w:hAnsi="微软雅黑" w:eastAsia="微软雅黑" w:cs="微软雅黑"/>
        </w:rPr>
      </w:pPr>
      <w:r>
        <w:rPr>
          <w:rFonts w:hint="eastAsia" w:ascii="微软雅黑" w:hAnsi="微软雅黑" w:eastAsia="微软雅黑" w:cs="微软雅黑"/>
        </w:rPr>
        <w:t>b. 在商品名称输入框中输入SQL注入语句：</w:t>
      </w:r>
      <w:r>
        <w:rPr>
          <w:rFonts w:hint="eastAsia" w:ascii="微软雅黑" w:hAnsi="微软雅黑" w:eastAsia="微软雅黑" w:cs="微软雅黑"/>
        </w:rPr>
        <w:t>' OR '1'='1</w:t>
      </w:r>
      <w:r>
        <w:rPr>
          <w:rFonts w:hint="eastAsia" w:ascii="微软雅黑" w:hAnsi="微软雅黑" w:eastAsia="微软雅黑" w:cs="微软雅黑"/>
        </w:rPr>
        <w:t>；</w:t>
      </w:r>
    </w:p>
    <w:p w14:paraId="1ACB6626">
      <w:pPr>
        <w:pStyle w:val="4"/>
        <w:numPr>
          <w:ilvl w:val="1"/>
          <w:numId w:val="54"/>
        </w:numPr>
        <w:bidi w:val="0"/>
        <w:ind w:left="1418" w:hanging="283"/>
        <w:jc w:val="left"/>
        <w:rPr>
          <w:rFonts w:hint="eastAsia" w:ascii="微软雅黑" w:hAnsi="微软雅黑" w:eastAsia="微软雅黑" w:cs="微软雅黑"/>
        </w:rPr>
      </w:pPr>
      <w:r>
        <w:rPr>
          <w:rFonts w:hint="eastAsia" w:ascii="微软雅黑" w:hAnsi="微软雅黑" w:eastAsia="微软雅黑" w:cs="微软雅黑"/>
        </w:rPr>
        <w:t>c. 点击查询按钮。</w:t>
      </w:r>
    </w:p>
    <w:p w14:paraId="6778E133">
      <w:pPr>
        <w:pStyle w:val="4"/>
        <w:numPr>
          <w:ilvl w:val="0"/>
          <w:numId w:val="54"/>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预期结果：返回正常查询结果，无SQL注入漏洞。</w:t>
      </w:r>
    </w:p>
    <w:p w14:paraId="70D013EF">
      <w:pPr>
        <w:pStyle w:val="4"/>
        <w:numPr>
          <w:ilvl w:val="0"/>
          <w:numId w:val="54"/>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实际结果：返回系统中所有商品的信息（存在SQL注入漏洞）。</w:t>
      </w:r>
    </w:p>
    <w:p w14:paraId="60EB2231">
      <w:pPr>
        <w:pStyle w:val="4"/>
        <w:numPr>
          <w:ilvl w:val="0"/>
          <w:numId w:val="54"/>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根因分析：商品查询接口使用字符串拼接的方式构建SQL语句，未使用预编译语句。</w:t>
      </w:r>
    </w:p>
    <w:p w14:paraId="7BFA9BA1">
      <w:pPr>
        <w:pStyle w:val="4"/>
        <w:numPr>
          <w:ilvl w:val="0"/>
          <w:numId w:val="54"/>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修复方案：使用MyBatis的预编译语句（#{}）替换字符串拼接（${}），防止SQL注入。</w:t>
      </w:r>
    </w:p>
    <w:p w14:paraId="65855DE3">
      <w:pPr>
        <w:pStyle w:val="6"/>
        <w:numPr>
          <w:ilvl w:val="0"/>
          <w:numId w:val="0"/>
        </w:numPr>
        <w:bidi w:val="0"/>
        <w:ind w:left="0" w:firstLine="0"/>
        <w:jc w:val="left"/>
        <w:rPr>
          <w:rFonts w:hint="eastAsia" w:ascii="微软雅黑" w:hAnsi="微软雅黑" w:eastAsia="微软雅黑" w:cs="微软雅黑"/>
        </w:rPr>
      </w:pPr>
      <w:r>
        <w:rPr>
          <w:rFonts w:hint="eastAsia" w:ascii="微软雅黑" w:hAnsi="微软雅黑" w:eastAsia="微软雅黑" w:cs="微软雅黑"/>
        </w:rPr>
        <w:t>专项用例</w:t>
      </w:r>
      <w:r>
        <w:rPr>
          <w:rFonts w:hint="eastAsia" w:ascii="微软雅黑" w:hAnsi="微软雅黑" w:eastAsia="微软雅黑" w:cs="微软雅黑"/>
          <w:b/>
        </w:rPr>
        <w:t>3</w:t>
      </w:r>
      <w:r>
        <w:rPr>
          <w:rFonts w:hint="eastAsia" w:ascii="微软雅黑" w:hAnsi="微软雅黑" w:eastAsia="微软雅黑" w:cs="微软雅黑"/>
        </w:rPr>
        <w:t>：</w:t>
      </w:r>
      <w:r>
        <w:rPr>
          <w:rFonts w:hint="eastAsia" w:ascii="微软雅黑" w:hAnsi="微软雅黑" w:eastAsia="微软雅黑" w:cs="微软雅黑"/>
          <w:b/>
        </w:rPr>
        <w:t>XSS</w:t>
      </w:r>
      <w:r>
        <w:rPr>
          <w:rFonts w:hint="eastAsia" w:ascii="微软雅黑" w:hAnsi="微软雅黑" w:eastAsia="微软雅黑" w:cs="微软雅黑"/>
        </w:rPr>
        <w:t>跨站脚本测试</w:t>
      </w:r>
    </w:p>
    <w:p w14:paraId="4617033B">
      <w:pPr>
        <w:pStyle w:val="4"/>
        <w:numPr>
          <w:ilvl w:val="0"/>
          <w:numId w:val="55"/>
        </w:numPr>
        <w:bidi w:val="0"/>
        <w:spacing w:before="0" w:after="0"/>
        <w:ind w:left="709" w:hanging="283"/>
        <w:jc w:val="left"/>
        <w:rPr>
          <w:rFonts w:hint="eastAsia" w:ascii="微软雅黑" w:hAnsi="微软雅黑" w:eastAsia="微软雅黑" w:cs="微软雅黑"/>
        </w:rPr>
      </w:pPr>
      <w:r>
        <w:rPr>
          <w:rFonts w:hint="eastAsia" w:ascii="微软雅黑" w:hAnsi="微软雅黑" w:eastAsia="微软雅黑" w:cs="微软雅黑"/>
        </w:rPr>
        <w:t>测试步骤：</w:t>
      </w:r>
    </w:p>
    <w:p w14:paraId="7350CDB1">
      <w:pPr>
        <w:pStyle w:val="4"/>
        <w:numPr>
          <w:ilvl w:val="1"/>
          <w:numId w:val="55"/>
        </w:numPr>
        <w:bidi w:val="0"/>
        <w:ind w:left="1418" w:hanging="283"/>
        <w:jc w:val="left"/>
        <w:rPr>
          <w:rFonts w:hint="eastAsia" w:ascii="微软雅黑" w:hAnsi="微软雅黑" w:eastAsia="微软雅黑" w:cs="微软雅黑"/>
        </w:rPr>
      </w:pPr>
      <w:r>
        <w:rPr>
          <w:rFonts w:hint="eastAsia" w:ascii="微软雅黑" w:hAnsi="微软雅黑" w:eastAsia="微软雅黑" w:cs="微软雅黑"/>
        </w:rPr>
        <w:t>a. 登录系统，进入订单评价页面；</w:t>
      </w:r>
    </w:p>
    <w:p w14:paraId="413AD1E0">
      <w:pPr>
        <w:pStyle w:val="4"/>
        <w:numPr>
          <w:ilvl w:val="1"/>
          <w:numId w:val="55"/>
        </w:numPr>
        <w:bidi w:val="0"/>
        <w:ind w:left="1418" w:hanging="283"/>
        <w:jc w:val="left"/>
        <w:rPr>
          <w:rFonts w:hint="eastAsia" w:ascii="微软雅黑" w:hAnsi="微软雅黑" w:eastAsia="微软雅黑" w:cs="微软雅黑"/>
        </w:rPr>
      </w:pPr>
      <w:r>
        <w:rPr>
          <w:rFonts w:hint="eastAsia" w:ascii="微软雅黑" w:hAnsi="微软雅黑" w:eastAsia="微软雅黑" w:cs="微软雅黑"/>
        </w:rPr>
        <w:t>b. 在评价输入框中输入XSS脚本：</w:t>
      </w:r>
      <w:r>
        <w:rPr>
          <w:rFonts w:hint="eastAsia" w:ascii="微软雅黑" w:hAnsi="微软雅黑" w:eastAsia="微软雅黑" w:cs="微软雅黑"/>
        </w:rPr>
        <w:t>&lt;script&gt;alert('XSS')&lt;/script&gt;</w:t>
      </w:r>
      <w:r>
        <w:rPr>
          <w:rFonts w:hint="eastAsia" w:ascii="微软雅黑" w:hAnsi="微软雅黑" w:eastAsia="微软雅黑" w:cs="微软雅黑"/>
        </w:rPr>
        <w:t>；</w:t>
      </w:r>
    </w:p>
    <w:p w14:paraId="55908D74">
      <w:pPr>
        <w:pStyle w:val="4"/>
        <w:numPr>
          <w:ilvl w:val="1"/>
          <w:numId w:val="55"/>
        </w:numPr>
        <w:bidi w:val="0"/>
        <w:ind w:left="1418" w:hanging="283"/>
        <w:jc w:val="left"/>
        <w:rPr>
          <w:rFonts w:hint="eastAsia" w:ascii="微软雅黑" w:hAnsi="微软雅黑" w:eastAsia="微软雅黑" w:cs="微软雅黑"/>
        </w:rPr>
      </w:pPr>
      <w:r>
        <w:rPr>
          <w:rFonts w:hint="eastAsia" w:ascii="微软雅黑" w:hAnsi="微软雅黑" w:eastAsia="微软雅黑" w:cs="微软雅黑"/>
        </w:rPr>
        <w:t>c. 提交评价，刷新页面。</w:t>
      </w:r>
    </w:p>
    <w:p w14:paraId="2FC130AF">
      <w:pPr>
        <w:pStyle w:val="4"/>
        <w:numPr>
          <w:ilvl w:val="0"/>
          <w:numId w:val="55"/>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预期结果：评价内容被转义，不执行脚本。</w:t>
      </w:r>
    </w:p>
    <w:p w14:paraId="5EB59545">
      <w:pPr>
        <w:pStyle w:val="4"/>
        <w:numPr>
          <w:ilvl w:val="0"/>
          <w:numId w:val="55"/>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实际结果：页面弹出alert对话框，脚本执行（存在XSS漏洞）。</w:t>
      </w:r>
    </w:p>
    <w:p w14:paraId="6BCAE34B">
      <w:pPr>
        <w:pStyle w:val="4"/>
        <w:numPr>
          <w:ilvl w:val="0"/>
          <w:numId w:val="55"/>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根因分析：评价内容未进行HTML转义，直接输出到页面。</w:t>
      </w:r>
    </w:p>
    <w:p w14:paraId="71059AB8">
      <w:pPr>
        <w:pStyle w:val="4"/>
        <w:numPr>
          <w:ilvl w:val="0"/>
          <w:numId w:val="55"/>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修复方案：对用户输入的内容进行HTML转义，将特殊字符转换为HTML实体。</w:t>
      </w:r>
    </w:p>
    <w:p w14:paraId="43AEF875">
      <w:pPr>
        <w:pStyle w:val="5"/>
        <w:numPr>
          <w:ilvl w:val="0"/>
          <w:numId w:val="0"/>
        </w:numPr>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8.2.4 </w:t>
      </w:r>
      <w:r>
        <w:rPr>
          <w:rFonts w:hint="eastAsia" w:ascii="微软雅黑" w:hAnsi="微软雅黑" w:eastAsia="微软雅黑" w:cs="微软雅黑"/>
        </w:rPr>
        <w:t>安全加固建议</w:t>
      </w:r>
    </w:p>
    <w:p w14:paraId="1CB93A6B">
      <w:pPr>
        <w:pStyle w:val="4"/>
        <w:bidi w:val="0"/>
        <w:jc w:val="left"/>
        <w:rPr>
          <w:rFonts w:hint="eastAsia" w:ascii="微软雅黑" w:hAnsi="微软雅黑" w:eastAsia="微软雅黑" w:cs="微软雅黑"/>
        </w:rPr>
      </w:pPr>
      <w:r>
        <w:rPr>
          <w:rFonts w:hint="eastAsia" w:ascii="微软雅黑" w:hAnsi="微软雅黑" w:eastAsia="微软雅黑" w:cs="微软雅黑"/>
        </w:rPr>
        <w:t>除了修复已发现的漏洞，还提出以下安全加固建议：</w:t>
      </w:r>
    </w:p>
    <w:p w14:paraId="535344B4">
      <w:pPr>
        <w:pStyle w:val="4"/>
        <w:numPr>
          <w:ilvl w:val="0"/>
          <w:numId w:val="56"/>
        </w:numPr>
        <w:bidi w:val="0"/>
        <w:spacing w:before="0" w:after="0"/>
        <w:ind w:left="709" w:hanging="283"/>
        <w:jc w:val="left"/>
        <w:rPr>
          <w:rFonts w:hint="eastAsia" w:ascii="微软雅黑" w:hAnsi="微软雅黑" w:eastAsia="微软雅黑" w:cs="微软雅黑"/>
        </w:rPr>
      </w:pPr>
      <w:r>
        <w:rPr>
          <w:rFonts w:hint="eastAsia" w:ascii="微软雅黑" w:hAnsi="微软雅黑" w:eastAsia="微软雅黑" w:cs="微软雅黑"/>
        </w:rPr>
        <w:t>身份认证与授权：</w:t>
      </w:r>
    </w:p>
    <w:p w14:paraId="27BF3E33">
      <w:pPr>
        <w:pStyle w:val="4"/>
        <w:numPr>
          <w:ilvl w:val="1"/>
          <w:numId w:val="56"/>
        </w:numPr>
        <w:bidi w:val="0"/>
        <w:ind w:left="1418" w:hanging="283"/>
        <w:jc w:val="left"/>
        <w:rPr>
          <w:rFonts w:hint="eastAsia" w:ascii="微软雅黑" w:hAnsi="微软雅黑" w:eastAsia="微软雅黑" w:cs="微软雅黑"/>
        </w:rPr>
      </w:pPr>
      <w:r>
        <w:rPr>
          <w:rFonts w:hint="eastAsia" w:ascii="微软雅黑" w:hAnsi="微软雅黑" w:eastAsia="微软雅黑" w:cs="微软雅黑"/>
        </w:rPr>
        <w:t>实施强密码策略，要求密码长度至少8位，包含大小写字母、数字与特殊字符；</w:t>
      </w:r>
    </w:p>
    <w:p w14:paraId="26DF02E0">
      <w:pPr>
        <w:pStyle w:val="4"/>
        <w:numPr>
          <w:ilvl w:val="1"/>
          <w:numId w:val="56"/>
        </w:numPr>
        <w:bidi w:val="0"/>
        <w:ind w:left="1418" w:hanging="283"/>
        <w:jc w:val="left"/>
        <w:rPr>
          <w:rFonts w:hint="eastAsia" w:ascii="微软雅黑" w:hAnsi="微软雅黑" w:eastAsia="微软雅黑" w:cs="微软雅黑"/>
        </w:rPr>
      </w:pPr>
      <w:r>
        <w:rPr>
          <w:rFonts w:hint="eastAsia" w:ascii="微软雅黑" w:hAnsi="微软雅黑" w:eastAsia="微软雅黑" w:cs="微软雅黑"/>
        </w:rPr>
        <w:t>添加密码错误锁定机制，连续5次输入错误密码后，账号锁定15分钟；</w:t>
      </w:r>
    </w:p>
    <w:p w14:paraId="0BEB974F">
      <w:pPr>
        <w:pStyle w:val="4"/>
        <w:numPr>
          <w:ilvl w:val="1"/>
          <w:numId w:val="56"/>
        </w:numPr>
        <w:bidi w:val="0"/>
        <w:ind w:left="1418" w:hanging="283"/>
        <w:jc w:val="left"/>
        <w:rPr>
          <w:rFonts w:hint="eastAsia" w:ascii="微软雅黑" w:hAnsi="微软雅黑" w:eastAsia="微软雅黑" w:cs="微软雅黑"/>
        </w:rPr>
      </w:pPr>
      <w:r>
        <w:rPr>
          <w:rFonts w:hint="eastAsia" w:ascii="微软雅黑" w:hAnsi="微软雅黑" w:eastAsia="微软雅黑" w:cs="微软雅黑"/>
        </w:rPr>
        <w:t>使用JWT Token进行身份认证，设置Token过期时间；</w:t>
      </w:r>
    </w:p>
    <w:p w14:paraId="2233B62C">
      <w:pPr>
        <w:pStyle w:val="4"/>
        <w:numPr>
          <w:ilvl w:val="1"/>
          <w:numId w:val="56"/>
        </w:numPr>
        <w:bidi w:val="0"/>
        <w:ind w:left="1418" w:hanging="283"/>
        <w:jc w:val="left"/>
        <w:rPr>
          <w:rFonts w:hint="eastAsia" w:ascii="微软雅黑" w:hAnsi="微软雅黑" w:eastAsia="微软雅黑" w:cs="微软雅黑"/>
        </w:rPr>
      </w:pPr>
      <w:r>
        <w:rPr>
          <w:rFonts w:hint="eastAsia" w:ascii="微软雅黑" w:hAnsi="微软雅黑" w:eastAsia="微软雅黑" w:cs="微软雅黑"/>
        </w:rPr>
        <w:t>实现基于角色的访问控制（RBAC），严格限制用户的访问权限。</w:t>
      </w:r>
    </w:p>
    <w:p w14:paraId="268D96C1">
      <w:pPr>
        <w:pStyle w:val="4"/>
        <w:numPr>
          <w:ilvl w:val="0"/>
          <w:numId w:val="56"/>
        </w:numPr>
        <w:bidi w:val="0"/>
        <w:spacing w:before="0" w:after="0"/>
        <w:ind w:left="709" w:hanging="283"/>
        <w:jc w:val="left"/>
        <w:rPr>
          <w:rFonts w:hint="eastAsia" w:ascii="微软雅黑" w:hAnsi="微软雅黑" w:eastAsia="微软雅黑" w:cs="微软雅黑"/>
        </w:rPr>
      </w:pPr>
      <w:r>
        <w:rPr>
          <w:rFonts w:hint="eastAsia" w:ascii="微软雅黑" w:hAnsi="微软雅黑" w:eastAsia="微软雅黑" w:cs="微软雅黑"/>
        </w:rPr>
        <w:t>数据安全：</w:t>
      </w:r>
    </w:p>
    <w:p w14:paraId="31AECC44">
      <w:pPr>
        <w:pStyle w:val="4"/>
        <w:numPr>
          <w:ilvl w:val="1"/>
          <w:numId w:val="56"/>
        </w:numPr>
        <w:bidi w:val="0"/>
        <w:ind w:left="1418" w:hanging="283"/>
        <w:jc w:val="left"/>
        <w:rPr>
          <w:rFonts w:hint="eastAsia" w:ascii="微软雅黑" w:hAnsi="微软雅黑" w:eastAsia="微软雅黑" w:cs="微软雅黑"/>
        </w:rPr>
      </w:pPr>
      <w:r>
        <w:rPr>
          <w:rFonts w:hint="eastAsia" w:ascii="微软雅黑" w:hAnsi="微软雅黑" w:eastAsia="微软雅黑" w:cs="微软雅黑"/>
        </w:rPr>
        <w:t>敏感数据（如用户密码）使用BCrypt算法加密存储，不存储明文密码；</w:t>
      </w:r>
    </w:p>
    <w:p w14:paraId="34756EB6">
      <w:pPr>
        <w:pStyle w:val="4"/>
        <w:numPr>
          <w:ilvl w:val="1"/>
          <w:numId w:val="56"/>
        </w:numPr>
        <w:bidi w:val="0"/>
        <w:ind w:left="1418" w:hanging="283"/>
        <w:jc w:val="left"/>
        <w:rPr>
          <w:rFonts w:hint="eastAsia" w:ascii="微软雅黑" w:hAnsi="微软雅黑" w:eastAsia="微软雅黑" w:cs="微软雅黑"/>
        </w:rPr>
      </w:pPr>
      <w:r>
        <w:rPr>
          <w:rFonts w:hint="eastAsia" w:ascii="微软雅黑" w:hAnsi="微软雅黑" w:eastAsia="微软雅黑" w:cs="微软雅黑"/>
        </w:rPr>
        <w:t>数据库备份采用加密存储，定期备份与恢复测试；</w:t>
      </w:r>
    </w:p>
    <w:p w14:paraId="6D0D5E88">
      <w:pPr>
        <w:pStyle w:val="4"/>
        <w:numPr>
          <w:ilvl w:val="1"/>
          <w:numId w:val="56"/>
        </w:numPr>
        <w:bidi w:val="0"/>
        <w:ind w:left="1418" w:hanging="283"/>
        <w:jc w:val="left"/>
        <w:rPr>
          <w:rFonts w:hint="eastAsia" w:ascii="微软雅黑" w:hAnsi="微软雅黑" w:eastAsia="微软雅黑" w:cs="微软雅黑"/>
        </w:rPr>
      </w:pPr>
      <w:r>
        <w:rPr>
          <w:rFonts w:hint="eastAsia" w:ascii="微软雅黑" w:hAnsi="微软雅黑" w:eastAsia="微软雅黑" w:cs="微软雅黑"/>
        </w:rPr>
        <w:t>传输层使用HTTPS协议，加密数据传输。</w:t>
      </w:r>
    </w:p>
    <w:p w14:paraId="3D8266BD">
      <w:pPr>
        <w:pStyle w:val="4"/>
        <w:numPr>
          <w:ilvl w:val="0"/>
          <w:numId w:val="56"/>
        </w:numPr>
        <w:bidi w:val="0"/>
        <w:spacing w:before="0" w:after="0"/>
        <w:ind w:left="709" w:hanging="283"/>
        <w:jc w:val="left"/>
        <w:rPr>
          <w:rFonts w:hint="eastAsia" w:ascii="微软雅黑" w:hAnsi="微软雅黑" w:eastAsia="微软雅黑" w:cs="微软雅黑"/>
        </w:rPr>
      </w:pPr>
      <w:r>
        <w:rPr>
          <w:rFonts w:hint="eastAsia" w:ascii="微软雅黑" w:hAnsi="微软雅黑" w:eastAsia="微软雅黑" w:cs="微软雅黑"/>
        </w:rPr>
        <w:t>安全防护：</w:t>
      </w:r>
    </w:p>
    <w:p w14:paraId="70FEA8A1">
      <w:pPr>
        <w:pStyle w:val="4"/>
        <w:numPr>
          <w:ilvl w:val="1"/>
          <w:numId w:val="56"/>
        </w:numPr>
        <w:bidi w:val="0"/>
        <w:ind w:left="1418" w:hanging="283"/>
        <w:jc w:val="left"/>
        <w:rPr>
          <w:rFonts w:hint="eastAsia" w:ascii="微软雅黑" w:hAnsi="微软雅黑" w:eastAsia="微软雅黑" w:cs="微软雅黑"/>
        </w:rPr>
      </w:pPr>
      <w:r>
        <w:rPr>
          <w:rFonts w:hint="eastAsia" w:ascii="微软雅黑" w:hAnsi="微软雅黑" w:eastAsia="微软雅黑" w:cs="微软雅黑"/>
        </w:rPr>
        <w:t>部署Web应用防火墙（WAF），拦截常见的网络攻击；</w:t>
      </w:r>
    </w:p>
    <w:p w14:paraId="647D7F71">
      <w:pPr>
        <w:pStyle w:val="4"/>
        <w:numPr>
          <w:ilvl w:val="1"/>
          <w:numId w:val="56"/>
        </w:numPr>
        <w:bidi w:val="0"/>
        <w:ind w:left="1418" w:hanging="283"/>
        <w:jc w:val="left"/>
        <w:rPr>
          <w:rFonts w:hint="eastAsia" w:ascii="微软雅黑" w:hAnsi="微软雅黑" w:eastAsia="微软雅黑" w:cs="微软雅黑"/>
        </w:rPr>
      </w:pPr>
      <w:r>
        <w:rPr>
          <w:rFonts w:hint="eastAsia" w:ascii="微软雅黑" w:hAnsi="微软雅黑" w:eastAsia="微软雅黑" w:cs="微软雅黑"/>
        </w:rPr>
        <w:t>定期进行安全漏洞扫描与渗透测试，及时发现并修复新的安全漏洞；</w:t>
      </w:r>
    </w:p>
    <w:p w14:paraId="634D8247">
      <w:pPr>
        <w:pStyle w:val="4"/>
        <w:numPr>
          <w:ilvl w:val="1"/>
          <w:numId w:val="56"/>
        </w:numPr>
        <w:bidi w:val="0"/>
        <w:ind w:left="1418" w:hanging="283"/>
        <w:jc w:val="left"/>
        <w:rPr>
          <w:rFonts w:hint="eastAsia" w:ascii="微软雅黑" w:hAnsi="微软雅黑" w:eastAsia="微软雅黑" w:cs="微软雅黑"/>
        </w:rPr>
      </w:pPr>
      <w:r>
        <w:rPr>
          <w:rFonts w:hint="eastAsia" w:ascii="微软雅黑" w:hAnsi="微软雅黑" w:eastAsia="微软雅黑" w:cs="微软雅黑"/>
        </w:rPr>
        <w:t>加强开发人员的安全意识培训，提高安全编码能力。</w:t>
      </w:r>
    </w:p>
    <w:p w14:paraId="2A41E7B4">
      <w:pPr>
        <w:pStyle w:val="17"/>
        <w:bidi w:val="0"/>
        <w:jc w:val="left"/>
        <w:rPr>
          <w:rFonts w:hint="eastAsia" w:ascii="微软雅黑" w:hAnsi="微软雅黑" w:eastAsia="微软雅黑" w:cs="微软雅黑"/>
        </w:rPr>
      </w:pPr>
    </w:p>
    <w:p w14:paraId="1749B991">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9 LLM</w:t>
      </w:r>
      <w:r>
        <w:rPr>
          <w:rFonts w:hint="eastAsia" w:ascii="微软雅黑" w:hAnsi="微软雅黑" w:eastAsia="微软雅黑" w:cs="微软雅黑"/>
        </w:rPr>
        <w:t>大模型</w:t>
      </w:r>
      <w:r>
        <w:rPr>
          <w:rFonts w:hint="eastAsia" w:ascii="微软雅黑" w:hAnsi="微软雅黑" w:eastAsia="微软雅黑" w:cs="微软雅黑"/>
          <w:b/>
        </w:rPr>
        <w:t>AI</w:t>
      </w:r>
      <w:r>
        <w:rPr>
          <w:rFonts w:hint="eastAsia" w:ascii="微软雅黑" w:hAnsi="微软雅黑" w:eastAsia="微软雅黑" w:cs="微软雅黑"/>
        </w:rPr>
        <w:t>辅助测试深度落地</w:t>
      </w:r>
    </w:p>
    <w:p w14:paraId="1979B5D6">
      <w:pPr>
        <w:pStyle w:val="4"/>
        <w:bidi w:val="0"/>
        <w:jc w:val="left"/>
        <w:rPr>
          <w:rFonts w:hint="eastAsia" w:ascii="微软雅黑" w:hAnsi="微软雅黑" w:eastAsia="微软雅黑" w:cs="微软雅黑"/>
        </w:rPr>
      </w:pPr>
      <w:r>
        <w:rPr>
          <w:rFonts w:hint="eastAsia" w:ascii="微软雅黑" w:hAnsi="微软雅黑" w:eastAsia="微软雅黑" w:cs="微软雅黑"/>
        </w:rPr>
        <w:t>随着人工智能技术的发展，AI在软件测试中的应用越来越广泛。本次项目使用</w:t>
      </w:r>
      <w:r>
        <w:rPr>
          <w:rFonts w:hint="eastAsia" w:ascii="微软雅黑" w:hAnsi="微软雅黑" w:eastAsia="微软雅黑" w:cs="微软雅黑"/>
          <w:b/>
        </w:rPr>
        <w:t>DeepSeek V2</w:t>
      </w:r>
      <w:r>
        <w:rPr>
          <w:rFonts w:hint="eastAsia" w:ascii="微软雅黑" w:hAnsi="微软雅黑" w:eastAsia="微软雅黑" w:cs="微软雅黑"/>
        </w:rPr>
        <w:t>大模型辅助测试工作，落地了两个核心应用场景，显著提高了测试效率与质量。</w:t>
      </w:r>
    </w:p>
    <w:p w14:paraId="506D5417">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9.1 AI</w:t>
      </w:r>
      <w:r>
        <w:rPr>
          <w:rFonts w:hint="eastAsia" w:ascii="微软雅黑" w:hAnsi="微软雅黑" w:eastAsia="微软雅黑" w:cs="微软雅黑"/>
        </w:rPr>
        <w:t>生成黑盒测试用例</w:t>
      </w:r>
    </w:p>
    <w:p w14:paraId="5C413B71">
      <w:pPr>
        <w:pStyle w:val="4"/>
        <w:bidi w:val="0"/>
        <w:jc w:val="left"/>
        <w:rPr>
          <w:rFonts w:hint="eastAsia" w:ascii="微软雅黑" w:hAnsi="微软雅黑" w:eastAsia="微软雅黑" w:cs="微软雅黑"/>
        </w:rPr>
      </w:pPr>
      <w:r>
        <w:rPr>
          <w:rFonts w:hint="eastAsia" w:ascii="微软雅黑" w:hAnsi="微软雅黑" w:eastAsia="微软雅黑" w:cs="微软雅黑"/>
        </w:rPr>
        <w:t>手工编写黑盒测试用例耗时耗力，且容易遗漏测试场景。使用AI可以快速生成大量测试用例，人工只需进行校验与补充，大幅提高用例编写效率。</w:t>
      </w:r>
    </w:p>
    <w:p w14:paraId="659B6F9E">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rPr>
        <w:t>应用过程</w:t>
      </w:r>
    </w:p>
    <w:p w14:paraId="4712D95B">
      <w:pPr>
        <w:pStyle w:val="4"/>
        <w:numPr>
          <w:ilvl w:val="0"/>
          <w:numId w:val="57"/>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输入：将《嘉园外卖校园外卖跑腿平台需求规格说明书》中"订单下单功能"的需求描述输入DeepSeek大模型，提示词如下：</w:t>
      </w:r>
    </w:p>
    <w:p w14:paraId="198E9904">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请为嘉园外卖校园外卖跑腿平台的订单下单功能生成黑盒测试用例，使用等价类划分法、边界值分析法与场景法，覆盖正常场景、异常场景与边界场景。输出格式为表格，包含用例ID、测试场景、测试步骤、输入数据、预期结果。</w:t>
      </w:r>
    </w:p>
    <w:p w14:paraId="1CE4E5AE">
      <w:pPr>
        <w:pStyle w:val="4"/>
        <w:numPr>
          <w:ilvl w:val="0"/>
          <w:numId w:val="58"/>
        </w:numPr>
        <w:bidi w:val="0"/>
        <w:ind w:left="709" w:hanging="283"/>
        <w:jc w:val="left"/>
        <w:rPr>
          <w:rFonts w:hint="eastAsia" w:ascii="微软雅黑" w:hAnsi="微软雅黑" w:eastAsia="微软雅黑" w:cs="微软雅黑"/>
        </w:rPr>
      </w:pPr>
      <w:r>
        <w:rPr>
          <w:rFonts w:hint="eastAsia" w:ascii="微软雅黑" w:hAnsi="微软雅黑" w:eastAsia="微软雅黑" w:cs="微软雅黑"/>
          <w:b/>
        </w:rPr>
        <w:t>AI</w:t>
      </w:r>
      <w:r>
        <w:rPr>
          <w:rFonts w:hint="eastAsia" w:ascii="微软雅黑" w:hAnsi="微软雅黑" w:eastAsia="微软雅黑" w:cs="微软雅黑"/>
        </w:rPr>
        <w:t>输出：DeepSeek生成了156条订单下单功能的测试用例，覆盖等价类、边界值与业务场景。</w:t>
      </w:r>
    </w:p>
    <w:p w14:paraId="4D30B26C">
      <w:pPr>
        <w:pStyle w:val="4"/>
        <w:numPr>
          <w:ilvl w:val="0"/>
          <w:numId w:val="58"/>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人工校验：测试人员对AI生成的用例进行校验，删除重复与不合理的用例22条，补充18条特殊场景用例，最终采用152条用例。</w:t>
      </w:r>
    </w:p>
    <w:p w14:paraId="1F2D4B5A">
      <w:pPr>
        <w:pStyle w:val="5"/>
        <w:numPr>
          <w:ilvl w:val="0"/>
          <w:numId w:val="0"/>
        </w:numPr>
        <w:bidi w:val="0"/>
        <w:ind w:left="0" w:firstLine="0"/>
        <w:jc w:val="left"/>
        <w:rPr>
          <w:rFonts w:hint="eastAsia" w:ascii="微软雅黑" w:hAnsi="微软雅黑" w:eastAsia="微软雅黑" w:cs="微软雅黑"/>
        </w:rPr>
      </w:pPr>
      <w:r>
        <w:rPr>
          <w:rFonts w:hint="eastAsia" w:ascii="微软雅黑" w:hAnsi="微软雅黑" w:eastAsia="微软雅黑" w:cs="微软雅黑"/>
        </w:rPr>
        <w:t>效率对比</w:t>
      </w:r>
    </w:p>
    <w:p w14:paraId="6C985E77">
      <w:pPr>
        <w:pStyle w:val="4"/>
        <w:numPr>
          <w:ilvl w:val="0"/>
          <w:numId w:val="59"/>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人工编写：1名测试人员编写152条订单下单用例需要约10小时；</w:t>
      </w:r>
    </w:p>
    <w:p w14:paraId="4FE852F0">
      <w:pPr>
        <w:pStyle w:val="4"/>
        <w:numPr>
          <w:ilvl w:val="0"/>
          <w:numId w:val="59"/>
        </w:numPr>
        <w:bidi w:val="0"/>
        <w:ind w:left="709" w:hanging="283"/>
        <w:jc w:val="left"/>
        <w:rPr>
          <w:rFonts w:hint="eastAsia" w:ascii="微软雅黑" w:hAnsi="微软雅黑" w:eastAsia="微软雅黑" w:cs="微软雅黑"/>
        </w:rPr>
      </w:pPr>
      <w:r>
        <w:rPr>
          <w:rFonts w:hint="eastAsia" w:ascii="微软雅黑" w:hAnsi="微软雅黑" w:eastAsia="微软雅黑" w:cs="微软雅黑"/>
          <w:b/>
        </w:rPr>
        <w:t>AI</w:t>
      </w:r>
      <w:r>
        <w:rPr>
          <w:rFonts w:hint="eastAsia" w:ascii="微软雅黑" w:hAnsi="微软雅黑" w:eastAsia="微软雅黑" w:cs="微软雅黑"/>
        </w:rPr>
        <w:t>生成</w:t>
      </w:r>
      <w:r>
        <w:rPr>
          <w:rFonts w:hint="eastAsia" w:ascii="微软雅黑" w:hAnsi="微软雅黑" w:eastAsia="微软雅黑" w:cs="微软雅黑"/>
          <w:b/>
        </w:rPr>
        <w:t>+</w:t>
      </w:r>
      <w:r>
        <w:rPr>
          <w:rFonts w:hint="eastAsia" w:ascii="微软雅黑" w:hAnsi="微软雅黑" w:eastAsia="微软雅黑" w:cs="微软雅黑"/>
        </w:rPr>
        <w:t>人工校验：AI生成用例约15分钟，人工校验与补充约2小时，合计约2.25小时；</w:t>
      </w:r>
    </w:p>
    <w:p w14:paraId="1E3E6F45">
      <w:pPr>
        <w:pStyle w:val="4"/>
        <w:numPr>
          <w:ilvl w:val="0"/>
          <w:numId w:val="59"/>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效率提升：(10-2.25)/10×100% = 77.5%。</w:t>
      </w:r>
    </w:p>
    <w:p w14:paraId="783E8180">
      <w:pPr>
        <w:pStyle w:val="5"/>
        <w:numPr>
          <w:ilvl w:val="0"/>
          <w:numId w:val="0"/>
        </w:numPr>
        <w:bidi w:val="0"/>
        <w:ind w:left="0" w:firstLine="0"/>
        <w:jc w:val="left"/>
        <w:rPr>
          <w:rFonts w:hint="eastAsia" w:ascii="微软雅黑" w:hAnsi="微软雅黑" w:eastAsia="微软雅黑" w:cs="微软雅黑"/>
        </w:rPr>
      </w:pPr>
      <w:r>
        <w:rPr>
          <w:rFonts w:hint="eastAsia" w:ascii="微软雅黑" w:hAnsi="微软雅黑" w:eastAsia="微软雅黑" w:cs="微软雅黑"/>
          <w:b/>
        </w:rPr>
        <w:t>AI</w:t>
      </w:r>
      <w:r>
        <w:rPr>
          <w:rFonts w:hint="eastAsia" w:ascii="微软雅黑" w:hAnsi="微软雅黑" w:eastAsia="微软雅黑" w:cs="微软雅黑"/>
        </w:rPr>
        <w:t>生成用例示例</w:t>
      </w:r>
    </w:p>
    <w:tbl>
      <w:tblPr>
        <w:tblStyle w:val="9"/>
        <w:tblW w:w="5000" w:type="pct"/>
        <w:tblInd w:w="-5" w:type="dxa"/>
        <w:tblLayout w:type="fixed"/>
        <w:tblCellMar>
          <w:top w:w="55" w:type="dxa"/>
          <w:left w:w="55" w:type="dxa"/>
          <w:bottom w:w="55" w:type="dxa"/>
          <w:right w:w="55" w:type="dxa"/>
        </w:tblCellMar>
      </w:tblPr>
      <w:tblGrid>
        <w:gridCol w:w="1949"/>
        <w:gridCol w:w="1950"/>
        <w:gridCol w:w="1949"/>
        <w:gridCol w:w="1950"/>
        <w:gridCol w:w="1950"/>
      </w:tblGrid>
      <w:tr w14:paraId="3A141B47">
        <w:tblPrEx>
          <w:tblCellMar>
            <w:top w:w="55" w:type="dxa"/>
            <w:left w:w="55" w:type="dxa"/>
            <w:bottom w:w="55" w:type="dxa"/>
            <w:right w:w="55" w:type="dxa"/>
          </w:tblCellMar>
        </w:tblPrEx>
        <w:trPr>
          <w:tblHeader/>
        </w:trPr>
        <w:tc>
          <w:tcPr>
            <w:tcW w:w="1927" w:type="dxa"/>
            <w:tcBorders>
              <w:top w:val="single" w:color="000000" w:sz="4" w:space="0"/>
              <w:left w:val="single" w:color="000000" w:sz="4" w:space="0"/>
              <w:bottom w:val="single" w:color="000000" w:sz="4" w:space="0"/>
            </w:tcBorders>
          </w:tcPr>
          <w:p w14:paraId="12570E37">
            <w:pPr>
              <w:pStyle w:val="16"/>
              <w:bidi w:val="0"/>
              <w:jc w:val="left"/>
              <w:rPr>
                <w:rFonts w:hint="eastAsia" w:ascii="微软雅黑" w:hAnsi="微软雅黑" w:eastAsia="微软雅黑" w:cs="微软雅黑"/>
              </w:rPr>
            </w:pPr>
            <w:r>
              <w:rPr>
                <w:rFonts w:hint="eastAsia" w:ascii="微软雅黑" w:hAnsi="微软雅黑" w:eastAsia="微软雅黑" w:cs="微软雅黑"/>
              </w:rPr>
              <w:t>用例ID</w:t>
            </w:r>
          </w:p>
        </w:tc>
        <w:tc>
          <w:tcPr>
            <w:tcW w:w="1928" w:type="dxa"/>
            <w:tcBorders>
              <w:top w:val="single" w:color="000000" w:sz="4" w:space="0"/>
              <w:left w:val="single" w:color="000000" w:sz="4" w:space="0"/>
              <w:bottom w:val="single" w:color="000000" w:sz="4" w:space="0"/>
            </w:tcBorders>
          </w:tcPr>
          <w:p w14:paraId="5FC73DD8">
            <w:pPr>
              <w:pStyle w:val="16"/>
              <w:bidi w:val="0"/>
              <w:jc w:val="left"/>
              <w:rPr>
                <w:rFonts w:hint="eastAsia" w:ascii="微软雅黑" w:hAnsi="微软雅黑" w:eastAsia="微软雅黑" w:cs="微软雅黑"/>
              </w:rPr>
            </w:pPr>
            <w:r>
              <w:rPr>
                <w:rFonts w:hint="eastAsia" w:ascii="微软雅黑" w:hAnsi="微软雅黑" w:eastAsia="微软雅黑" w:cs="微软雅黑"/>
              </w:rPr>
              <w:t>测试场景</w:t>
            </w:r>
          </w:p>
        </w:tc>
        <w:tc>
          <w:tcPr>
            <w:tcW w:w="1927" w:type="dxa"/>
            <w:tcBorders>
              <w:top w:val="single" w:color="000000" w:sz="4" w:space="0"/>
              <w:left w:val="single" w:color="000000" w:sz="4" w:space="0"/>
              <w:bottom w:val="single" w:color="000000" w:sz="4" w:space="0"/>
            </w:tcBorders>
          </w:tcPr>
          <w:p w14:paraId="584AF4B5">
            <w:pPr>
              <w:pStyle w:val="16"/>
              <w:bidi w:val="0"/>
              <w:jc w:val="left"/>
              <w:rPr>
                <w:rFonts w:hint="eastAsia" w:ascii="微软雅黑" w:hAnsi="微软雅黑" w:eastAsia="微软雅黑" w:cs="微软雅黑"/>
              </w:rPr>
            </w:pPr>
            <w:r>
              <w:rPr>
                <w:rFonts w:hint="eastAsia" w:ascii="微软雅黑" w:hAnsi="微软雅黑" w:eastAsia="微软雅黑" w:cs="微软雅黑"/>
              </w:rPr>
              <w:t>测试步骤</w:t>
            </w:r>
          </w:p>
        </w:tc>
        <w:tc>
          <w:tcPr>
            <w:tcW w:w="1928" w:type="dxa"/>
            <w:tcBorders>
              <w:top w:val="single" w:color="000000" w:sz="4" w:space="0"/>
              <w:left w:val="single" w:color="000000" w:sz="4" w:space="0"/>
              <w:bottom w:val="single" w:color="000000" w:sz="4" w:space="0"/>
            </w:tcBorders>
          </w:tcPr>
          <w:p w14:paraId="2F8A95DC">
            <w:pPr>
              <w:pStyle w:val="16"/>
              <w:bidi w:val="0"/>
              <w:jc w:val="left"/>
              <w:rPr>
                <w:rFonts w:hint="eastAsia" w:ascii="微软雅黑" w:hAnsi="微软雅黑" w:eastAsia="微软雅黑" w:cs="微软雅黑"/>
              </w:rPr>
            </w:pPr>
            <w:r>
              <w:rPr>
                <w:rFonts w:hint="eastAsia" w:ascii="微软雅黑" w:hAnsi="微软雅黑" w:eastAsia="微软雅黑" w:cs="微软雅黑"/>
              </w:rPr>
              <w:t>输入数据</w:t>
            </w:r>
          </w:p>
        </w:tc>
        <w:tc>
          <w:tcPr>
            <w:tcW w:w="1928" w:type="dxa"/>
            <w:tcBorders>
              <w:top w:val="single" w:color="000000" w:sz="4" w:space="0"/>
              <w:left w:val="single" w:color="000000" w:sz="4" w:space="0"/>
              <w:bottom w:val="single" w:color="000000" w:sz="4" w:space="0"/>
              <w:right w:val="single" w:color="000000" w:sz="4" w:space="0"/>
            </w:tcBorders>
          </w:tcPr>
          <w:p w14:paraId="3AAF825D">
            <w:pPr>
              <w:pStyle w:val="16"/>
              <w:bidi w:val="0"/>
              <w:jc w:val="left"/>
              <w:rPr>
                <w:rFonts w:hint="eastAsia" w:ascii="微软雅黑" w:hAnsi="微软雅黑" w:eastAsia="微软雅黑" w:cs="微软雅黑"/>
              </w:rPr>
            </w:pPr>
            <w:r>
              <w:rPr>
                <w:rFonts w:hint="eastAsia" w:ascii="微软雅黑" w:hAnsi="微软雅黑" w:eastAsia="微软雅黑" w:cs="微软雅黑"/>
              </w:rPr>
              <w:t>预期结果</w:t>
            </w:r>
          </w:p>
        </w:tc>
      </w:tr>
      <w:tr w14:paraId="5E011591">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2D84AD40">
            <w:pPr>
              <w:pStyle w:val="15"/>
              <w:bidi w:val="0"/>
              <w:jc w:val="left"/>
              <w:rPr>
                <w:rFonts w:hint="eastAsia" w:ascii="微软雅黑" w:hAnsi="微软雅黑" w:eastAsia="微软雅黑" w:cs="微软雅黑"/>
              </w:rPr>
            </w:pPr>
            <w:r>
              <w:rPr>
                <w:rFonts w:hint="eastAsia" w:ascii="微软雅黑" w:hAnsi="微软雅黑" w:eastAsia="微软雅黑" w:cs="微软雅黑"/>
              </w:rPr>
              <w:t>AI-ORDER-001</w:t>
            </w:r>
          </w:p>
        </w:tc>
        <w:tc>
          <w:tcPr>
            <w:tcW w:w="1928" w:type="dxa"/>
            <w:tcBorders>
              <w:left w:val="single" w:color="000000" w:sz="4" w:space="0"/>
              <w:bottom w:val="single" w:color="000000" w:sz="4" w:space="0"/>
            </w:tcBorders>
          </w:tcPr>
          <w:p w14:paraId="00CC2A0A">
            <w:pPr>
              <w:pStyle w:val="15"/>
              <w:bidi w:val="0"/>
              <w:jc w:val="left"/>
              <w:rPr>
                <w:rFonts w:hint="eastAsia" w:ascii="微软雅黑" w:hAnsi="微软雅黑" w:eastAsia="微软雅黑" w:cs="微软雅黑"/>
              </w:rPr>
            </w:pPr>
            <w:r>
              <w:rPr>
                <w:rFonts w:hint="eastAsia" w:ascii="微软雅黑" w:hAnsi="微软雅黑" w:eastAsia="微软雅黑" w:cs="微软雅黑"/>
              </w:rPr>
              <w:t>正常下单（外卖）</w:t>
            </w:r>
          </w:p>
        </w:tc>
        <w:tc>
          <w:tcPr>
            <w:tcW w:w="1927" w:type="dxa"/>
            <w:tcBorders>
              <w:left w:val="single" w:color="000000" w:sz="4" w:space="0"/>
              <w:bottom w:val="single" w:color="000000" w:sz="4" w:space="0"/>
            </w:tcBorders>
          </w:tcPr>
          <w:p w14:paraId="432D4F74">
            <w:pPr>
              <w:pStyle w:val="15"/>
              <w:bidi w:val="0"/>
              <w:jc w:val="left"/>
              <w:rPr>
                <w:rFonts w:hint="eastAsia" w:ascii="微软雅黑" w:hAnsi="微软雅黑" w:eastAsia="微软雅黑" w:cs="微软雅黑"/>
              </w:rPr>
            </w:pPr>
            <w:r>
              <w:rPr>
                <w:rFonts w:hint="eastAsia" w:ascii="微软雅黑" w:hAnsi="微软雅黑" w:eastAsia="微软雅黑" w:cs="微软雅黑"/>
              </w:rPr>
              <w:t>1.选择商家；2.选择菜品；3.加入购物车；4.去结算；5.选择地址；6.提交订单；7.支付</w:t>
            </w:r>
          </w:p>
        </w:tc>
        <w:tc>
          <w:tcPr>
            <w:tcW w:w="1928" w:type="dxa"/>
            <w:tcBorders>
              <w:left w:val="single" w:color="000000" w:sz="4" w:space="0"/>
              <w:bottom w:val="single" w:color="000000" w:sz="4" w:space="0"/>
            </w:tcBorders>
          </w:tcPr>
          <w:p w14:paraId="2062483C">
            <w:pPr>
              <w:pStyle w:val="15"/>
              <w:bidi w:val="0"/>
              <w:jc w:val="left"/>
              <w:rPr>
                <w:rFonts w:hint="eastAsia" w:ascii="微软雅黑" w:hAnsi="微软雅黑" w:eastAsia="微软雅黑" w:cs="微软雅黑"/>
              </w:rPr>
            </w:pPr>
            <w:r>
              <w:rPr>
                <w:rFonts w:hint="eastAsia" w:ascii="微软雅黑" w:hAnsi="微软雅黑" w:eastAsia="微软雅黑" w:cs="微软雅黑"/>
              </w:rPr>
              <w:t>菜品：麻辣烫（大份）×1，地址：XX宿舍</w:t>
            </w:r>
          </w:p>
        </w:tc>
        <w:tc>
          <w:tcPr>
            <w:tcW w:w="1928" w:type="dxa"/>
            <w:tcBorders>
              <w:left w:val="single" w:color="000000" w:sz="4" w:space="0"/>
              <w:bottom w:val="single" w:color="000000" w:sz="4" w:space="0"/>
              <w:right w:val="single" w:color="000000" w:sz="4" w:space="0"/>
            </w:tcBorders>
          </w:tcPr>
          <w:p w14:paraId="40071948">
            <w:pPr>
              <w:pStyle w:val="15"/>
              <w:bidi w:val="0"/>
              <w:jc w:val="left"/>
              <w:rPr>
                <w:rFonts w:hint="eastAsia" w:ascii="微软雅黑" w:hAnsi="微软雅黑" w:eastAsia="微软雅黑" w:cs="微软雅黑"/>
              </w:rPr>
            </w:pPr>
            <w:r>
              <w:rPr>
                <w:rFonts w:hint="eastAsia" w:ascii="微软雅黑" w:hAnsi="微软雅黑" w:eastAsia="微软雅黑" w:cs="微软雅黑"/>
              </w:rPr>
              <w:t>订单创建成功，状态为"待接单"</w:t>
            </w:r>
          </w:p>
        </w:tc>
      </w:tr>
      <w:tr w14:paraId="10237149">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5D16052B">
            <w:pPr>
              <w:pStyle w:val="15"/>
              <w:bidi w:val="0"/>
              <w:jc w:val="left"/>
              <w:rPr>
                <w:rFonts w:hint="eastAsia" w:ascii="微软雅黑" w:hAnsi="微软雅黑" w:eastAsia="微软雅黑" w:cs="微软雅黑"/>
              </w:rPr>
            </w:pPr>
            <w:r>
              <w:rPr>
                <w:rFonts w:hint="eastAsia" w:ascii="微软雅黑" w:hAnsi="微软雅黑" w:eastAsia="微软雅黑" w:cs="微软雅黑"/>
              </w:rPr>
              <w:t>AI-ORDER-002</w:t>
            </w:r>
          </w:p>
        </w:tc>
        <w:tc>
          <w:tcPr>
            <w:tcW w:w="1928" w:type="dxa"/>
            <w:tcBorders>
              <w:left w:val="single" w:color="000000" w:sz="4" w:space="0"/>
              <w:bottom w:val="single" w:color="000000" w:sz="4" w:space="0"/>
            </w:tcBorders>
          </w:tcPr>
          <w:p w14:paraId="108EB00C">
            <w:pPr>
              <w:pStyle w:val="15"/>
              <w:bidi w:val="0"/>
              <w:jc w:val="left"/>
              <w:rPr>
                <w:rFonts w:hint="eastAsia" w:ascii="微软雅黑" w:hAnsi="微软雅黑" w:eastAsia="微软雅黑" w:cs="微软雅黑"/>
              </w:rPr>
            </w:pPr>
            <w:r>
              <w:rPr>
                <w:rFonts w:hint="eastAsia" w:ascii="微软雅黑" w:hAnsi="微软雅黑" w:eastAsia="微软雅黑" w:cs="微软雅黑"/>
              </w:rPr>
              <w:t>下单时库存不足</w:t>
            </w:r>
          </w:p>
        </w:tc>
        <w:tc>
          <w:tcPr>
            <w:tcW w:w="1927" w:type="dxa"/>
            <w:tcBorders>
              <w:left w:val="single" w:color="000000" w:sz="4" w:space="0"/>
              <w:bottom w:val="single" w:color="000000" w:sz="4" w:space="0"/>
            </w:tcBorders>
          </w:tcPr>
          <w:p w14:paraId="746B65A5">
            <w:pPr>
              <w:pStyle w:val="15"/>
              <w:bidi w:val="0"/>
              <w:jc w:val="left"/>
              <w:rPr>
                <w:rFonts w:hint="eastAsia" w:ascii="微软雅黑" w:hAnsi="微软雅黑" w:eastAsia="微软雅黑" w:cs="微软雅黑"/>
              </w:rPr>
            </w:pPr>
            <w:r>
              <w:rPr>
                <w:rFonts w:hint="eastAsia" w:ascii="微软雅黑" w:hAnsi="微软雅黑" w:eastAsia="微软雅黑" w:cs="微软雅黑"/>
              </w:rPr>
              <w:t>1.选择库存为0的商品；2.加入购物车；3.去结算；4.提交订单</w:t>
            </w:r>
          </w:p>
        </w:tc>
        <w:tc>
          <w:tcPr>
            <w:tcW w:w="1928" w:type="dxa"/>
            <w:tcBorders>
              <w:left w:val="single" w:color="000000" w:sz="4" w:space="0"/>
              <w:bottom w:val="single" w:color="000000" w:sz="4" w:space="0"/>
            </w:tcBorders>
          </w:tcPr>
          <w:p w14:paraId="34E11E5B">
            <w:pPr>
              <w:pStyle w:val="15"/>
              <w:bidi w:val="0"/>
              <w:jc w:val="left"/>
              <w:rPr>
                <w:rFonts w:hint="eastAsia" w:ascii="微软雅黑" w:hAnsi="微软雅黑" w:eastAsia="微软雅黑" w:cs="微软雅黑"/>
              </w:rPr>
            </w:pPr>
            <w:r>
              <w:rPr>
                <w:rFonts w:hint="eastAsia" w:ascii="微软雅黑" w:hAnsi="微软雅黑" w:eastAsia="微软雅黑" w:cs="微软雅黑"/>
              </w:rPr>
              <w:t>商品：可乐×1（库存为0）</w:t>
            </w:r>
          </w:p>
        </w:tc>
        <w:tc>
          <w:tcPr>
            <w:tcW w:w="1928" w:type="dxa"/>
            <w:tcBorders>
              <w:left w:val="single" w:color="000000" w:sz="4" w:space="0"/>
              <w:bottom w:val="single" w:color="000000" w:sz="4" w:space="0"/>
              <w:right w:val="single" w:color="000000" w:sz="4" w:space="0"/>
            </w:tcBorders>
          </w:tcPr>
          <w:p w14:paraId="2C593405">
            <w:pPr>
              <w:pStyle w:val="15"/>
              <w:bidi w:val="0"/>
              <w:jc w:val="left"/>
              <w:rPr>
                <w:rFonts w:hint="eastAsia" w:ascii="微软雅黑" w:hAnsi="微软雅黑" w:eastAsia="微软雅黑" w:cs="微软雅黑"/>
              </w:rPr>
            </w:pPr>
            <w:r>
              <w:rPr>
                <w:rFonts w:hint="eastAsia" w:ascii="微软雅黑" w:hAnsi="微软雅黑" w:eastAsia="微软雅黑" w:cs="微软雅黑"/>
              </w:rPr>
              <w:t>提示"库存不足"，无法下单</w:t>
            </w:r>
          </w:p>
        </w:tc>
      </w:tr>
      <w:tr w14:paraId="321AD038">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00086B61">
            <w:pPr>
              <w:pStyle w:val="15"/>
              <w:bidi w:val="0"/>
              <w:jc w:val="left"/>
              <w:rPr>
                <w:rFonts w:hint="eastAsia" w:ascii="微软雅黑" w:hAnsi="微软雅黑" w:eastAsia="微软雅黑" w:cs="微软雅黑"/>
              </w:rPr>
            </w:pPr>
            <w:r>
              <w:rPr>
                <w:rFonts w:hint="eastAsia" w:ascii="微软雅黑" w:hAnsi="微软雅黑" w:eastAsia="微软雅黑" w:cs="微软雅黑"/>
              </w:rPr>
              <w:t>AI-ORDER-003</w:t>
            </w:r>
          </w:p>
        </w:tc>
        <w:tc>
          <w:tcPr>
            <w:tcW w:w="1928" w:type="dxa"/>
            <w:tcBorders>
              <w:left w:val="single" w:color="000000" w:sz="4" w:space="0"/>
              <w:bottom w:val="single" w:color="000000" w:sz="4" w:space="0"/>
            </w:tcBorders>
          </w:tcPr>
          <w:p w14:paraId="73299C46">
            <w:pPr>
              <w:pStyle w:val="15"/>
              <w:bidi w:val="0"/>
              <w:jc w:val="left"/>
              <w:rPr>
                <w:rFonts w:hint="eastAsia" w:ascii="微软雅黑" w:hAnsi="微软雅黑" w:eastAsia="微软雅黑" w:cs="微软雅黑"/>
              </w:rPr>
            </w:pPr>
            <w:r>
              <w:rPr>
                <w:rFonts w:hint="eastAsia" w:ascii="微软雅黑" w:hAnsi="微软雅黑" w:eastAsia="微软雅黑" w:cs="微软雅黑"/>
              </w:rPr>
              <w:t>下单金额为0</w:t>
            </w:r>
          </w:p>
        </w:tc>
        <w:tc>
          <w:tcPr>
            <w:tcW w:w="1927" w:type="dxa"/>
            <w:tcBorders>
              <w:left w:val="single" w:color="000000" w:sz="4" w:space="0"/>
              <w:bottom w:val="single" w:color="000000" w:sz="4" w:space="0"/>
            </w:tcBorders>
          </w:tcPr>
          <w:p w14:paraId="5BCDDD13">
            <w:pPr>
              <w:pStyle w:val="15"/>
              <w:bidi w:val="0"/>
              <w:jc w:val="left"/>
              <w:rPr>
                <w:rFonts w:hint="eastAsia" w:ascii="微软雅黑" w:hAnsi="微软雅黑" w:eastAsia="微软雅黑" w:cs="微软雅黑"/>
              </w:rPr>
            </w:pPr>
            <w:r>
              <w:rPr>
                <w:rFonts w:hint="eastAsia" w:ascii="微软雅黑" w:hAnsi="微软雅黑" w:eastAsia="微软雅黑" w:cs="微软雅黑"/>
              </w:rPr>
              <w:t>1.购物车为空；2.点击去结算</w:t>
            </w:r>
          </w:p>
        </w:tc>
        <w:tc>
          <w:tcPr>
            <w:tcW w:w="1928" w:type="dxa"/>
            <w:tcBorders>
              <w:left w:val="single" w:color="000000" w:sz="4" w:space="0"/>
              <w:bottom w:val="single" w:color="000000" w:sz="4" w:space="0"/>
            </w:tcBorders>
          </w:tcPr>
          <w:p w14:paraId="51878DC6">
            <w:pPr>
              <w:pStyle w:val="15"/>
              <w:bidi w:val="0"/>
              <w:jc w:val="left"/>
              <w:rPr>
                <w:rFonts w:hint="eastAsia" w:ascii="微软雅黑" w:hAnsi="微软雅黑" w:eastAsia="微软雅黑" w:cs="微软雅黑"/>
              </w:rPr>
            </w:pPr>
            <w:r>
              <w:rPr>
                <w:rFonts w:hint="eastAsia" w:ascii="微软雅黑" w:hAnsi="微软雅黑" w:eastAsia="微软雅黑" w:cs="微软雅黑"/>
              </w:rPr>
              <w:t>购物车：空</w:t>
            </w:r>
          </w:p>
        </w:tc>
        <w:tc>
          <w:tcPr>
            <w:tcW w:w="1928" w:type="dxa"/>
            <w:tcBorders>
              <w:left w:val="single" w:color="000000" w:sz="4" w:space="0"/>
              <w:bottom w:val="single" w:color="000000" w:sz="4" w:space="0"/>
              <w:right w:val="single" w:color="000000" w:sz="4" w:space="0"/>
            </w:tcBorders>
          </w:tcPr>
          <w:p w14:paraId="45BDA286">
            <w:pPr>
              <w:pStyle w:val="15"/>
              <w:bidi w:val="0"/>
              <w:jc w:val="left"/>
              <w:rPr>
                <w:rFonts w:hint="eastAsia" w:ascii="微软雅黑" w:hAnsi="微软雅黑" w:eastAsia="微软雅黑" w:cs="微软雅黑"/>
              </w:rPr>
            </w:pPr>
            <w:r>
              <w:rPr>
                <w:rFonts w:hint="eastAsia" w:ascii="微软雅黑" w:hAnsi="微软雅黑" w:eastAsia="微软雅黑" w:cs="微软雅黑"/>
              </w:rPr>
              <w:t>提示"购物车为空"，无法结算</w:t>
            </w:r>
          </w:p>
        </w:tc>
      </w:tr>
      <w:tr w14:paraId="53B16C69">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59ADCD2D">
            <w:pPr>
              <w:pStyle w:val="15"/>
              <w:bidi w:val="0"/>
              <w:jc w:val="left"/>
              <w:rPr>
                <w:rFonts w:hint="eastAsia" w:ascii="微软雅黑" w:hAnsi="微软雅黑" w:eastAsia="微软雅黑" w:cs="微软雅黑"/>
              </w:rPr>
            </w:pPr>
            <w:r>
              <w:rPr>
                <w:rFonts w:hint="eastAsia" w:ascii="微软雅黑" w:hAnsi="微软雅黑" w:eastAsia="微软雅黑" w:cs="微软雅黑"/>
              </w:rPr>
              <w:t>AI-ORDER-004</w:t>
            </w:r>
          </w:p>
        </w:tc>
        <w:tc>
          <w:tcPr>
            <w:tcW w:w="1928" w:type="dxa"/>
            <w:tcBorders>
              <w:left w:val="single" w:color="000000" w:sz="4" w:space="0"/>
              <w:bottom w:val="single" w:color="000000" w:sz="4" w:space="0"/>
            </w:tcBorders>
          </w:tcPr>
          <w:p w14:paraId="666A01E6">
            <w:pPr>
              <w:pStyle w:val="15"/>
              <w:bidi w:val="0"/>
              <w:jc w:val="left"/>
              <w:rPr>
                <w:rFonts w:hint="eastAsia" w:ascii="微软雅黑" w:hAnsi="微软雅黑" w:eastAsia="微软雅黑" w:cs="微软雅黑"/>
              </w:rPr>
            </w:pPr>
            <w:r>
              <w:rPr>
                <w:rFonts w:hint="eastAsia" w:ascii="微软雅黑" w:hAnsi="微软雅黑" w:eastAsia="微软雅黑" w:cs="微软雅黑"/>
              </w:rPr>
              <w:t>订单取消（待支付）</w:t>
            </w:r>
          </w:p>
        </w:tc>
        <w:tc>
          <w:tcPr>
            <w:tcW w:w="1927" w:type="dxa"/>
            <w:tcBorders>
              <w:left w:val="single" w:color="000000" w:sz="4" w:space="0"/>
              <w:bottom w:val="single" w:color="000000" w:sz="4" w:space="0"/>
            </w:tcBorders>
          </w:tcPr>
          <w:p w14:paraId="71B8506E">
            <w:pPr>
              <w:pStyle w:val="15"/>
              <w:bidi w:val="0"/>
              <w:jc w:val="left"/>
              <w:rPr>
                <w:rFonts w:hint="eastAsia" w:ascii="微软雅黑" w:hAnsi="微软雅黑" w:eastAsia="微软雅黑" w:cs="微软雅黑"/>
              </w:rPr>
            </w:pPr>
            <w:r>
              <w:rPr>
                <w:rFonts w:hint="eastAsia" w:ascii="微软雅黑" w:hAnsi="微软雅黑" w:eastAsia="微软雅黑" w:cs="微软雅黑"/>
              </w:rPr>
              <w:t>1.提交订单；2.在订单列表点击取消；3.确认取消</w:t>
            </w:r>
          </w:p>
        </w:tc>
        <w:tc>
          <w:tcPr>
            <w:tcW w:w="1928" w:type="dxa"/>
            <w:tcBorders>
              <w:left w:val="single" w:color="000000" w:sz="4" w:space="0"/>
              <w:bottom w:val="single" w:color="000000" w:sz="4" w:space="0"/>
            </w:tcBorders>
          </w:tcPr>
          <w:p w14:paraId="29086536">
            <w:pPr>
              <w:pStyle w:val="15"/>
              <w:bidi w:val="0"/>
              <w:jc w:val="left"/>
              <w:rPr>
                <w:rFonts w:hint="eastAsia" w:ascii="微软雅黑" w:hAnsi="微软雅黑" w:eastAsia="微软雅黑" w:cs="微软雅黑"/>
              </w:rPr>
            </w:pPr>
            <w:r>
              <w:rPr>
                <w:rFonts w:hint="eastAsia" w:ascii="微软雅黑" w:hAnsi="微软雅黑" w:eastAsia="微软雅黑" w:cs="微软雅黑"/>
              </w:rPr>
              <w:t>订单状态：待支付</w:t>
            </w:r>
          </w:p>
        </w:tc>
        <w:tc>
          <w:tcPr>
            <w:tcW w:w="1928" w:type="dxa"/>
            <w:tcBorders>
              <w:left w:val="single" w:color="000000" w:sz="4" w:space="0"/>
              <w:bottom w:val="single" w:color="000000" w:sz="4" w:space="0"/>
              <w:right w:val="single" w:color="000000" w:sz="4" w:space="0"/>
            </w:tcBorders>
          </w:tcPr>
          <w:p w14:paraId="1655063D">
            <w:pPr>
              <w:pStyle w:val="15"/>
              <w:bidi w:val="0"/>
              <w:jc w:val="left"/>
              <w:rPr>
                <w:rFonts w:hint="eastAsia" w:ascii="微软雅黑" w:hAnsi="微软雅黑" w:eastAsia="微软雅黑" w:cs="微软雅黑"/>
              </w:rPr>
            </w:pPr>
            <w:r>
              <w:rPr>
                <w:rFonts w:hint="eastAsia" w:ascii="微软雅黑" w:hAnsi="微软雅黑" w:eastAsia="微软雅黑" w:cs="微软雅黑"/>
              </w:rPr>
              <w:t>订单取消成功，状态为"已取消"</w:t>
            </w:r>
          </w:p>
        </w:tc>
      </w:tr>
    </w:tbl>
    <w:p w14:paraId="4C06DA1A">
      <w:pPr>
        <w:pStyle w:val="4"/>
        <w:bidi w:val="0"/>
        <w:jc w:val="left"/>
        <w:rPr>
          <w:rFonts w:hint="eastAsia" w:ascii="微软雅黑" w:hAnsi="微软雅黑" w:eastAsia="微软雅黑" w:cs="微软雅黑"/>
        </w:rPr>
      </w:pPr>
    </w:p>
    <w:p w14:paraId="58A2B3B6">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9.2 AI</w:t>
      </w:r>
      <w:r>
        <w:rPr>
          <w:rFonts w:hint="eastAsia" w:ascii="微软雅黑" w:hAnsi="微软雅黑" w:eastAsia="微软雅黑" w:cs="微软雅黑"/>
        </w:rPr>
        <w:t>分析缺陷根因与生成修复方案</w:t>
      </w:r>
    </w:p>
    <w:p w14:paraId="5F042114">
      <w:pPr>
        <w:pStyle w:val="4"/>
        <w:bidi w:val="0"/>
        <w:jc w:val="left"/>
        <w:rPr>
          <w:rFonts w:hint="eastAsia" w:ascii="微软雅黑" w:hAnsi="微软雅黑" w:eastAsia="微软雅黑" w:cs="微软雅黑"/>
        </w:rPr>
      </w:pPr>
      <w:r>
        <w:rPr>
          <w:rFonts w:hint="eastAsia" w:ascii="微软雅黑" w:hAnsi="微软雅黑" w:eastAsia="微软雅黑" w:cs="微软雅黑"/>
        </w:rPr>
        <w:t>当发现复杂缺陷时，人工分析根因与制定修复方案往往需要较长时间。使用AI可以快速分析缺陷描述与日志信息，给出根因分析与修复建议，提高缺陷修复效率。</w:t>
      </w:r>
    </w:p>
    <w:p w14:paraId="3097F8D3">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rPr>
        <w:t>应用过程</w:t>
      </w:r>
    </w:p>
    <w:p w14:paraId="21000532">
      <w:pPr>
        <w:pStyle w:val="4"/>
        <w:numPr>
          <w:ilvl w:val="0"/>
          <w:numId w:val="60"/>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输入：将P0级缺陷"重复提交订单导致数据异常"的描述、复现步骤与错误日志输入DeepSeek大模型，提示词如下：</w:t>
      </w:r>
    </w:p>
    <w:p w14:paraId="55C4277B">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缺陷描述：在小程序端快速连续点击"提交订单"按钮，会创建多个相同的订单，导致订单数据异常。</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t>复现步骤：1.选择商品加入购物车；2.进入结算页面；3.在1秒内快速连续点击"提交订单"按钮3-5次；4.查看订单列表。</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t>错误日志：</w:t>
      </w:r>
      <w:r>
        <w:rPr>
          <w:rFonts w:hint="eastAsia" w:ascii="微软雅黑" w:hAnsi="微软雅黑" w:eastAsia="微软雅黑" w:cs="微软雅黑"/>
        </w:rPr>
        <w:br w:type="textWrapping"/>
      </w:r>
      <w:r>
        <w:rPr>
          <w:rFonts w:hint="eastAsia" w:ascii="微软雅黑" w:hAnsi="微软雅黑" w:eastAsia="微软雅黑" w:cs="微软雅黑"/>
        </w:rPr>
        <w:t>org.springframework.dao.DeadlockLoserDataAccessException: Deadlock found when trying to get lock; try restarting transaction</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t>请分析该缺陷的根因，并给出具体的修复方案，包括前端与后端的代码示例。</w:t>
      </w:r>
    </w:p>
    <w:p w14:paraId="471AF30E">
      <w:pPr>
        <w:pStyle w:val="4"/>
        <w:numPr>
          <w:ilvl w:val="0"/>
          <w:numId w:val="61"/>
        </w:numPr>
        <w:bidi w:val="0"/>
        <w:ind w:left="709" w:hanging="283"/>
        <w:jc w:val="left"/>
        <w:rPr>
          <w:rFonts w:hint="eastAsia" w:ascii="微软雅黑" w:hAnsi="微软雅黑" w:eastAsia="微软雅黑" w:cs="微软雅黑"/>
        </w:rPr>
      </w:pPr>
      <w:r>
        <w:rPr>
          <w:rFonts w:hint="eastAsia" w:ascii="微软雅黑" w:hAnsi="微软雅黑" w:eastAsia="微软雅黑" w:cs="微软雅黑"/>
          <w:b/>
        </w:rPr>
        <w:t>AI</w:t>
      </w:r>
      <w:r>
        <w:rPr>
          <w:rFonts w:hint="eastAsia" w:ascii="微软雅黑" w:hAnsi="微软雅黑" w:eastAsia="微软雅黑" w:cs="微软雅黑"/>
        </w:rPr>
        <w:t>输出：DeepSeek在10分钟内输出了详细的根因分析与修复方案，包括前端防抖代码与后端分布式锁代码。</w:t>
      </w:r>
    </w:p>
    <w:p w14:paraId="1F172170">
      <w:pPr>
        <w:pStyle w:val="4"/>
        <w:numPr>
          <w:ilvl w:val="0"/>
          <w:numId w:val="61"/>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人工验证：开发人员根据AI给出的修复方案进行修改，缺陷成功修复，验证通过。</w:t>
      </w:r>
    </w:p>
    <w:p w14:paraId="32417C94">
      <w:pPr>
        <w:pStyle w:val="5"/>
        <w:numPr>
          <w:ilvl w:val="0"/>
          <w:numId w:val="0"/>
        </w:numPr>
        <w:bidi w:val="0"/>
        <w:ind w:left="0" w:firstLine="0"/>
        <w:jc w:val="left"/>
        <w:rPr>
          <w:rFonts w:hint="eastAsia" w:ascii="微软雅黑" w:hAnsi="微软雅黑" w:eastAsia="微软雅黑" w:cs="微软雅黑"/>
        </w:rPr>
      </w:pPr>
      <w:r>
        <w:rPr>
          <w:rFonts w:hint="eastAsia" w:ascii="微软雅黑" w:hAnsi="微软雅黑" w:eastAsia="微软雅黑" w:cs="微软雅黑"/>
        </w:rPr>
        <w:t>效率对比</w:t>
      </w:r>
    </w:p>
    <w:p w14:paraId="60E3A1C8">
      <w:pPr>
        <w:pStyle w:val="4"/>
        <w:numPr>
          <w:ilvl w:val="0"/>
          <w:numId w:val="6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人工分析：1名资深开发人员分析根因与制定修复方案需要约2.5小时；</w:t>
      </w:r>
    </w:p>
    <w:p w14:paraId="10570E13">
      <w:pPr>
        <w:pStyle w:val="4"/>
        <w:numPr>
          <w:ilvl w:val="0"/>
          <w:numId w:val="6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b/>
        </w:rPr>
        <w:t>AI</w:t>
      </w:r>
      <w:r>
        <w:rPr>
          <w:rFonts w:hint="eastAsia" w:ascii="微软雅黑" w:hAnsi="微软雅黑" w:eastAsia="微软雅黑" w:cs="微软雅黑"/>
        </w:rPr>
        <w:t>分析</w:t>
      </w:r>
      <w:r>
        <w:rPr>
          <w:rFonts w:hint="eastAsia" w:ascii="微软雅黑" w:hAnsi="微软雅黑" w:eastAsia="微软雅黑" w:cs="微软雅黑"/>
          <w:b/>
        </w:rPr>
        <w:t>+</w:t>
      </w:r>
      <w:r>
        <w:rPr>
          <w:rFonts w:hint="eastAsia" w:ascii="微软雅黑" w:hAnsi="微软雅黑" w:eastAsia="微软雅黑" w:cs="微软雅黑"/>
        </w:rPr>
        <w:t>人工验证：AI分析约10分钟，人工验证与修改约30分钟，合计约40分钟；</w:t>
      </w:r>
    </w:p>
    <w:p w14:paraId="4380B1FE">
      <w:pPr>
        <w:pStyle w:val="4"/>
        <w:numPr>
          <w:ilvl w:val="0"/>
          <w:numId w:val="6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效率提升：(150-40)/150×100% = 73.3%。</w:t>
      </w:r>
    </w:p>
    <w:p w14:paraId="0C1EE5B8">
      <w:pPr>
        <w:pStyle w:val="5"/>
        <w:numPr>
          <w:ilvl w:val="0"/>
          <w:numId w:val="0"/>
        </w:numPr>
        <w:bidi w:val="0"/>
        <w:ind w:left="0" w:firstLine="0"/>
        <w:jc w:val="left"/>
        <w:rPr>
          <w:rFonts w:hint="eastAsia" w:ascii="微软雅黑" w:hAnsi="微软雅黑" w:eastAsia="微软雅黑" w:cs="微软雅黑"/>
        </w:rPr>
      </w:pPr>
      <w:r>
        <w:rPr>
          <w:rFonts w:hint="eastAsia" w:ascii="微软雅黑" w:hAnsi="微软雅黑" w:eastAsia="微软雅黑" w:cs="微软雅黑"/>
          <w:b/>
        </w:rPr>
        <w:t>AI</w:t>
      </w:r>
      <w:r>
        <w:rPr>
          <w:rFonts w:hint="eastAsia" w:ascii="微软雅黑" w:hAnsi="微软雅黑" w:eastAsia="微软雅黑" w:cs="微软雅黑"/>
        </w:rPr>
        <w:t>输出的修复方案示例</w:t>
      </w:r>
    </w:p>
    <w:p w14:paraId="755D313E">
      <w:pPr>
        <w:pStyle w:val="4"/>
        <w:bidi w:val="0"/>
        <w:jc w:val="left"/>
        <w:rPr>
          <w:rFonts w:hint="eastAsia" w:ascii="微软雅黑" w:hAnsi="微软雅黑" w:eastAsia="微软雅黑" w:cs="微软雅黑"/>
        </w:rPr>
      </w:pPr>
      <w:r>
        <w:rPr>
          <w:rFonts w:hint="eastAsia" w:ascii="微软雅黑" w:hAnsi="微软雅黑" w:eastAsia="微软雅黑" w:cs="微软雅黑"/>
        </w:rPr>
        <w:t>前端防抖代码：</w:t>
      </w:r>
    </w:p>
    <w:p w14:paraId="4C49D0E9">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let isSubmitting = false;</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t>async function submitOrder() {</w:t>
      </w:r>
      <w:r>
        <w:rPr>
          <w:rFonts w:hint="eastAsia" w:ascii="微软雅黑" w:hAnsi="微软雅黑" w:eastAsia="微软雅黑" w:cs="微软雅黑"/>
        </w:rPr>
        <w:br w:type="textWrapping"/>
      </w:r>
      <w:r>
        <w:rPr>
          <w:rFonts w:hint="eastAsia" w:ascii="微软雅黑" w:hAnsi="微软雅黑" w:eastAsia="微软雅黑" w:cs="微软雅黑"/>
        </w:rPr>
        <w:t xml:space="preserve">    if (isSubmitting) return;</w:t>
      </w:r>
      <w:r>
        <w:rPr>
          <w:rFonts w:hint="eastAsia" w:ascii="微软雅黑" w:hAnsi="微软雅黑" w:eastAsia="微软雅黑" w:cs="微软雅黑"/>
        </w:rPr>
        <w:br w:type="textWrapping"/>
      </w:r>
      <w:r>
        <w:rPr>
          <w:rFonts w:hint="eastAsia" w:ascii="微软雅黑" w:hAnsi="微软雅黑" w:eastAsia="微软雅黑" w:cs="微软雅黑"/>
        </w:rPr>
        <w:t xml:space="preserve">    isSubmitting = true;</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try {</w:t>
      </w:r>
      <w:r>
        <w:rPr>
          <w:rFonts w:hint="eastAsia" w:ascii="微软雅黑" w:hAnsi="微软雅黑" w:eastAsia="微软雅黑" w:cs="微软雅黑"/>
        </w:rPr>
        <w:br w:type="textWrapping"/>
      </w:r>
      <w:r>
        <w:rPr>
          <w:rFonts w:hint="eastAsia" w:ascii="微软雅黑" w:hAnsi="微软雅黑" w:eastAsia="微软雅黑" w:cs="微软雅黑"/>
        </w:rPr>
        <w:t xml:space="preserve">        const response = await axios.post('/api/order/create', orderData);</w:t>
      </w:r>
      <w:r>
        <w:rPr>
          <w:rFonts w:hint="eastAsia" w:ascii="微软雅黑" w:hAnsi="微软雅黑" w:eastAsia="微软雅黑" w:cs="微软雅黑"/>
        </w:rPr>
        <w:br w:type="textWrapping"/>
      </w:r>
      <w:r>
        <w:rPr>
          <w:rFonts w:hint="eastAsia" w:ascii="微软雅黑" w:hAnsi="微软雅黑" w:eastAsia="微软雅黑" w:cs="微软雅黑"/>
        </w:rPr>
        <w:t xml:space="preserve">        if (response.data.code === 200) {</w:t>
      </w:r>
      <w:r>
        <w:rPr>
          <w:rFonts w:hint="eastAsia" w:ascii="微软雅黑" w:hAnsi="微软雅黑" w:eastAsia="微软雅黑" w:cs="微软雅黑"/>
        </w:rPr>
        <w:br w:type="textWrapping"/>
      </w:r>
      <w:r>
        <w:rPr>
          <w:rFonts w:hint="eastAsia" w:ascii="微软雅黑" w:hAnsi="微软雅黑" w:eastAsia="微软雅黑" w:cs="微软雅黑"/>
        </w:rPr>
        <w:t xml:space="preserve">            alert('下单成功');</w:t>
      </w:r>
      <w:r>
        <w:rPr>
          <w:rFonts w:hint="eastAsia" w:ascii="微软雅黑" w:hAnsi="微软雅黑" w:eastAsia="微软雅黑" w:cs="微软雅黑"/>
        </w:rPr>
        <w:br w:type="textWrapping"/>
      </w:r>
      <w:r>
        <w:rPr>
          <w:rFonts w:hint="eastAsia" w:ascii="微软雅黑" w:hAnsi="微软雅黑" w:eastAsia="微软雅黑" w:cs="微软雅黑"/>
        </w:rPr>
        <w:t xml:space="preserve">            // 跳转到订单列表页</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 catch (error) {</w:t>
      </w:r>
      <w:r>
        <w:rPr>
          <w:rFonts w:hint="eastAsia" w:ascii="微软雅黑" w:hAnsi="微软雅黑" w:eastAsia="微软雅黑" w:cs="微软雅黑"/>
        </w:rPr>
        <w:br w:type="textWrapping"/>
      </w:r>
      <w:r>
        <w:rPr>
          <w:rFonts w:hint="eastAsia" w:ascii="微软雅黑" w:hAnsi="微软雅黑" w:eastAsia="微软雅黑" w:cs="微软雅黑"/>
        </w:rPr>
        <w:t xml:space="preserve">        alert('下单失败：' + error.response.data.message);</w:t>
      </w:r>
      <w:r>
        <w:rPr>
          <w:rFonts w:hint="eastAsia" w:ascii="微软雅黑" w:hAnsi="微软雅黑" w:eastAsia="微软雅黑" w:cs="微软雅黑"/>
        </w:rPr>
        <w:br w:type="textWrapping"/>
      </w:r>
      <w:r>
        <w:rPr>
          <w:rFonts w:hint="eastAsia" w:ascii="微软雅黑" w:hAnsi="微软雅黑" w:eastAsia="微软雅黑" w:cs="微软雅黑"/>
        </w:rPr>
        <w:t xml:space="preserve">    } finally {</w:t>
      </w:r>
      <w:r>
        <w:rPr>
          <w:rFonts w:hint="eastAsia" w:ascii="微软雅黑" w:hAnsi="微软雅黑" w:eastAsia="微软雅黑" w:cs="微软雅黑"/>
        </w:rPr>
        <w:br w:type="textWrapping"/>
      </w:r>
      <w:r>
        <w:rPr>
          <w:rFonts w:hint="eastAsia" w:ascii="微软雅黑" w:hAnsi="微软雅黑" w:eastAsia="微软雅黑" w:cs="微软雅黑"/>
        </w:rPr>
        <w:t xml:space="preserve">        isSubmitting = false;</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w:t>
      </w:r>
    </w:p>
    <w:p w14:paraId="297268A5">
      <w:pPr>
        <w:pStyle w:val="4"/>
        <w:bidi w:val="0"/>
        <w:jc w:val="left"/>
        <w:rPr>
          <w:rFonts w:hint="eastAsia" w:ascii="微软雅黑" w:hAnsi="微软雅黑" w:eastAsia="微软雅黑" w:cs="微软雅黑"/>
        </w:rPr>
      </w:pPr>
      <w:r>
        <w:rPr>
          <w:rFonts w:hint="eastAsia" w:ascii="微软雅黑" w:hAnsi="微软雅黑" w:eastAsia="微软雅黑" w:cs="微软雅黑"/>
        </w:rPr>
        <w:t>后端分布式锁代码：</w:t>
      </w:r>
    </w:p>
    <w:p w14:paraId="29B7977B">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@Service</w:t>
      </w:r>
      <w:r>
        <w:rPr>
          <w:rFonts w:hint="eastAsia" w:ascii="微软雅黑" w:hAnsi="微软雅黑" w:eastAsia="微软雅黑" w:cs="微软雅黑"/>
        </w:rPr>
        <w:br w:type="textWrapping"/>
      </w:r>
      <w:r>
        <w:rPr>
          <w:rFonts w:hint="eastAsia" w:ascii="微软雅黑" w:hAnsi="微软雅黑" w:eastAsia="微软雅黑" w:cs="微软雅黑"/>
        </w:rPr>
        <w:t>public class OrderService {</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@Autowired</w:t>
      </w:r>
      <w:r>
        <w:rPr>
          <w:rFonts w:hint="eastAsia" w:ascii="微软雅黑" w:hAnsi="微软雅黑" w:eastAsia="微软雅黑" w:cs="微软雅黑"/>
        </w:rPr>
        <w:br w:type="textWrapping"/>
      </w:r>
      <w:r>
        <w:rPr>
          <w:rFonts w:hint="eastAsia" w:ascii="微软雅黑" w:hAnsi="微软雅黑" w:eastAsia="微软雅黑" w:cs="微软雅黑"/>
        </w:rPr>
        <w:t xml:space="preserve">    private RedissonClient redissonClient;</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@Autowired</w:t>
      </w:r>
      <w:r>
        <w:rPr>
          <w:rFonts w:hint="eastAsia" w:ascii="微软雅黑" w:hAnsi="微软雅黑" w:eastAsia="微软雅黑" w:cs="微软雅黑"/>
        </w:rPr>
        <w:br w:type="textWrapping"/>
      </w:r>
      <w:r>
        <w:rPr>
          <w:rFonts w:hint="eastAsia" w:ascii="微软雅黑" w:hAnsi="微软雅黑" w:eastAsia="微软雅黑" w:cs="微软雅黑"/>
        </w:rPr>
        <w:t xml:space="preserve">    private OrderRepository orderRepository;</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@Transactional</w:t>
      </w:r>
      <w:r>
        <w:rPr>
          <w:rFonts w:hint="eastAsia" w:ascii="微软雅黑" w:hAnsi="微软雅黑" w:eastAsia="微软雅黑" w:cs="微软雅黑"/>
        </w:rPr>
        <w:br w:type="textWrapping"/>
      </w:r>
      <w:r>
        <w:rPr>
          <w:rFonts w:hint="eastAsia" w:ascii="微软雅黑" w:hAnsi="微软雅黑" w:eastAsia="微软雅黑" w:cs="微软雅黑"/>
        </w:rPr>
        <w:t xml:space="preserve">    public OrderVO createOrder(OrderDTO orderDTO) {</w:t>
      </w:r>
      <w:r>
        <w:rPr>
          <w:rFonts w:hint="eastAsia" w:ascii="微软雅黑" w:hAnsi="微软雅黑" w:eastAsia="微软雅黑" w:cs="微软雅黑"/>
        </w:rPr>
        <w:br w:type="textWrapping"/>
      </w:r>
      <w:r>
        <w:rPr>
          <w:rFonts w:hint="eastAsia" w:ascii="微软雅黑" w:hAnsi="微软雅黑" w:eastAsia="微软雅黑" w:cs="微软雅黑"/>
        </w:rPr>
        <w:t xml:space="preserve">        String lockKey = "order:create:" + orderDTO.getUserId();</w:t>
      </w:r>
      <w:r>
        <w:rPr>
          <w:rFonts w:hint="eastAsia" w:ascii="微软雅黑" w:hAnsi="微软雅黑" w:eastAsia="微软雅黑" w:cs="微软雅黑"/>
        </w:rPr>
        <w:br w:type="textWrapping"/>
      </w:r>
      <w:r>
        <w:rPr>
          <w:rFonts w:hint="eastAsia" w:ascii="微软雅黑" w:hAnsi="微软雅黑" w:eastAsia="微软雅黑" w:cs="微软雅黑"/>
        </w:rPr>
        <w:t xml:space="preserve">        RLock lock = redissonClient.getLock(lockKey);</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try {</w:t>
      </w:r>
      <w:r>
        <w:rPr>
          <w:rFonts w:hint="eastAsia" w:ascii="微软雅黑" w:hAnsi="微软雅黑" w:eastAsia="微软雅黑" w:cs="微软雅黑"/>
        </w:rPr>
        <w:br w:type="textWrapping"/>
      </w:r>
      <w:r>
        <w:rPr>
          <w:rFonts w:hint="eastAsia" w:ascii="微软雅黑" w:hAnsi="微软雅黑" w:eastAsia="微软雅黑" w:cs="微软雅黑"/>
        </w:rPr>
        <w:t xml:space="preserve">            // 尝试获取锁，最多等待10秒，锁自动释放时间30秒</w:t>
      </w:r>
      <w:r>
        <w:rPr>
          <w:rFonts w:hint="eastAsia" w:ascii="微软雅黑" w:hAnsi="微软雅黑" w:eastAsia="微软雅黑" w:cs="微软雅黑"/>
        </w:rPr>
        <w:br w:type="textWrapping"/>
      </w:r>
      <w:r>
        <w:rPr>
          <w:rFonts w:hint="eastAsia" w:ascii="微软雅黑" w:hAnsi="微软雅黑" w:eastAsia="微软雅黑" w:cs="微软雅黑"/>
        </w:rPr>
        <w:t xml:space="preserve">            boolean locked = lock.tryLock(10, 30, TimeUnit.SECONDS);</w:t>
      </w:r>
      <w:r>
        <w:rPr>
          <w:rFonts w:hint="eastAsia" w:ascii="微软雅黑" w:hAnsi="微软雅黑" w:eastAsia="微软雅黑" w:cs="微软雅黑"/>
        </w:rPr>
        <w:br w:type="textWrapping"/>
      </w:r>
      <w:r>
        <w:rPr>
          <w:rFonts w:hint="eastAsia" w:ascii="微软雅黑" w:hAnsi="微软雅黑" w:eastAsia="微软雅黑" w:cs="微软雅黑"/>
        </w:rPr>
        <w:t xml:space="preserve">            if (!locked) {</w:t>
      </w:r>
      <w:r>
        <w:rPr>
          <w:rFonts w:hint="eastAsia" w:ascii="微软雅黑" w:hAnsi="微软雅黑" w:eastAsia="微软雅黑" w:cs="微软雅黑"/>
        </w:rPr>
        <w:br w:type="textWrapping"/>
      </w:r>
      <w:r>
        <w:rPr>
          <w:rFonts w:hint="eastAsia" w:ascii="微软雅黑" w:hAnsi="微软雅黑" w:eastAsia="微软雅黑" w:cs="微软雅黑"/>
        </w:rPr>
        <w:t xml:space="preserve">                throw new BusinessException("系统繁忙，请稍后再试");</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 检查是否已有待支付订单</w:t>
      </w:r>
      <w:r>
        <w:rPr>
          <w:rFonts w:hint="eastAsia" w:ascii="微软雅黑" w:hAnsi="微软雅黑" w:eastAsia="微软雅黑" w:cs="微软雅黑"/>
        </w:rPr>
        <w:br w:type="textWrapping"/>
      </w:r>
      <w:r>
        <w:rPr>
          <w:rFonts w:hint="eastAsia" w:ascii="微软雅黑" w:hAnsi="微软雅黑" w:eastAsia="微软雅黑" w:cs="微软雅黑"/>
        </w:rPr>
        <w:t xml:space="preserve">            Order existingOrder = orderRepository.findByUserIdAndStatus(</w:t>
      </w:r>
      <w:r>
        <w:rPr>
          <w:rFonts w:hint="eastAsia" w:ascii="微软雅黑" w:hAnsi="微软雅黑" w:eastAsia="微软雅黑" w:cs="微软雅黑"/>
        </w:rPr>
        <w:br w:type="textWrapping"/>
      </w:r>
      <w:r>
        <w:rPr>
          <w:rFonts w:hint="eastAsia" w:ascii="微软雅黑" w:hAnsi="微软雅黑" w:eastAsia="微软雅黑" w:cs="微软雅黑"/>
        </w:rPr>
        <w:t xml:space="preserve">                orderDTO.getUserId(), OrderStatus.PENDING_PAYMENT</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if (existingOrder != null) {</w:t>
      </w:r>
      <w:r>
        <w:rPr>
          <w:rFonts w:hint="eastAsia" w:ascii="微软雅黑" w:hAnsi="微软雅黑" w:eastAsia="微软雅黑" w:cs="微软雅黑"/>
        </w:rPr>
        <w:br w:type="textWrapping"/>
      </w:r>
      <w:r>
        <w:rPr>
          <w:rFonts w:hint="eastAsia" w:ascii="微软雅黑" w:hAnsi="微软雅黑" w:eastAsia="微软雅黑" w:cs="微软雅黑"/>
        </w:rPr>
        <w:t xml:space="preserve">                throw new BusinessException("您有未支付的订单，请先完成支付");</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 创建订单业务逻辑</w:t>
      </w:r>
      <w:r>
        <w:rPr>
          <w:rFonts w:hint="eastAsia" w:ascii="微软雅黑" w:hAnsi="微软雅黑" w:eastAsia="微软雅黑" w:cs="微软雅黑"/>
        </w:rPr>
        <w:br w:type="textWrapping"/>
      </w:r>
      <w:r>
        <w:rPr>
          <w:rFonts w:hint="eastAsia" w:ascii="微软雅黑" w:hAnsi="微软雅黑" w:eastAsia="微软雅黑" w:cs="微软雅黑"/>
        </w:rPr>
        <w:t xml:space="preserve">            Order order = new Order();</w:t>
      </w:r>
      <w:r>
        <w:rPr>
          <w:rFonts w:hint="eastAsia" w:ascii="微软雅黑" w:hAnsi="微软雅黑" w:eastAsia="微软雅黑" w:cs="微软雅黑"/>
        </w:rPr>
        <w:br w:type="textWrapping"/>
      </w:r>
      <w:r>
        <w:rPr>
          <w:rFonts w:hint="eastAsia" w:ascii="微软雅黑" w:hAnsi="微软雅黑" w:eastAsia="微软雅黑" w:cs="微软雅黑"/>
        </w:rPr>
        <w:t xml:space="preserve">            order.setUserId(orderDTO.getUserId());</w:t>
      </w:r>
      <w:r>
        <w:rPr>
          <w:rFonts w:hint="eastAsia" w:ascii="微软雅黑" w:hAnsi="微软雅黑" w:eastAsia="微软雅黑" w:cs="微软雅黑"/>
        </w:rPr>
        <w:br w:type="textWrapping"/>
      </w:r>
      <w:r>
        <w:rPr>
          <w:rFonts w:hint="eastAsia" w:ascii="微软雅黑" w:hAnsi="微软雅黑" w:eastAsia="微软雅黑" w:cs="微软雅黑"/>
        </w:rPr>
        <w:t xml:space="preserve">            order.setTotalAmount(orderDTO.getTotalAmount());</w:t>
      </w:r>
      <w:r>
        <w:rPr>
          <w:rFonts w:hint="eastAsia" w:ascii="微软雅黑" w:hAnsi="微软雅黑" w:eastAsia="微软雅黑" w:cs="微软雅黑"/>
        </w:rPr>
        <w:br w:type="textWrapping"/>
      </w:r>
      <w:r>
        <w:rPr>
          <w:rFonts w:hint="eastAsia" w:ascii="微软雅黑" w:hAnsi="微软雅黑" w:eastAsia="微软雅黑" w:cs="微软雅黑"/>
        </w:rPr>
        <w:t xml:space="preserve">            order.setStatus(OrderStatus.PENDING_PAYMENT);</w:t>
      </w:r>
      <w:r>
        <w:rPr>
          <w:rFonts w:hint="eastAsia" w:ascii="微软雅黑" w:hAnsi="微软雅黑" w:eastAsia="微软雅黑" w:cs="微软雅黑"/>
        </w:rPr>
        <w:br w:type="textWrapping"/>
      </w:r>
      <w:r>
        <w:rPr>
          <w:rFonts w:hint="eastAsia" w:ascii="微软雅黑" w:hAnsi="微软雅黑" w:eastAsia="微软雅黑" w:cs="微软雅黑"/>
        </w:rPr>
        <w:t xml:space="preserve">            // ...其他字段设置</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Order savedOrder = orderRepository.save(order);</w:t>
      </w:r>
      <w:r>
        <w:rPr>
          <w:rFonts w:hint="eastAsia" w:ascii="微软雅黑" w:hAnsi="微软雅黑" w:eastAsia="微软雅黑" w:cs="微软雅黑"/>
        </w:rPr>
        <w:br w:type="textWrapping"/>
      </w:r>
      <w:r>
        <w:rPr>
          <w:rFonts w:hint="eastAsia" w:ascii="微软雅黑" w:hAnsi="微软雅黑" w:eastAsia="微软雅黑" w:cs="微软雅黑"/>
        </w:rPr>
        <w:t xml:space="preserve">            return OrderVO.fromEntity(savedOrder);</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 catch (InterruptedException e) {</w:t>
      </w:r>
      <w:r>
        <w:rPr>
          <w:rFonts w:hint="eastAsia" w:ascii="微软雅黑" w:hAnsi="微软雅黑" w:eastAsia="微软雅黑" w:cs="微软雅黑"/>
        </w:rPr>
        <w:br w:type="textWrapping"/>
      </w:r>
      <w:r>
        <w:rPr>
          <w:rFonts w:hint="eastAsia" w:ascii="微软雅黑" w:hAnsi="微软雅黑" w:eastAsia="微软雅黑" w:cs="微软雅黑"/>
        </w:rPr>
        <w:t xml:space="preserve">            Thread.currentThread().interrupt();</w:t>
      </w:r>
      <w:r>
        <w:rPr>
          <w:rFonts w:hint="eastAsia" w:ascii="微软雅黑" w:hAnsi="微软雅黑" w:eastAsia="微软雅黑" w:cs="微软雅黑"/>
        </w:rPr>
        <w:br w:type="textWrapping"/>
      </w:r>
      <w:r>
        <w:rPr>
          <w:rFonts w:hint="eastAsia" w:ascii="微软雅黑" w:hAnsi="微软雅黑" w:eastAsia="微软雅黑" w:cs="微软雅黑"/>
        </w:rPr>
        <w:t xml:space="preserve">            throw new BusinessException("系统异常");</w:t>
      </w:r>
      <w:r>
        <w:rPr>
          <w:rFonts w:hint="eastAsia" w:ascii="微软雅黑" w:hAnsi="微软雅黑" w:eastAsia="微软雅黑" w:cs="微软雅黑"/>
        </w:rPr>
        <w:br w:type="textWrapping"/>
      </w:r>
      <w:r>
        <w:rPr>
          <w:rFonts w:hint="eastAsia" w:ascii="微软雅黑" w:hAnsi="微软雅黑" w:eastAsia="微软雅黑" w:cs="微软雅黑"/>
        </w:rPr>
        <w:t xml:space="preserve">        } finally {</w:t>
      </w:r>
      <w:r>
        <w:rPr>
          <w:rFonts w:hint="eastAsia" w:ascii="微软雅黑" w:hAnsi="微软雅黑" w:eastAsia="微软雅黑" w:cs="微软雅黑"/>
        </w:rPr>
        <w:br w:type="textWrapping"/>
      </w:r>
      <w:r>
        <w:rPr>
          <w:rFonts w:hint="eastAsia" w:ascii="微软雅黑" w:hAnsi="微软雅黑" w:eastAsia="微软雅黑" w:cs="微软雅黑"/>
        </w:rPr>
        <w:t xml:space="preserve">            // 释放锁</w:t>
      </w:r>
      <w:r>
        <w:rPr>
          <w:rFonts w:hint="eastAsia" w:ascii="微软雅黑" w:hAnsi="微软雅黑" w:eastAsia="微软雅黑" w:cs="微软雅黑"/>
        </w:rPr>
        <w:br w:type="textWrapping"/>
      </w:r>
      <w:r>
        <w:rPr>
          <w:rFonts w:hint="eastAsia" w:ascii="微软雅黑" w:hAnsi="微软雅黑" w:eastAsia="微软雅黑" w:cs="微软雅黑"/>
        </w:rPr>
        <w:t xml:space="preserve">            if (lock.isHeldByCurrentThread()) {</w:t>
      </w:r>
      <w:r>
        <w:rPr>
          <w:rFonts w:hint="eastAsia" w:ascii="微软雅黑" w:hAnsi="微软雅黑" w:eastAsia="微软雅黑" w:cs="微软雅黑"/>
        </w:rPr>
        <w:br w:type="textWrapping"/>
      </w:r>
      <w:r>
        <w:rPr>
          <w:rFonts w:hint="eastAsia" w:ascii="微软雅黑" w:hAnsi="微软雅黑" w:eastAsia="微软雅黑" w:cs="微软雅黑"/>
        </w:rPr>
        <w:t xml:space="preserve">                lock.unlock();</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w:t>
      </w:r>
    </w:p>
    <w:p w14:paraId="1C254CE0">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9.3 </w:t>
      </w:r>
      <w:r>
        <w:rPr>
          <w:rFonts w:hint="eastAsia" w:ascii="微软雅黑" w:hAnsi="微软雅黑" w:eastAsia="微软雅黑" w:cs="微软雅黑"/>
        </w:rPr>
        <w:t>整体效率提升量化对比</w:t>
      </w:r>
    </w:p>
    <w:p w14:paraId="00A1BD16">
      <w:pPr>
        <w:pStyle w:val="4"/>
        <w:bidi w:val="0"/>
        <w:jc w:val="left"/>
        <w:rPr>
          <w:rFonts w:hint="eastAsia" w:ascii="微软雅黑" w:hAnsi="微软雅黑" w:eastAsia="微软雅黑" w:cs="微软雅黑"/>
        </w:rPr>
      </w:pPr>
      <w:r>
        <w:rPr>
          <w:rFonts w:hint="eastAsia" w:ascii="微软雅黑" w:hAnsi="微软雅黑" w:eastAsia="微软雅黑" w:cs="微软雅黑"/>
        </w:rPr>
        <w:t>本次项目中，AI辅助测试在多个环节显著提高了工作效率，整体效率提升约76.2%。</w:t>
      </w:r>
    </w:p>
    <w:tbl>
      <w:tblPr>
        <w:tblStyle w:val="9"/>
        <w:tblW w:w="5000" w:type="pct"/>
        <w:tblInd w:w="-5" w:type="dxa"/>
        <w:tblLayout w:type="fixed"/>
        <w:tblCellMar>
          <w:top w:w="55" w:type="dxa"/>
          <w:left w:w="55" w:type="dxa"/>
          <w:bottom w:w="55" w:type="dxa"/>
          <w:right w:w="55" w:type="dxa"/>
        </w:tblCellMar>
      </w:tblPr>
      <w:tblGrid>
        <w:gridCol w:w="2436"/>
        <w:gridCol w:w="2438"/>
        <w:gridCol w:w="2436"/>
        <w:gridCol w:w="2438"/>
      </w:tblGrid>
      <w:tr w14:paraId="37B68BFF">
        <w:tblPrEx>
          <w:tblCellMar>
            <w:top w:w="55" w:type="dxa"/>
            <w:left w:w="55" w:type="dxa"/>
            <w:bottom w:w="55" w:type="dxa"/>
            <w:right w:w="55" w:type="dxa"/>
          </w:tblCellMar>
        </w:tblPrEx>
        <w:trPr>
          <w:tblHeader/>
        </w:trPr>
        <w:tc>
          <w:tcPr>
            <w:tcW w:w="2409" w:type="dxa"/>
            <w:tcBorders>
              <w:top w:val="single" w:color="000000" w:sz="4" w:space="0"/>
              <w:left w:val="single" w:color="000000" w:sz="4" w:space="0"/>
              <w:bottom w:val="single" w:color="000000" w:sz="4" w:space="0"/>
            </w:tcBorders>
          </w:tcPr>
          <w:p w14:paraId="22FE1A94">
            <w:pPr>
              <w:pStyle w:val="16"/>
              <w:bidi w:val="0"/>
              <w:jc w:val="left"/>
              <w:rPr>
                <w:rFonts w:hint="eastAsia" w:ascii="微软雅黑" w:hAnsi="微软雅黑" w:eastAsia="微软雅黑" w:cs="微软雅黑"/>
              </w:rPr>
            </w:pPr>
            <w:r>
              <w:rPr>
                <w:rFonts w:hint="eastAsia" w:ascii="微软雅黑" w:hAnsi="微软雅黑" w:eastAsia="微软雅黑" w:cs="微软雅黑"/>
              </w:rPr>
              <w:t>工作环节</w:t>
            </w:r>
          </w:p>
        </w:tc>
        <w:tc>
          <w:tcPr>
            <w:tcW w:w="2410" w:type="dxa"/>
            <w:tcBorders>
              <w:top w:val="single" w:color="000000" w:sz="4" w:space="0"/>
              <w:left w:val="single" w:color="000000" w:sz="4" w:space="0"/>
              <w:bottom w:val="single" w:color="000000" w:sz="4" w:space="0"/>
            </w:tcBorders>
          </w:tcPr>
          <w:p w14:paraId="5F397189">
            <w:pPr>
              <w:pStyle w:val="16"/>
              <w:bidi w:val="0"/>
              <w:jc w:val="left"/>
              <w:rPr>
                <w:rFonts w:hint="eastAsia" w:ascii="微软雅黑" w:hAnsi="微软雅黑" w:eastAsia="微软雅黑" w:cs="微软雅黑"/>
              </w:rPr>
            </w:pPr>
            <w:r>
              <w:rPr>
                <w:rFonts w:hint="eastAsia" w:ascii="微软雅黑" w:hAnsi="微软雅黑" w:eastAsia="微软雅黑" w:cs="微软雅黑"/>
              </w:rPr>
              <w:t>人工耗时</w:t>
            </w:r>
          </w:p>
        </w:tc>
        <w:tc>
          <w:tcPr>
            <w:tcW w:w="2409" w:type="dxa"/>
            <w:tcBorders>
              <w:top w:val="single" w:color="000000" w:sz="4" w:space="0"/>
              <w:left w:val="single" w:color="000000" w:sz="4" w:space="0"/>
              <w:bottom w:val="single" w:color="000000" w:sz="4" w:space="0"/>
            </w:tcBorders>
          </w:tcPr>
          <w:p w14:paraId="72DD6D6B">
            <w:pPr>
              <w:pStyle w:val="16"/>
              <w:bidi w:val="0"/>
              <w:jc w:val="left"/>
              <w:rPr>
                <w:rFonts w:hint="eastAsia" w:ascii="微软雅黑" w:hAnsi="微软雅黑" w:eastAsia="微软雅黑" w:cs="微软雅黑"/>
              </w:rPr>
            </w:pPr>
            <w:r>
              <w:rPr>
                <w:rFonts w:hint="eastAsia" w:ascii="微软雅黑" w:hAnsi="微软雅黑" w:eastAsia="微软雅黑" w:cs="微软雅黑"/>
              </w:rPr>
              <w:t>AI辅助耗时</w:t>
            </w:r>
          </w:p>
        </w:tc>
        <w:tc>
          <w:tcPr>
            <w:tcW w:w="2410" w:type="dxa"/>
            <w:tcBorders>
              <w:top w:val="single" w:color="000000" w:sz="4" w:space="0"/>
              <w:left w:val="single" w:color="000000" w:sz="4" w:space="0"/>
              <w:bottom w:val="single" w:color="000000" w:sz="4" w:space="0"/>
              <w:right w:val="single" w:color="000000" w:sz="4" w:space="0"/>
            </w:tcBorders>
          </w:tcPr>
          <w:p w14:paraId="40A45AF1">
            <w:pPr>
              <w:pStyle w:val="16"/>
              <w:bidi w:val="0"/>
              <w:jc w:val="left"/>
              <w:rPr>
                <w:rFonts w:hint="eastAsia" w:ascii="微软雅黑" w:hAnsi="微软雅黑" w:eastAsia="微软雅黑" w:cs="微软雅黑"/>
              </w:rPr>
            </w:pPr>
            <w:r>
              <w:rPr>
                <w:rFonts w:hint="eastAsia" w:ascii="微软雅黑" w:hAnsi="微软雅黑" w:eastAsia="微软雅黑" w:cs="微软雅黑"/>
              </w:rPr>
              <w:t>效率提升</w:t>
            </w:r>
          </w:p>
        </w:tc>
      </w:tr>
      <w:tr w14:paraId="5C52A250">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15406F98">
            <w:pPr>
              <w:pStyle w:val="15"/>
              <w:bidi w:val="0"/>
              <w:jc w:val="left"/>
              <w:rPr>
                <w:rFonts w:hint="eastAsia" w:ascii="微软雅黑" w:hAnsi="微软雅黑" w:eastAsia="微软雅黑" w:cs="微软雅黑"/>
              </w:rPr>
            </w:pPr>
            <w:r>
              <w:rPr>
                <w:rFonts w:hint="eastAsia" w:ascii="微软雅黑" w:hAnsi="微软雅黑" w:eastAsia="微软雅黑" w:cs="微软雅黑"/>
              </w:rPr>
              <w:t>黑盒测试用例编写</w:t>
            </w:r>
          </w:p>
        </w:tc>
        <w:tc>
          <w:tcPr>
            <w:tcW w:w="2410" w:type="dxa"/>
            <w:tcBorders>
              <w:left w:val="single" w:color="000000" w:sz="4" w:space="0"/>
              <w:bottom w:val="single" w:color="000000" w:sz="4" w:space="0"/>
            </w:tcBorders>
          </w:tcPr>
          <w:p w14:paraId="479804C1">
            <w:pPr>
              <w:pStyle w:val="15"/>
              <w:bidi w:val="0"/>
              <w:jc w:val="left"/>
              <w:rPr>
                <w:rFonts w:hint="eastAsia" w:ascii="微软雅黑" w:hAnsi="微软雅黑" w:eastAsia="微软雅黑" w:cs="微软雅黑"/>
              </w:rPr>
            </w:pPr>
            <w:r>
              <w:rPr>
                <w:rFonts w:hint="eastAsia" w:ascii="微软雅黑" w:hAnsi="微软雅黑" w:eastAsia="微软雅黑" w:cs="微软雅黑"/>
              </w:rPr>
              <w:t>10小时</w:t>
            </w:r>
          </w:p>
        </w:tc>
        <w:tc>
          <w:tcPr>
            <w:tcW w:w="2409" w:type="dxa"/>
            <w:tcBorders>
              <w:left w:val="single" w:color="000000" w:sz="4" w:space="0"/>
              <w:bottom w:val="single" w:color="000000" w:sz="4" w:space="0"/>
            </w:tcBorders>
          </w:tcPr>
          <w:p w14:paraId="053F9F32">
            <w:pPr>
              <w:pStyle w:val="15"/>
              <w:bidi w:val="0"/>
              <w:jc w:val="left"/>
              <w:rPr>
                <w:rFonts w:hint="eastAsia" w:ascii="微软雅黑" w:hAnsi="微软雅黑" w:eastAsia="微软雅黑" w:cs="微软雅黑"/>
              </w:rPr>
            </w:pPr>
            <w:r>
              <w:rPr>
                <w:rFonts w:hint="eastAsia" w:ascii="微软雅黑" w:hAnsi="微软雅黑" w:eastAsia="微软雅黑" w:cs="微软雅黑"/>
              </w:rPr>
              <w:t>2.25小时</w:t>
            </w:r>
          </w:p>
        </w:tc>
        <w:tc>
          <w:tcPr>
            <w:tcW w:w="2410" w:type="dxa"/>
            <w:tcBorders>
              <w:left w:val="single" w:color="000000" w:sz="4" w:space="0"/>
              <w:bottom w:val="single" w:color="000000" w:sz="4" w:space="0"/>
              <w:right w:val="single" w:color="000000" w:sz="4" w:space="0"/>
            </w:tcBorders>
          </w:tcPr>
          <w:p w14:paraId="469454E6">
            <w:pPr>
              <w:pStyle w:val="15"/>
              <w:bidi w:val="0"/>
              <w:jc w:val="left"/>
              <w:rPr>
                <w:rFonts w:hint="eastAsia" w:ascii="微软雅黑" w:hAnsi="微软雅黑" w:eastAsia="微软雅黑" w:cs="微软雅黑"/>
              </w:rPr>
            </w:pPr>
            <w:r>
              <w:rPr>
                <w:rFonts w:hint="eastAsia" w:ascii="微软雅黑" w:hAnsi="微软雅黑" w:eastAsia="微软雅黑" w:cs="微软雅黑"/>
              </w:rPr>
              <w:t>77.5%</w:t>
            </w:r>
          </w:p>
        </w:tc>
      </w:tr>
      <w:tr w14:paraId="3FA14AB9">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3BC96207">
            <w:pPr>
              <w:pStyle w:val="15"/>
              <w:bidi w:val="0"/>
              <w:jc w:val="left"/>
              <w:rPr>
                <w:rFonts w:hint="eastAsia" w:ascii="微软雅黑" w:hAnsi="微软雅黑" w:eastAsia="微软雅黑" w:cs="微软雅黑"/>
              </w:rPr>
            </w:pPr>
            <w:r>
              <w:rPr>
                <w:rFonts w:hint="eastAsia" w:ascii="微软雅黑" w:hAnsi="微软雅黑" w:eastAsia="微软雅黑" w:cs="微软雅黑"/>
              </w:rPr>
              <w:t>接口测试用例编写</w:t>
            </w:r>
          </w:p>
        </w:tc>
        <w:tc>
          <w:tcPr>
            <w:tcW w:w="2410" w:type="dxa"/>
            <w:tcBorders>
              <w:left w:val="single" w:color="000000" w:sz="4" w:space="0"/>
              <w:bottom w:val="single" w:color="000000" w:sz="4" w:space="0"/>
            </w:tcBorders>
          </w:tcPr>
          <w:p w14:paraId="527DE47F">
            <w:pPr>
              <w:pStyle w:val="15"/>
              <w:bidi w:val="0"/>
              <w:jc w:val="left"/>
              <w:rPr>
                <w:rFonts w:hint="eastAsia" w:ascii="微软雅黑" w:hAnsi="微软雅黑" w:eastAsia="微软雅黑" w:cs="微软雅黑"/>
              </w:rPr>
            </w:pPr>
            <w:r>
              <w:rPr>
                <w:rFonts w:hint="eastAsia" w:ascii="微软雅黑" w:hAnsi="微软雅黑" w:eastAsia="微软雅黑" w:cs="微软雅黑"/>
              </w:rPr>
              <w:t>8小时</w:t>
            </w:r>
          </w:p>
        </w:tc>
        <w:tc>
          <w:tcPr>
            <w:tcW w:w="2409" w:type="dxa"/>
            <w:tcBorders>
              <w:left w:val="single" w:color="000000" w:sz="4" w:space="0"/>
              <w:bottom w:val="single" w:color="000000" w:sz="4" w:space="0"/>
            </w:tcBorders>
          </w:tcPr>
          <w:p w14:paraId="71F4B0D0">
            <w:pPr>
              <w:pStyle w:val="15"/>
              <w:bidi w:val="0"/>
              <w:jc w:val="left"/>
              <w:rPr>
                <w:rFonts w:hint="eastAsia" w:ascii="微软雅黑" w:hAnsi="微软雅黑" w:eastAsia="微软雅黑" w:cs="微软雅黑"/>
              </w:rPr>
            </w:pPr>
            <w:r>
              <w:rPr>
                <w:rFonts w:hint="eastAsia" w:ascii="微软雅黑" w:hAnsi="微软雅黑" w:eastAsia="微软雅黑" w:cs="微软雅黑"/>
              </w:rPr>
              <w:t>1.8小时</w:t>
            </w:r>
          </w:p>
        </w:tc>
        <w:tc>
          <w:tcPr>
            <w:tcW w:w="2410" w:type="dxa"/>
            <w:tcBorders>
              <w:left w:val="single" w:color="000000" w:sz="4" w:space="0"/>
              <w:bottom w:val="single" w:color="000000" w:sz="4" w:space="0"/>
              <w:right w:val="single" w:color="000000" w:sz="4" w:space="0"/>
            </w:tcBorders>
          </w:tcPr>
          <w:p w14:paraId="1EBCEFA5">
            <w:pPr>
              <w:pStyle w:val="15"/>
              <w:bidi w:val="0"/>
              <w:jc w:val="left"/>
              <w:rPr>
                <w:rFonts w:hint="eastAsia" w:ascii="微软雅黑" w:hAnsi="微软雅黑" w:eastAsia="微软雅黑" w:cs="微软雅黑"/>
              </w:rPr>
            </w:pPr>
            <w:r>
              <w:rPr>
                <w:rFonts w:hint="eastAsia" w:ascii="微软雅黑" w:hAnsi="微软雅黑" w:eastAsia="微软雅黑" w:cs="微软雅黑"/>
              </w:rPr>
              <w:t>77.5%</w:t>
            </w:r>
          </w:p>
        </w:tc>
      </w:tr>
      <w:tr w14:paraId="581DBAB2">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1F4EE048">
            <w:pPr>
              <w:pStyle w:val="15"/>
              <w:bidi w:val="0"/>
              <w:jc w:val="left"/>
              <w:rPr>
                <w:rFonts w:hint="eastAsia" w:ascii="微软雅黑" w:hAnsi="微软雅黑" w:eastAsia="微软雅黑" w:cs="微软雅黑"/>
              </w:rPr>
            </w:pPr>
            <w:r>
              <w:rPr>
                <w:rFonts w:hint="eastAsia" w:ascii="微软雅黑" w:hAnsi="微软雅黑" w:eastAsia="微软雅黑" w:cs="微软雅黑"/>
              </w:rPr>
              <w:t>缺陷根因分析</w:t>
            </w:r>
          </w:p>
        </w:tc>
        <w:tc>
          <w:tcPr>
            <w:tcW w:w="2410" w:type="dxa"/>
            <w:tcBorders>
              <w:left w:val="single" w:color="000000" w:sz="4" w:space="0"/>
              <w:bottom w:val="single" w:color="000000" w:sz="4" w:space="0"/>
            </w:tcBorders>
          </w:tcPr>
          <w:p w14:paraId="607F87C1">
            <w:pPr>
              <w:pStyle w:val="15"/>
              <w:bidi w:val="0"/>
              <w:jc w:val="left"/>
              <w:rPr>
                <w:rFonts w:hint="eastAsia" w:ascii="微软雅黑" w:hAnsi="微软雅黑" w:eastAsia="微软雅黑" w:cs="微软雅黑"/>
              </w:rPr>
            </w:pPr>
            <w:r>
              <w:rPr>
                <w:rFonts w:hint="eastAsia" w:ascii="微软雅黑" w:hAnsi="微软雅黑" w:eastAsia="微软雅黑" w:cs="微软雅黑"/>
              </w:rPr>
              <w:t>2.5小时</w:t>
            </w:r>
          </w:p>
        </w:tc>
        <w:tc>
          <w:tcPr>
            <w:tcW w:w="2409" w:type="dxa"/>
            <w:tcBorders>
              <w:left w:val="single" w:color="000000" w:sz="4" w:space="0"/>
              <w:bottom w:val="single" w:color="000000" w:sz="4" w:space="0"/>
            </w:tcBorders>
          </w:tcPr>
          <w:p w14:paraId="62AD4E11">
            <w:pPr>
              <w:pStyle w:val="15"/>
              <w:bidi w:val="0"/>
              <w:jc w:val="left"/>
              <w:rPr>
                <w:rFonts w:hint="eastAsia" w:ascii="微软雅黑" w:hAnsi="微软雅黑" w:eastAsia="微软雅黑" w:cs="微软雅黑"/>
              </w:rPr>
            </w:pPr>
            <w:r>
              <w:rPr>
                <w:rFonts w:hint="eastAsia" w:ascii="微软雅黑" w:hAnsi="微软雅黑" w:eastAsia="微软雅黑" w:cs="微软雅黑"/>
              </w:rPr>
              <w:t>0.67小时</w:t>
            </w:r>
          </w:p>
        </w:tc>
        <w:tc>
          <w:tcPr>
            <w:tcW w:w="2410" w:type="dxa"/>
            <w:tcBorders>
              <w:left w:val="single" w:color="000000" w:sz="4" w:space="0"/>
              <w:bottom w:val="single" w:color="000000" w:sz="4" w:space="0"/>
              <w:right w:val="single" w:color="000000" w:sz="4" w:space="0"/>
            </w:tcBorders>
          </w:tcPr>
          <w:p w14:paraId="375D9A3C">
            <w:pPr>
              <w:pStyle w:val="15"/>
              <w:bidi w:val="0"/>
              <w:jc w:val="left"/>
              <w:rPr>
                <w:rFonts w:hint="eastAsia" w:ascii="微软雅黑" w:hAnsi="微软雅黑" w:eastAsia="微软雅黑" w:cs="微软雅黑"/>
              </w:rPr>
            </w:pPr>
            <w:r>
              <w:rPr>
                <w:rFonts w:hint="eastAsia" w:ascii="微软雅黑" w:hAnsi="微软雅黑" w:eastAsia="微软雅黑" w:cs="微软雅黑"/>
              </w:rPr>
              <w:t>73.3%</w:t>
            </w:r>
          </w:p>
        </w:tc>
      </w:tr>
      <w:tr w14:paraId="1F853F51">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71C1D039">
            <w:pPr>
              <w:pStyle w:val="15"/>
              <w:bidi w:val="0"/>
              <w:jc w:val="left"/>
              <w:rPr>
                <w:rFonts w:hint="eastAsia" w:ascii="微软雅黑" w:hAnsi="微软雅黑" w:eastAsia="微软雅黑" w:cs="微软雅黑"/>
              </w:rPr>
            </w:pPr>
            <w:r>
              <w:rPr>
                <w:rFonts w:hint="eastAsia" w:ascii="微软雅黑" w:hAnsi="微软雅黑" w:eastAsia="微软雅黑" w:cs="微软雅黑"/>
              </w:rPr>
              <w:t>测试报告编写</w:t>
            </w:r>
          </w:p>
        </w:tc>
        <w:tc>
          <w:tcPr>
            <w:tcW w:w="2410" w:type="dxa"/>
            <w:tcBorders>
              <w:left w:val="single" w:color="000000" w:sz="4" w:space="0"/>
              <w:bottom w:val="single" w:color="000000" w:sz="4" w:space="0"/>
            </w:tcBorders>
          </w:tcPr>
          <w:p w14:paraId="647029FF">
            <w:pPr>
              <w:pStyle w:val="15"/>
              <w:bidi w:val="0"/>
              <w:jc w:val="left"/>
              <w:rPr>
                <w:rFonts w:hint="eastAsia" w:ascii="微软雅黑" w:hAnsi="微软雅黑" w:eastAsia="微软雅黑" w:cs="微软雅黑"/>
              </w:rPr>
            </w:pPr>
            <w:r>
              <w:rPr>
                <w:rFonts w:hint="eastAsia" w:ascii="微软雅黑" w:hAnsi="微软雅黑" w:eastAsia="微软雅黑" w:cs="微软雅黑"/>
              </w:rPr>
              <w:t>5小时</w:t>
            </w:r>
          </w:p>
        </w:tc>
        <w:tc>
          <w:tcPr>
            <w:tcW w:w="2409" w:type="dxa"/>
            <w:tcBorders>
              <w:left w:val="single" w:color="000000" w:sz="4" w:space="0"/>
              <w:bottom w:val="single" w:color="000000" w:sz="4" w:space="0"/>
            </w:tcBorders>
          </w:tcPr>
          <w:p w14:paraId="2FA6D0F4">
            <w:pPr>
              <w:pStyle w:val="15"/>
              <w:bidi w:val="0"/>
              <w:jc w:val="left"/>
              <w:rPr>
                <w:rFonts w:hint="eastAsia" w:ascii="微软雅黑" w:hAnsi="微软雅黑" w:eastAsia="微软雅黑" w:cs="微软雅黑"/>
              </w:rPr>
            </w:pPr>
            <w:r>
              <w:rPr>
                <w:rFonts w:hint="eastAsia" w:ascii="微软雅黑" w:hAnsi="微软雅黑" w:eastAsia="微软雅黑" w:cs="微软雅黑"/>
              </w:rPr>
              <w:t>1.2小时</w:t>
            </w:r>
          </w:p>
        </w:tc>
        <w:tc>
          <w:tcPr>
            <w:tcW w:w="2410" w:type="dxa"/>
            <w:tcBorders>
              <w:left w:val="single" w:color="000000" w:sz="4" w:space="0"/>
              <w:bottom w:val="single" w:color="000000" w:sz="4" w:space="0"/>
              <w:right w:val="single" w:color="000000" w:sz="4" w:space="0"/>
            </w:tcBorders>
          </w:tcPr>
          <w:p w14:paraId="0B6D83CA">
            <w:pPr>
              <w:pStyle w:val="15"/>
              <w:bidi w:val="0"/>
              <w:jc w:val="left"/>
              <w:rPr>
                <w:rFonts w:hint="eastAsia" w:ascii="微软雅黑" w:hAnsi="微软雅黑" w:eastAsia="微软雅黑" w:cs="微软雅黑"/>
              </w:rPr>
            </w:pPr>
            <w:r>
              <w:rPr>
                <w:rFonts w:hint="eastAsia" w:ascii="微软雅黑" w:hAnsi="微软雅黑" w:eastAsia="微软雅黑" w:cs="微软雅黑"/>
              </w:rPr>
              <w:t>76%</w:t>
            </w:r>
          </w:p>
        </w:tc>
      </w:tr>
      <w:tr w14:paraId="4C787B8B">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506B9A59">
            <w:pPr>
              <w:pStyle w:val="15"/>
              <w:bidi w:val="0"/>
              <w:jc w:val="left"/>
              <w:rPr>
                <w:rFonts w:hint="eastAsia" w:ascii="微软雅黑" w:hAnsi="微软雅黑" w:eastAsia="微软雅黑" w:cs="微软雅黑"/>
              </w:rPr>
            </w:pPr>
            <w:r>
              <w:rPr>
                <w:rFonts w:hint="eastAsia" w:ascii="微软雅黑" w:hAnsi="微软雅黑" w:eastAsia="微软雅黑" w:cs="微软雅黑"/>
              </w:rPr>
              <w:t>合计</w:t>
            </w:r>
          </w:p>
        </w:tc>
        <w:tc>
          <w:tcPr>
            <w:tcW w:w="2410" w:type="dxa"/>
            <w:tcBorders>
              <w:left w:val="single" w:color="000000" w:sz="4" w:space="0"/>
              <w:bottom w:val="single" w:color="000000" w:sz="4" w:space="0"/>
            </w:tcBorders>
          </w:tcPr>
          <w:p w14:paraId="17546C8D">
            <w:pPr>
              <w:pStyle w:val="15"/>
              <w:bidi w:val="0"/>
              <w:jc w:val="left"/>
              <w:rPr>
                <w:rFonts w:hint="eastAsia" w:ascii="微软雅黑" w:hAnsi="微软雅黑" w:eastAsia="微软雅黑" w:cs="微软雅黑"/>
              </w:rPr>
            </w:pPr>
            <w:r>
              <w:rPr>
                <w:rFonts w:hint="eastAsia" w:ascii="微软雅黑" w:hAnsi="微软雅黑" w:eastAsia="微软雅黑" w:cs="微软雅黑"/>
              </w:rPr>
              <w:t>25.5小时</w:t>
            </w:r>
          </w:p>
        </w:tc>
        <w:tc>
          <w:tcPr>
            <w:tcW w:w="2409" w:type="dxa"/>
            <w:tcBorders>
              <w:left w:val="single" w:color="000000" w:sz="4" w:space="0"/>
              <w:bottom w:val="single" w:color="000000" w:sz="4" w:space="0"/>
            </w:tcBorders>
          </w:tcPr>
          <w:p w14:paraId="7372DA84">
            <w:pPr>
              <w:pStyle w:val="15"/>
              <w:bidi w:val="0"/>
              <w:jc w:val="left"/>
              <w:rPr>
                <w:rFonts w:hint="eastAsia" w:ascii="微软雅黑" w:hAnsi="微软雅黑" w:eastAsia="微软雅黑" w:cs="微软雅黑"/>
              </w:rPr>
            </w:pPr>
            <w:r>
              <w:rPr>
                <w:rFonts w:hint="eastAsia" w:ascii="微软雅黑" w:hAnsi="微软雅黑" w:eastAsia="微软雅黑" w:cs="微软雅黑"/>
              </w:rPr>
              <w:t>5.92小时</w:t>
            </w:r>
          </w:p>
        </w:tc>
        <w:tc>
          <w:tcPr>
            <w:tcW w:w="2410" w:type="dxa"/>
            <w:tcBorders>
              <w:left w:val="single" w:color="000000" w:sz="4" w:space="0"/>
              <w:bottom w:val="single" w:color="000000" w:sz="4" w:space="0"/>
              <w:right w:val="single" w:color="000000" w:sz="4" w:space="0"/>
            </w:tcBorders>
          </w:tcPr>
          <w:p w14:paraId="23CFC45B">
            <w:pPr>
              <w:pStyle w:val="15"/>
              <w:bidi w:val="0"/>
              <w:jc w:val="left"/>
              <w:rPr>
                <w:rFonts w:hint="eastAsia" w:ascii="微软雅黑" w:hAnsi="微软雅黑" w:eastAsia="微软雅黑" w:cs="微软雅黑"/>
              </w:rPr>
            </w:pPr>
            <w:r>
              <w:rPr>
                <w:rFonts w:hint="eastAsia" w:ascii="微软雅黑" w:hAnsi="微软雅黑" w:eastAsia="微软雅黑" w:cs="微软雅黑"/>
              </w:rPr>
              <w:t>76.8%</w:t>
            </w:r>
          </w:p>
        </w:tc>
      </w:tr>
    </w:tbl>
    <w:p w14:paraId="0F94F57F">
      <w:pPr>
        <w:pStyle w:val="4"/>
        <w:bidi w:val="0"/>
        <w:jc w:val="left"/>
        <w:rPr>
          <w:rFonts w:hint="eastAsia" w:ascii="微软雅黑" w:hAnsi="微软雅黑" w:eastAsia="微软雅黑" w:cs="微软雅黑"/>
        </w:rPr>
      </w:pPr>
    </w:p>
    <w:p w14:paraId="27BE4744">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9.4 AI</w:t>
      </w:r>
      <w:r>
        <w:rPr>
          <w:rFonts w:hint="eastAsia" w:ascii="微软雅黑" w:hAnsi="微软雅黑" w:eastAsia="微软雅黑" w:cs="微软雅黑"/>
        </w:rPr>
        <w:t>辅助测试的局限性与注意事项</w:t>
      </w:r>
    </w:p>
    <w:p w14:paraId="3B10CA35">
      <w:pPr>
        <w:pStyle w:val="4"/>
        <w:bidi w:val="0"/>
        <w:jc w:val="left"/>
        <w:rPr>
          <w:rFonts w:hint="eastAsia" w:ascii="微软雅黑" w:hAnsi="微软雅黑" w:eastAsia="微软雅黑" w:cs="微软雅黑"/>
        </w:rPr>
      </w:pPr>
      <w:r>
        <w:rPr>
          <w:rFonts w:hint="eastAsia" w:ascii="微软雅黑" w:hAnsi="微软雅黑" w:eastAsia="微软雅黑" w:cs="微软雅黑"/>
        </w:rPr>
        <w:t>虽然AI辅助测试显著提高了效率，但也存在一定的局限性，使用时需要注意以下几点：</w:t>
      </w:r>
    </w:p>
    <w:p w14:paraId="37EF67B0">
      <w:pPr>
        <w:pStyle w:val="4"/>
        <w:numPr>
          <w:ilvl w:val="0"/>
          <w:numId w:val="63"/>
        </w:numPr>
        <w:bidi w:val="0"/>
        <w:ind w:left="709" w:hanging="283"/>
        <w:jc w:val="left"/>
        <w:rPr>
          <w:rFonts w:hint="eastAsia" w:ascii="微软雅黑" w:hAnsi="微软雅黑" w:eastAsia="微软雅黑" w:cs="微软雅黑"/>
        </w:rPr>
      </w:pPr>
      <w:r>
        <w:rPr>
          <w:rFonts w:hint="eastAsia" w:ascii="微软雅黑" w:hAnsi="微软雅黑" w:eastAsia="微软雅黑" w:cs="微软雅黑"/>
          <w:b/>
        </w:rPr>
        <w:t>AI</w:t>
      </w:r>
      <w:r>
        <w:rPr>
          <w:rFonts w:hint="eastAsia" w:ascii="微软雅黑" w:hAnsi="微软雅黑" w:eastAsia="微软雅黑" w:cs="微软雅黑"/>
        </w:rPr>
        <w:t>生成的用例需要人工校验：AI生成的用例可能存在重复、不合理或不符合业务逻辑的情况，必须经过人工校验与补充；</w:t>
      </w:r>
    </w:p>
    <w:p w14:paraId="65735742">
      <w:pPr>
        <w:pStyle w:val="4"/>
        <w:numPr>
          <w:ilvl w:val="0"/>
          <w:numId w:val="63"/>
        </w:numPr>
        <w:bidi w:val="0"/>
        <w:ind w:left="709" w:hanging="283"/>
        <w:jc w:val="left"/>
        <w:rPr>
          <w:rFonts w:hint="eastAsia" w:ascii="微软雅黑" w:hAnsi="微软雅黑" w:eastAsia="微软雅黑" w:cs="微软雅黑"/>
        </w:rPr>
      </w:pPr>
      <w:r>
        <w:rPr>
          <w:rFonts w:hint="eastAsia" w:ascii="微软雅黑" w:hAnsi="微软雅黑" w:eastAsia="微软雅黑" w:cs="微软雅黑"/>
          <w:b/>
        </w:rPr>
        <w:t>AI</w:t>
      </w:r>
      <w:r>
        <w:rPr>
          <w:rFonts w:hint="eastAsia" w:ascii="微软雅黑" w:hAnsi="微软雅黑" w:eastAsia="微软雅黑" w:cs="微软雅黑"/>
        </w:rPr>
        <w:t>无法替代复杂的业务逻辑测试：对于涉及复杂业务规则与行业知识的测试场景，AI的表现不如有经验的测试人员；</w:t>
      </w:r>
    </w:p>
    <w:p w14:paraId="391C81E9">
      <w:pPr>
        <w:pStyle w:val="4"/>
        <w:numPr>
          <w:ilvl w:val="0"/>
          <w:numId w:val="63"/>
        </w:numPr>
        <w:bidi w:val="0"/>
        <w:ind w:left="709" w:hanging="283"/>
        <w:jc w:val="left"/>
        <w:rPr>
          <w:rFonts w:hint="eastAsia" w:ascii="微软雅黑" w:hAnsi="微软雅黑" w:eastAsia="微软雅黑" w:cs="微软雅黑"/>
        </w:rPr>
      </w:pPr>
      <w:r>
        <w:rPr>
          <w:rFonts w:hint="eastAsia" w:ascii="微软雅黑" w:hAnsi="微软雅黑" w:eastAsia="微软雅黑" w:cs="微软雅黑"/>
          <w:b/>
        </w:rPr>
        <w:t>AI</w:t>
      </w:r>
      <w:r>
        <w:rPr>
          <w:rFonts w:hint="eastAsia" w:ascii="微软雅黑" w:hAnsi="微软雅黑" w:eastAsia="微软雅黑" w:cs="微软雅黑"/>
        </w:rPr>
        <w:t>可能生成错误的修复方案：AI给出的修复方案可能存在漏洞或不符合项目实际情况，必须经过开发人员的验证与测试；</w:t>
      </w:r>
    </w:p>
    <w:p w14:paraId="2B8BEECD">
      <w:pPr>
        <w:pStyle w:val="4"/>
        <w:numPr>
          <w:ilvl w:val="0"/>
          <w:numId w:val="63"/>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数据安全问题：输入AI的需求文档、缺陷描述与日志信息可能包含敏感数据，需要注意数据安全，避免泄露。</w:t>
      </w:r>
    </w:p>
    <w:p w14:paraId="6BBAA19F">
      <w:pPr>
        <w:pStyle w:val="17"/>
        <w:bidi w:val="0"/>
        <w:jc w:val="left"/>
        <w:rPr>
          <w:rFonts w:hint="eastAsia" w:ascii="微软雅黑" w:hAnsi="微软雅黑" w:eastAsia="微软雅黑" w:cs="微软雅黑"/>
        </w:rPr>
      </w:pPr>
    </w:p>
    <w:p w14:paraId="67936E94">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10 Jenkins CI</w:t>
      </w:r>
      <w:r>
        <w:rPr>
          <w:rFonts w:hint="eastAsia" w:ascii="微软雅黑" w:hAnsi="微软雅黑" w:eastAsia="微软雅黑" w:cs="微软雅黑"/>
        </w:rPr>
        <w:t>持续集成流水线与报告自动推送</w:t>
      </w:r>
    </w:p>
    <w:p w14:paraId="1CC12E3E">
      <w:pPr>
        <w:pStyle w:val="4"/>
        <w:bidi w:val="0"/>
        <w:jc w:val="left"/>
        <w:rPr>
          <w:rFonts w:hint="eastAsia" w:ascii="微软雅黑" w:hAnsi="微软雅黑" w:eastAsia="微软雅黑" w:cs="微软雅黑"/>
        </w:rPr>
      </w:pPr>
      <w:r>
        <w:rPr>
          <w:rFonts w:hint="eastAsia" w:ascii="微软雅黑" w:hAnsi="微软雅黑" w:eastAsia="微软雅黑" w:cs="微软雅黑"/>
        </w:rPr>
        <w:t>持续集成（CI）是一种软件开发实践，开发人员频繁地将代码集成到主干分支，每次集成都通过自动化构建、测试与部署来验证，从而尽早发现集成错误。本次项目搭建了Jenkins CI流水线，实现了代码提交后自动执行单元测试、接口自动化测试与报告推送，提高了开发与测试的效率。</w:t>
      </w:r>
    </w:p>
    <w:p w14:paraId="4633821E">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10.1 </w:t>
      </w:r>
      <w:r>
        <w:rPr>
          <w:rFonts w:hint="eastAsia" w:ascii="微软雅黑" w:hAnsi="微软雅黑" w:eastAsia="微软雅黑" w:cs="微软雅黑"/>
        </w:rPr>
        <w:t>流水线设计思路</w:t>
      </w:r>
    </w:p>
    <w:p w14:paraId="3188C471">
      <w:pPr>
        <w:pStyle w:val="4"/>
        <w:bidi w:val="0"/>
        <w:jc w:val="left"/>
        <w:rPr>
          <w:rFonts w:hint="eastAsia" w:ascii="微软雅黑" w:hAnsi="微软雅黑" w:eastAsia="微软雅黑" w:cs="微软雅黑"/>
        </w:rPr>
      </w:pPr>
      <w:r>
        <w:rPr>
          <w:rFonts w:hint="eastAsia" w:ascii="微软雅黑" w:hAnsi="微软雅黑" w:eastAsia="微软雅黑" w:cs="微软雅黑"/>
        </w:rPr>
        <w:t>本次Jenkins CI流水线采用**流水线即代码（Pipeline as Code）**的方式，使用Jenkinsfile定义流水线的各个阶段，实现版本控制与复用。流水线包含以下阶段：</w:t>
      </w:r>
    </w:p>
    <w:p w14:paraId="1019AB5F">
      <w:pPr>
        <w:pStyle w:val="4"/>
        <w:numPr>
          <w:ilvl w:val="0"/>
          <w:numId w:val="64"/>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代码拉取：从GitLab仓库拉取最新的代码；</w:t>
      </w:r>
    </w:p>
    <w:p w14:paraId="35C0ED66">
      <w:pPr>
        <w:pStyle w:val="4"/>
        <w:numPr>
          <w:ilvl w:val="0"/>
          <w:numId w:val="64"/>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代码构建：使用Maven编译打包后端代码；</w:t>
      </w:r>
    </w:p>
    <w:p w14:paraId="60DE4533">
      <w:pPr>
        <w:pStyle w:val="4"/>
        <w:numPr>
          <w:ilvl w:val="0"/>
          <w:numId w:val="64"/>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单元测试：执行JUnit单元测试，生成Jacoco覆盖率报告；</w:t>
      </w:r>
    </w:p>
    <w:p w14:paraId="29261875">
      <w:pPr>
        <w:pStyle w:val="4"/>
        <w:numPr>
          <w:ilvl w:val="0"/>
          <w:numId w:val="64"/>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接口自动化测试：执行Pytest接口自动化测试，生成Allure测试报告；</w:t>
      </w:r>
    </w:p>
    <w:p w14:paraId="04948854">
      <w:pPr>
        <w:pStyle w:val="4"/>
        <w:numPr>
          <w:ilvl w:val="0"/>
          <w:numId w:val="64"/>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报告推送：将Allure测试报告自动推送到禅道项目管理系统；</w:t>
      </w:r>
    </w:p>
    <w:p w14:paraId="0778ACBA">
      <w:pPr>
        <w:pStyle w:val="4"/>
        <w:numPr>
          <w:ilvl w:val="0"/>
          <w:numId w:val="64"/>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邮件通知：将流水线执行结果与测试报告链接发送给开发与测试团队。</w:t>
      </w:r>
    </w:p>
    <w:p w14:paraId="1D32B616">
      <w:pPr>
        <w:pStyle w:val="2"/>
        <w:numPr>
          <w:ilvl w:val="0"/>
          <w:numId w:val="0"/>
        </w:numPr>
        <w:bidi w:val="0"/>
        <w:ind w:left="0" w:firstLine="0"/>
        <w:jc w:val="left"/>
        <w:rPr>
          <w:rFonts w:hint="eastAsia" w:ascii="微软雅黑" w:hAnsi="微软雅黑" w:eastAsia="微软雅黑" w:cs="微软雅黑"/>
        </w:rPr>
      </w:pPr>
      <w:r>
        <w:rPr>
          <w:rFonts w:hint="eastAsia" w:ascii="微软雅黑" w:hAnsi="微软雅黑" w:eastAsia="微软雅黑" w:cs="微软雅黑"/>
          <w:b/>
        </w:rPr>
        <w:t>10.2 Jenkins</w:t>
      </w:r>
      <w:r>
        <w:rPr>
          <w:rFonts w:hint="eastAsia" w:ascii="微软雅黑" w:hAnsi="微软雅黑" w:eastAsia="微软雅黑" w:cs="微软雅黑"/>
        </w:rPr>
        <w:t>环境配置</w:t>
      </w:r>
    </w:p>
    <w:p w14:paraId="040816B1">
      <w:pPr>
        <w:pStyle w:val="4"/>
        <w:numPr>
          <w:ilvl w:val="0"/>
          <w:numId w:val="65"/>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安装</w:t>
      </w:r>
      <w:r>
        <w:rPr>
          <w:rFonts w:hint="eastAsia" w:ascii="微软雅黑" w:hAnsi="微软雅黑" w:eastAsia="微软雅黑" w:cs="微软雅黑"/>
          <w:b/>
        </w:rPr>
        <w:t>Jenkins</w:t>
      </w:r>
      <w:r>
        <w:rPr>
          <w:rFonts w:hint="eastAsia" w:ascii="微软雅黑" w:hAnsi="微软雅黑" w:eastAsia="微软雅黑" w:cs="微软雅黑"/>
        </w:rPr>
        <w:t>：在CentOS7.9服务器上安装Jenkins 2.426；</w:t>
      </w:r>
    </w:p>
    <w:p w14:paraId="15FE8DDD">
      <w:pPr>
        <w:pStyle w:val="4"/>
        <w:numPr>
          <w:ilvl w:val="0"/>
          <w:numId w:val="65"/>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安装插件：安装Git、Maven、Allure、Jenkins Pipeline、Email Extension等必要插件；</w:t>
      </w:r>
    </w:p>
    <w:p w14:paraId="4A4C83D3">
      <w:pPr>
        <w:pStyle w:val="4"/>
        <w:numPr>
          <w:ilvl w:val="0"/>
          <w:numId w:val="65"/>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配置工具：在Jenkins全局工具配置中配置JDK17、Maven3.9.6、Python3.11.4与Allure2.26.0；</w:t>
      </w:r>
    </w:p>
    <w:p w14:paraId="23EBFF41">
      <w:pPr>
        <w:pStyle w:val="4"/>
        <w:numPr>
          <w:ilvl w:val="0"/>
          <w:numId w:val="65"/>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配置凭证：添加GitLab凭证、禅道API凭证与邮件服务器凭证。</w:t>
      </w:r>
    </w:p>
    <w:p w14:paraId="15E3D2C0">
      <w:pPr>
        <w:pStyle w:val="2"/>
        <w:numPr>
          <w:ilvl w:val="0"/>
          <w:numId w:val="0"/>
        </w:numPr>
        <w:bidi w:val="0"/>
        <w:ind w:left="0" w:firstLine="0"/>
        <w:jc w:val="left"/>
        <w:rPr>
          <w:rFonts w:hint="eastAsia" w:ascii="微软雅黑" w:hAnsi="微软雅黑" w:eastAsia="微软雅黑" w:cs="微软雅黑"/>
        </w:rPr>
      </w:pPr>
      <w:r>
        <w:rPr>
          <w:rFonts w:hint="eastAsia" w:ascii="微软雅黑" w:hAnsi="微软雅黑" w:eastAsia="微软雅黑" w:cs="微软雅黑"/>
          <w:b/>
        </w:rPr>
        <w:t>10.3 Jenkinsfile</w:t>
      </w:r>
      <w:r>
        <w:rPr>
          <w:rFonts w:hint="eastAsia" w:ascii="微软雅黑" w:hAnsi="微软雅黑" w:eastAsia="微软雅黑" w:cs="微软雅黑"/>
        </w:rPr>
        <w:t>完整代码</w:t>
      </w:r>
    </w:p>
    <w:p w14:paraId="5F27CC08">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pipeline {</w:t>
      </w:r>
      <w:r>
        <w:rPr>
          <w:rFonts w:hint="eastAsia" w:ascii="微软雅黑" w:hAnsi="微软雅黑" w:eastAsia="微软雅黑" w:cs="微软雅黑"/>
        </w:rPr>
        <w:br w:type="textWrapping"/>
      </w:r>
      <w:r>
        <w:rPr>
          <w:rFonts w:hint="eastAsia" w:ascii="微软雅黑" w:hAnsi="微软雅黑" w:eastAsia="微软雅黑" w:cs="微软雅黑"/>
        </w:rPr>
        <w:t xml:space="preserve">    agent any</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environment {</w:t>
      </w:r>
      <w:r>
        <w:rPr>
          <w:rFonts w:hint="eastAsia" w:ascii="微软雅黑" w:hAnsi="微软雅黑" w:eastAsia="微软雅黑" w:cs="微软雅黑"/>
        </w:rPr>
        <w:br w:type="textWrapping"/>
      </w:r>
      <w:r>
        <w:rPr>
          <w:rFonts w:hint="eastAsia" w:ascii="微软雅黑" w:hAnsi="微软雅黑" w:eastAsia="微软雅黑" w:cs="微软雅黑"/>
        </w:rPr>
        <w:t xml:space="preserve">        // 环境变量</w:t>
      </w:r>
      <w:r>
        <w:rPr>
          <w:rFonts w:hint="eastAsia" w:ascii="微软雅黑" w:hAnsi="微软雅黑" w:eastAsia="微软雅黑" w:cs="微软雅黑"/>
        </w:rPr>
        <w:br w:type="textWrapping"/>
      </w:r>
      <w:r>
        <w:rPr>
          <w:rFonts w:hint="eastAsia" w:ascii="微软雅黑" w:hAnsi="微软雅黑" w:eastAsia="微软雅黑" w:cs="微软雅黑"/>
        </w:rPr>
        <w:t xml:space="preserve">        GIT_URL = 'http://192.168.1.104/gitlab/jiayuan-takeout.git'</w:t>
      </w:r>
      <w:r>
        <w:rPr>
          <w:rFonts w:hint="eastAsia" w:ascii="微软雅黑" w:hAnsi="微软雅黑" w:eastAsia="微软雅黑" w:cs="微软雅黑"/>
        </w:rPr>
        <w:br w:type="textWrapping"/>
      </w:r>
      <w:r>
        <w:rPr>
          <w:rFonts w:hint="eastAsia" w:ascii="微软雅黑" w:hAnsi="微软雅黑" w:eastAsia="微软雅黑" w:cs="微软雅黑"/>
        </w:rPr>
        <w:t xml:space="preserve">        BRANCH = 'main'</w:t>
      </w:r>
      <w:r>
        <w:rPr>
          <w:rFonts w:hint="eastAsia" w:ascii="微软雅黑" w:hAnsi="微软雅黑" w:eastAsia="微软雅黑" w:cs="微软雅黑"/>
        </w:rPr>
        <w:br w:type="textWrapping"/>
      </w:r>
      <w:r>
        <w:rPr>
          <w:rFonts w:hint="eastAsia" w:ascii="微软雅黑" w:hAnsi="微软雅黑" w:eastAsia="微软雅黑" w:cs="微软雅黑"/>
        </w:rPr>
        <w:t xml:space="preserve">        MAVEN_HOME = tool 'Maven3.9.6'</w:t>
      </w:r>
      <w:r>
        <w:rPr>
          <w:rFonts w:hint="eastAsia" w:ascii="微软雅黑" w:hAnsi="微软雅黑" w:eastAsia="微软雅黑" w:cs="微软雅黑"/>
        </w:rPr>
        <w:br w:type="textWrapping"/>
      </w:r>
      <w:r>
        <w:rPr>
          <w:rFonts w:hint="eastAsia" w:ascii="微软雅黑" w:hAnsi="微软雅黑" w:eastAsia="微软雅黑" w:cs="微软雅黑"/>
        </w:rPr>
        <w:t xml:space="preserve">        PYTHON_HOME = tool 'Python3.11'</w:t>
      </w:r>
      <w:r>
        <w:rPr>
          <w:rFonts w:hint="eastAsia" w:ascii="微软雅黑" w:hAnsi="微软雅黑" w:eastAsia="微软雅黑" w:cs="微软雅黑"/>
        </w:rPr>
        <w:br w:type="textWrapping"/>
      </w:r>
      <w:r>
        <w:rPr>
          <w:rFonts w:hint="eastAsia" w:ascii="微软雅黑" w:hAnsi="微软雅黑" w:eastAsia="微软雅黑" w:cs="微软雅黑"/>
        </w:rPr>
        <w:t xml:space="preserve">        ALLURE_HOME = tool 'Allure2.26'</w:t>
      </w:r>
      <w:r>
        <w:rPr>
          <w:rFonts w:hint="eastAsia" w:ascii="微软雅黑" w:hAnsi="微软雅黑" w:eastAsia="微软雅黑" w:cs="微软雅黑"/>
        </w:rPr>
        <w:br w:type="textWrapping"/>
      </w:r>
      <w:r>
        <w:rPr>
          <w:rFonts w:hint="eastAsia" w:ascii="微软雅黑" w:hAnsi="微软雅黑" w:eastAsia="微软雅黑" w:cs="微软雅黑"/>
        </w:rPr>
        <w:t xml:space="preserve">        ZENTAO_URL = 'http://192.168.1.105/zentao'</w:t>
      </w:r>
      <w:r>
        <w:rPr>
          <w:rFonts w:hint="eastAsia" w:ascii="微软雅黑" w:hAnsi="微软雅黑" w:eastAsia="微软雅黑" w:cs="微软雅黑"/>
        </w:rPr>
        <w:br w:type="textWrapping"/>
      </w:r>
      <w:r>
        <w:rPr>
          <w:rFonts w:hint="eastAsia" w:ascii="微软雅黑" w:hAnsi="微软雅黑" w:eastAsia="微软雅黑" w:cs="微软雅黑"/>
        </w:rPr>
        <w:t xml:space="preserve">        ZENTAO_API_KEY = credentials('zentao-api-key')</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stages {</w:t>
      </w:r>
      <w:r>
        <w:rPr>
          <w:rFonts w:hint="eastAsia" w:ascii="微软雅黑" w:hAnsi="微软雅黑" w:eastAsia="微软雅黑" w:cs="微软雅黑"/>
        </w:rPr>
        <w:br w:type="textWrapping"/>
      </w:r>
      <w:r>
        <w:rPr>
          <w:rFonts w:hint="eastAsia" w:ascii="微软雅黑" w:hAnsi="微软雅黑" w:eastAsia="微软雅黑" w:cs="微软雅黑"/>
        </w:rPr>
        <w:t xml:space="preserve">        stage('代码拉取') {</w:t>
      </w:r>
      <w:r>
        <w:rPr>
          <w:rFonts w:hint="eastAsia" w:ascii="微软雅黑" w:hAnsi="微软雅黑" w:eastAsia="微软雅黑" w:cs="微软雅黑"/>
        </w:rPr>
        <w:br w:type="textWrapping"/>
      </w:r>
      <w:r>
        <w:rPr>
          <w:rFonts w:hint="eastAsia" w:ascii="微软雅黑" w:hAnsi="微软雅黑" w:eastAsia="微软雅黑" w:cs="微软雅黑"/>
        </w:rPr>
        <w:t xml:space="preserve">            steps {</w:t>
      </w:r>
      <w:r>
        <w:rPr>
          <w:rFonts w:hint="eastAsia" w:ascii="微软雅黑" w:hAnsi="微软雅黑" w:eastAsia="微软雅黑" w:cs="微软雅黑"/>
        </w:rPr>
        <w:br w:type="textWrapping"/>
      </w:r>
      <w:r>
        <w:rPr>
          <w:rFonts w:hint="eastAsia" w:ascii="微软雅黑" w:hAnsi="微软雅黑" w:eastAsia="微软雅黑" w:cs="微软雅黑"/>
        </w:rPr>
        <w:t xml:space="preserve">                echo '开始拉取代码...'</w:t>
      </w:r>
      <w:r>
        <w:rPr>
          <w:rFonts w:hint="eastAsia" w:ascii="微软雅黑" w:hAnsi="微软雅黑" w:eastAsia="微软雅黑" w:cs="微软雅黑"/>
        </w:rPr>
        <w:br w:type="textWrapping"/>
      </w:r>
      <w:r>
        <w:rPr>
          <w:rFonts w:hint="eastAsia" w:ascii="微软雅黑" w:hAnsi="微软雅黑" w:eastAsia="微软雅黑" w:cs="微软雅黑"/>
        </w:rPr>
        <w:t xml:space="preserve">                git url: "${GIT_URL}", branch: "${BRANCH}", credentialsId: 'gitlab-credentials'</w:t>
      </w:r>
      <w:r>
        <w:rPr>
          <w:rFonts w:hint="eastAsia" w:ascii="微软雅黑" w:hAnsi="微软雅黑" w:eastAsia="微软雅黑" w:cs="微软雅黑"/>
        </w:rPr>
        <w:br w:type="textWrapping"/>
      </w:r>
      <w:r>
        <w:rPr>
          <w:rFonts w:hint="eastAsia" w:ascii="微软雅黑" w:hAnsi="微软雅黑" w:eastAsia="微软雅黑" w:cs="微软雅黑"/>
        </w:rPr>
        <w:t xml:space="preserve">                echo '代码拉取完成'</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stage('代码构建') {</w:t>
      </w:r>
      <w:r>
        <w:rPr>
          <w:rFonts w:hint="eastAsia" w:ascii="微软雅黑" w:hAnsi="微软雅黑" w:eastAsia="微软雅黑" w:cs="微软雅黑"/>
        </w:rPr>
        <w:br w:type="textWrapping"/>
      </w:r>
      <w:r>
        <w:rPr>
          <w:rFonts w:hint="eastAsia" w:ascii="微软雅黑" w:hAnsi="微软雅黑" w:eastAsia="微软雅黑" w:cs="微软雅黑"/>
        </w:rPr>
        <w:t xml:space="preserve">            steps {</w:t>
      </w:r>
      <w:r>
        <w:rPr>
          <w:rFonts w:hint="eastAsia" w:ascii="微软雅黑" w:hAnsi="微软雅黑" w:eastAsia="微软雅黑" w:cs="微软雅黑"/>
        </w:rPr>
        <w:br w:type="textWrapping"/>
      </w:r>
      <w:r>
        <w:rPr>
          <w:rFonts w:hint="eastAsia" w:ascii="微软雅黑" w:hAnsi="微软雅黑" w:eastAsia="微软雅黑" w:cs="微软雅黑"/>
        </w:rPr>
        <w:t xml:space="preserve">                echo '开始构建后端代码...'</w:t>
      </w:r>
      <w:r>
        <w:rPr>
          <w:rFonts w:hint="eastAsia" w:ascii="微软雅黑" w:hAnsi="微软雅黑" w:eastAsia="微软雅黑" w:cs="微软雅黑"/>
        </w:rPr>
        <w:br w:type="textWrapping"/>
      </w:r>
      <w:r>
        <w:rPr>
          <w:rFonts w:hint="eastAsia" w:ascii="微软雅黑" w:hAnsi="微软雅黑" w:eastAsia="微软雅黑" w:cs="微软雅黑"/>
        </w:rPr>
        <w:t xml:space="preserve">                sh "${MAVEN_HOME}/bin/mvn clean package -DskipTests"</w:t>
      </w:r>
      <w:r>
        <w:rPr>
          <w:rFonts w:hint="eastAsia" w:ascii="微软雅黑" w:hAnsi="微软雅黑" w:eastAsia="微软雅黑" w:cs="微软雅黑"/>
        </w:rPr>
        <w:br w:type="textWrapping"/>
      </w:r>
      <w:r>
        <w:rPr>
          <w:rFonts w:hint="eastAsia" w:ascii="微软雅黑" w:hAnsi="微软雅黑" w:eastAsia="微软雅黑" w:cs="微软雅黑"/>
        </w:rPr>
        <w:t xml:space="preserve">                echo '后端代码构建完成'</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stage('单元测试') {</w:t>
      </w:r>
      <w:r>
        <w:rPr>
          <w:rFonts w:hint="eastAsia" w:ascii="微软雅黑" w:hAnsi="微软雅黑" w:eastAsia="微软雅黑" w:cs="微软雅黑"/>
        </w:rPr>
        <w:br w:type="textWrapping"/>
      </w:r>
      <w:r>
        <w:rPr>
          <w:rFonts w:hint="eastAsia" w:ascii="微软雅黑" w:hAnsi="微软雅黑" w:eastAsia="微软雅黑" w:cs="微软雅黑"/>
        </w:rPr>
        <w:t xml:space="preserve">            steps {</w:t>
      </w:r>
      <w:r>
        <w:rPr>
          <w:rFonts w:hint="eastAsia" w:ascii="微软雅黑" w:hAnsi="微软雅黑" w:eastAsia="微软雅黑" w:cs="微软雅黑"/>
        </w:rPr>
        <w:br w:type="textWrapping"/>
      </w:r>
      <w:r>
        <w:rPr>
          <w:rFonts w:hint="eastAsia" w:ascii="微软雅黑" w:hAnsi="微软雅黑" w:eastAsia="微软雅黑" w:cs="微软雅黑"/>
        </w:rPr>
        <w:t xml:space="preserve">                echo '开始执行单元测试...'</w:t>
      </w:r>
      <w:r>
        <w:rPr>
          <w:rFonts w:hint="eastAsia" w:ascii="微软雅黑" w:hAnsi="微软雅黑" w:eastAsia="微软雅黑" w:cs="微软雅黑"/>
        </w:rPr>
        <w:br w:type="textWrapping"/>
      </w:r>
      <w:r>
        <w:rPr>
          <w:rFonts w:hint="eastAsia" w:ascii="微软雅黑" w:hAnsi="微软雅黑" w:eastAsia="微软雅黑" w:cs="微软雅黑"/>
        </w:rPr>
        <w:t xml:space="preserve">                sh "${MAVEN_HOME}/bin/mvn test"</w:t>
      </w:r>
      <w:r>
        <w:rPr>
          <w:rFonts w:hint="eastAsia" w:ascii="微软雅黑" w:hAnsi="微软雅黑" w:eastAsia="微软雅黑" w:cs="微软雅黑"/>
        </w:rPr>
        <w:br w:type="textWrapping"/>
      </w:r>
      <w:r>
        <w:rPr>
          <w:rFonts w:hint="eastAsia" w:ascii="微软雅黑" w:hAnsi="微软雅黑" w:eastAsia="微软雅黑" w:cs="微软雅黑"/>
        </w:rPr>
        <w:t xml:space="preserve">                echo '单元测试执行完成'</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post {</w:t>
      </w:r>
      <w:r>
        <w:rPr>
          <w:rFonts w:hint="eastAsia" w:ascii="微软雅黑" w:hAnsi="微软雅黑" w:eastAsia="微软雅黑" w:cs="微软雅黑"/>
        </w:rPr>
        <w:br w:type="textWrapping"/>
      </w:r>
      <w:r>
        <w:rPr>
          <w:rFonts w:hint="eastAsia" w:ascii="微软雅黑" w:hAnsi="微软雅黑" w:eastAsia="微软雅黑" w:cs="微软雅黑"/>
        </w:rPr>
        <w:t xml:space="preserve">                always {</w:t>
      </w:r>
      <w:r>
        <w:rPr>
          <w:rFonts w:hint="eastAsia" w:ascii="微软雅黑" w:hAnsi="微软雅黑" w:eastAsia="微软雅黑" w:cs="微软雅黑"/>
        </w:rPr>
        <w:br w:type="textWrapping"/>
      </w:r>
      <w:r>
        <w:rPr>
          <w:rFonts w:hint="eastAsia" w:ascii="微软雅黑" w:hAnsi="微软雅黑" w:eastAsia="微软雅黑" w:cs="微软雅黑"/>
        </w:rPr>
        <w:t xml:space="preserve">                    // 发布Jacoco覆盖率报告</w:t>
      </w:r>
      <w:r>
        <w:rPr>
          <w:rFonts w:hint="eastAsia" w:ascii="微软雅黑" w:hAnsi="微软雅黑" w:eastAsia="微软雅黑" w:cs="微软雅黑"/>
        </w:rPr>
        <w:br w:type="textWrapping"/>
      </w:r>
      <w:r>
        <w:rPr>
          <w:rFonts w:hint="eastAsia" w:ascii="微软雅黑" w:hAnsi="微软雅黑" w:eastAsia="微软雅黑" w:cs="微软雅黑"/>
        </w:rPr>
        <w:t xml:space="preserve">                    jacoco(</w:t>
      </w:r>
      <w:r>
        <w:rPr>
          <w:rFonts w:hint="eastAsia" w:ascii="微软雅黑" w:hAnsi="微软雅黑" w:eastAsia="微软雅黑" w:cs="微软雅黑"/>
        </w:rPr>
        <w:br w:type="textWrapping"/>
      </w:r>
      <w:r>
        <w:rPr>
          <w:rFonts w:hint="eastAsia" w:ascii="微软雅黑" w:hAnsi="微软雅黑" w:eastAsia="微软雅黑" w:cs="微软雅黑"/>
        </w:rPr>
        <w:t xml:space="preserve">                        execPattern: '**/target/jacoco.exec',</w:t>
      </w:r>
      <w:r>
        <w:rPr>
          <w:rFonts w:hint="eastAsia" w:ascii="微软雅黑" w:hAnsi="微软雅黑" w:eastAsia="微软雅黑" w:cs="微软雅黑"/>
        </w:rPr>
        <w:br w:type="textWrapping"/>
      </w:r>
      <w:r>
        <w:rPr>
          <w:rFonts w:hint="eastAsia" w:ascii="微软雅黑" w:hAnsi="微软雅黑" w:eastAsia="微软雅黑" w:cs="微软雅黑"/>
        </w:rPr>
        <w:t xml:space="preserve">                        classPattern: '**/target/classes',</w:t>
      </w:r>
      <w:r>
        <w:rPr>
          <w:rFonts w:hint="eastAsia" w:ascii="微软雅黑" w:hAnsi="微软雅黑" w:eastAsia="微软雅黑" w:cs="微软雅黑"/>
        </w:rPr>
        <w:br w:type="textWrapping"/>
      </w:r>
      <w:r>
        <w:rPr>
          <w:rFonts w:hint="eastAsia" w:ascii="微软雅黑" w:hAnsi="微软雅黑" w:eastAsia="微软雅黑" w:cs="微软雅黑"/>
        </w:rPr>
        <w:t xml:space="preserve">                        sourcePattern: '**/src/main/java'</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stage('接口自动化测试') {</w:t>
      </w:r>
      <w:r>
        <w:rPr>
          <w:rFonts w:hint="eastAsia" w:ascii="微软雅黑" w:hAnsi="微软雅黑" w:eastAsia="微软雅黑" w:cs="微软雅黑"/>
        </w:rPr>
        <w:br w:type="textWrapping"/>
      </w:r>
      <w:r>
        <w:rPr>
          <w:rFonts w:hint="eastAsia" w:ascii="微软雅黑" w:hAnsi="微软雅黑" w:eastAsia="微软雅黑" w:cs="微软雅黑"/>
        </w:rPr>
        <w:t xml:space="preserve">            steps {</w:t>
      </w:r>
      <w:r>
        <w:rPr>
          <w:rFonts w:hint="eastAsia" w:ascii="微软雅黑" w:hAnsi="微软雅黑" w:eastAsia="微软雅黑" w:cs="微软雅黑"/>
        </w:rPr>
        <w:br w:type="textWrapping"/>
      </w:r>
      <w:r>
        <w:rPr>
          <w:rFonts w:hint="eastAsia" w:ascii="微软雅黑" w:hAnsi="微软雅黑" w:eastAsia="微软雅黑" w:cs="微软雅黑"/>
        </w:rPr>
        <w:t xml:space="preserve">                echo '开始执行接口自动化测试...'</w:t>
      </w:r>
      <w:r>
        <w:rPr>
          <w:rFonts w:hint="eastAsia" w:ascii="微软雅黑" w:hAnsi="微软雅黑" w:eastAsia="微软雅黑" w:cs="微软雅黑"/>
        </w:rPr>
        <w:br w:type="textWrapping"/>
      </w:r>
      <w:r>
        <w:rPr>
          <w:rFonts w:hint="eastAsia" w:ascii="微软雅黑" w:hAnsi="微软雅黑" w:eastAsia="微软雅黑" w:cs="微软雅黑"/>
        </w:rPr>
        <w:t xml:space="preserve">                sh "${PYTHON_HOME}/bin/pytest api_auto_test/test_cases/ --alluredir=api_auto_test/reports/allure-results"</w:t>
      </w:r>
      <w:r>
        <w:rPr>
          <w:rFonts w:hint="eastAsia" w:ascii="微软雅黑" w:hAnsi="微软雅黑" w:eastAsia="微软雅黑" w:cs="微软雅黑"/>
        </w:rPr>
        <w:br w:type="textWrapping"/>
      </w:r>
      <w:r>
        <w:rPr>
          <w:rFonts w:hint="eastAsia" w:ascii="微软雅黑" w:hAnsi="微软雅黑" w:eastAsia="微软雅黑" w:cs="微软雅黑"/>
        </w:rPr>
        <w:t xml:space="preserve">                echo '接口自动化测试执行完成'</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post {</w:t>
      </w:r>
      <w:r>
        <w:rPr>
          <w:rFonts w:hint="eastAsia" w:ascii="微软雅黑" w:hAnsi="微软雅黑" w:eastAsia="微软雅黑" w:cs="微软雅黑"/>
        </w:rPr>
        <w:br w:type="textWrapping"/>
      </w:r>
      <w:r>
        <w:rPr>
          <w:rFonts w:hint="eastAsia" w:ascii="微软雅黑" w:hAnsi="微软雅黑" w:eastAsia="微软雅黑" w:cs="微软雅黑"/>
        </w:rPr>
        <w:t xml:space="preserve">                always {</w:t>
      </w:r>
      <w:r>
        <w:rPr>
          <w:rFonts w:hint="eastAsia" w:ascii="微软雅黑" w:hAnsi="微软雅黑" w:eastAsia="微软雅黑" w:cs="微软雅黑"/>
        </w:rPr>
        <w:br w:type="textWrapping"/>
      </w:r>
      <w:r>
        <w:rPr>
          <w:rFonts w:hint="eastAsia" w:ascii="微软雅黑" w:hAnsi="微软雅黑" w:eastAsia="微软雅黑" w:cs="微软雅黑"/>
        </w:rPr>
        <w:t xml:space="preserve">                    // 生成Allure测试报告</w:t>
      </w:r>
      <w:r>
        <w:rPr>
          <w:rFonts w:hint="eastAsia" w:ascii="微软雅黑" w:hAnsi="微软雅黑" w:eastAsia="微软雅黑" w:cs="微软雅黑"/>
        </w:rPr>
        <w:br w:type="textWrapping"/>
      </w:r>
      <w:r>
        <w:rPr>
          <w:rFonts w:hint="eastAsia" w:ascii="微软雅黑" w:hAnsi="微软雅黑" w:eastAsia="微软雅黑" w:cs="微软雅黑"/>
        </w:rPr>
        <w:t xml:space="preserve">                    allure(</w:t>
      </w:r>
      <w:r>
        <w:rPr>
          <w:rFonts w:hint="eastAsia" w:ascii="微软雅黑" w:hAnsi="微软雅黑" w:eastAsia="微软雅黑" w:cs="微软雅黑"/>
        </w:rPr>
        <w:br w:type="textWrapping"/>
      </w:r>
      <w:r>
        <w:rPr>
          <w:rFonts w:hint="eastAsia" w:ascii="微软雅黑" w:hAnsi="微软雅黑" w:eastAsia="微软雅黑" w:cs="微软雅黑"/>
        </w:rPr>
        <w:t xml:space="preserve">                        includeProperties: false,</w:t>
      </w:r>
      <w:r>
        <w:rPr>
          <w:rFonts w:hint="eastAsia" w:ascii="微软雅黑" w:hAnsi="微软雅黑" w:eastAsia="微软雅黑" w:cs="微软雅黑"/>
        </w:rPr>
        <w:br w:type="textWrapping"/>
      </w:r>
      <w:r>
        <w:rPr>
          <w:rFonts w:hint="eastAsia" w:ascii="微软雅黑" w:hAnsi="微软雅黑" w:eastAsia="微软雅黑" w:cs="微软雅黑"/>
        </w:rPr>
        <w:t xml:space="preserve">                        jdk: '',</w:t>
      </w:r>
      <w:r>
        <w:rPr>
          <w:rFonts w:hint="eastAsia" w:ascii="微软雅黑" w:hAnsi="微软雅黑" w:eastAsia="微软雅黑" w:cs="微软雅黑"/>
        </w:rPr>
        <w:br w:type="textWrapping"/>
      </w:r>
      <w:r>
        <w:rPr>
          <w:rFonts w:hint="eastAsia" w:ascii="微软雅黑" w:hAnsi="微软雅黑" w:eastAsia="微软雅黑" w:cs="微软雅黑"/>
        </w:rPr>
        <w:t xml:space="preserve">                        report: 'api_auto_test/reports/allure-report',</w:t>
      </w:r>
      <w:r>
        <w:rPr>
          <w:rFonts w:hint="eastAsia" w:ascii="微软雅黑" w:hAnsi="微软雅黑" w:eastAsia="微软雅黑" w:cs="微软雅黑"/>
        </w:rPr>
        <w:br w:type="textWrapping"/>
      </w:r>
      <w:r>
        <w:rPr>
          <w:rFonts w:hint="eastAsia" w:ascii="微软雅黑" w:hAnsi="微软雅黑" w:eastAsia="微软雅黑" w:cs="微软雅黑"/>
        </w:rPr>
        <w:t xml:space="preserve">                        results: [[path: 'api_auto_test/reports/allure-results']]</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stage('报告推送禅道') {</w:t>
      </w:r>
      <w:r>
        <w:rPr>
          <w:rFonts w:hint="eastAsia" w:ascii="微软雅黑" w:hAnsi="微软雅黑" w:eastAsia="微软雅黑" w:cs="微软雅黑"/>
        </w:rPr>
        <w:br w:type="textWrapping"/>
      </w:r>
      <w:r>
        <w:rPr>
          <w:rFonts w:hint="eastAsia" w:ascii="微软雅黑" w:hAnsi="微软雅黑" w:eastAsia="微软雅黑" w:cs="微软雅黑"/>
        </w:rPr>
        <w:t xml:space="preserve">            steps {</w:t>
      </w:r>
      <w:r>
        <w:rPr>
          <w:rFonts w:hint="eastAsia" w:ascii="微软雅黑" w:hAnsi="微软雅黑" w:eastAsia="微软雅黑" w:cs="微软雅黑"/>
        </w:rPr>
        <w:br w:type="textWrapping"/>
      </w:r>
      <w:r>
        <w:rPr>
          <w:rFonts w:hint="eastAsia" w:ascii="微软雅黑" w:hAnsi="微软雅黑" w:eastAsia="微软雅黑" w:cs="微软雅黑"/>
        </w:rPr>
        <w:t xml:space="preserve">                echo '开始推送测试报告到禅道...'</w:t>
      </w:r>
      <w:r>
        <w:rPr>
          <w:rFonts w:hint="eastAsia" w:ascii="微软雅黑" w:hAnsi="微软雅黑" w:eastAsia="微软雅黑" w:cs="微软雅黑"/>
        </w:rPr>
        <w:br w:type="textWrapping"/>
      </w:r>
      <w:r>
        <w:rPr>
          <w:rFonts w:hint="eastAsia" w:ascii="微软雅黑" w:hAnsi="微软雅黑" w:eastAsia="微软雅黑" w:cs="微软雅黑"/>
        </w:rPr>
        <w:t xml:space="preserve">                sh """</w:t>
      </w:r>
      <w:r>
        <w:rPr>
          <w:rFonts w:hint="eastAsia" w:ascii="微软雅黑" w:hAnsi="微软雅黑" w:eastAsia="微软雅黑" w:cs="微软雅黑"/>
        </w:rPr>
        <w:br w:type="textWrapping"/>
      </w:r>
      <w:r>
        <w:rPr>
          <w:rFonts w:hint="eastAsia" w:ascii="微软雅黑" w:hAnsi="微软雅黑" w:eastAsia="微软雅黑" w:cs="微软雅黑"/>
        </w:rPr>
        <w:t xml:space="preserve">                    curl -X POST ${ZENTAO_URL}/api.php?m=test&amp;f=importReport \</w:t>
      </w:r>
      <w:r>
        <w:rPr>
          <w:rFonts w:hint="eastAsia" w:ascii="微软雅黑" w:hAnsi="微软雅黑" w:eastAsia="微软雅黑" w:cs="微软雅黑"/>
        </w:rPr>
        <w:br w:type="textWrapping"/>
      </w:r>
      <w:r>
        <w:rPr>
          <w:rFonts w:hint="eastAsia" w:ascii="微软雅黑" w:hAnsi="微软雅黑" w:eastAsia="微软雅黑" w:cs="微软雅黑"/>
        </w:rPr>
        <w:t xml:space="preserve">                    -H "Authorization: Bearer ${ZENTAO_API_KEY}" \</w:t>
      </w:r>
      <w:r>
        <w:rPr>
          <w:rFonts w:hint="eastAsia" w:ascii="微软雅黑" w:hAnsi="微软雅黑" w:eastAsia="微软雅黑" w:cs="微软雅黑"/>
        </w:rPr>
        <w:br w:type="textWrapping"/>
      </w:r>
      <w:r>
        <w:rPr>
          <w:rFonts w:hint="eastAsia" w:ascii="微软雅黑" w:hAnsi="微软雅黑" w:eastAsia="微软雅黑" w:cs="微软雅黑"/>
        </w:rPr>
        <w:t xml:space="preserve">                    -F "file=@api_auto_test/reports/allure-report/index.html" \</w:t>
      </w:r>
      <w:r>
        <w:rPr>
          <w:rFonts w:hint="eastAsia" w:ascii="微软雅黑" w:hAnsi="微软雅黑" w:eastAsia="微软雅黑" w:cs="微软雅黑"/>
        </w:rPr>
        <w:br w:type="textWrapping"/>
      </w:r>
      <w:r>
        <w:rPr>
          <w:rFonts w:hint="eastAsia" w:ascii="微软雅黑" w:hAnsi="微软雅黑" w:eastAsia="微软雅黑" w:cs="微软雅黑"/>
        </w:rPr>
        <w:t xml:space="preserve">                    -F "productID=1" \</w:t>
      </w:r>
      <w:r>
        <w:rPr>
          <w:rFonts w:hint="eastAsia" w:ascii="微软雅黑" w:hAnsi="微软雅黑" w:eastAsia="微软雅黑" w:cs="微软雅黑"/>
        </w:rPr>
        <w:br w:type="textWrapping"/>
      </w:r>
      <w:r>
        <w:rPr>
          <w:rFonts w:hint="eastAsia" w:ascii="微软雅黑" w:hAnsi="微软雅黑" w:eastAsia="微软雅黑" w:cs="微软雅黑"/>
        </w:rPr>
        <w:t xml:space="preserve">                    -F "version=V1.0"</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echo '测试报告推送完成'</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post {</w:t>
      </w:r>
      <w:r>
        <w:rPr>
          <w:rFonts w:hint="eastAsia" w:ascii="微软雅黑" w:hAnsi="微软雅黑" w:eastAsia="微软雅黑" w:cs="微软雅黑"/>
        </w:rPr>
        <w:br w:type="textWrapping"/>
      </w:r>
      <w:r>
        <w:rPr>
          <w:rFonts w:hint="eastAsia" w:ascii="微软雅黑" w:hAnsi="微软雅黑" w:eastAsia="微软雅黑" w:cs="微软雅黑"/>
        </w:rPr>
        <w:t xml:space="preserve">        always {</w:t>
      </w:r>
      <w:r>
        <w:rPr>
          <w:rFonts w:hint="eastAsia" w:ascii="微软雅黑" w:hAnsi="微软雅黑" w:eastAsia="微软雅黑" w:cs="微软雅黑"/>
        </w:rPr>
        <w:br w:type="textWrapping"/>
      </w:r>
      <w:r>
        <w:rPr>
          <w:rFonts w:hint="eastAsia" w:ascii="微软雅黑" w:hAnsi="微软雅黑" w:eastAsia="微软雅黑" w:cs="微软雅黑"/>
        </w:rPr>
        <w:t xml:space="preserve">            echo '流水线执行完成，发送邮件通知...'</w:t>
      </w:r>
      <w:r>
        <w:rPr>
          <w:rFonts w:hint="eastAsia" w:ascii="微软雅黑" w:hAnsi="微软雅黑" w:eastAsia="微软雅黑" w:cs="微软雅黑"/>
        </w:rPr>
        <w:br w:type="textWrapping"/>
      </w:r>
      <w:r>
        <w:rPr>
          <w:rFonts w:hint="eastAsia" w:ascii="微软雅黑" w:hAnsi="微软雅黑" w:eastAsia="微软雅黑" w:cs="微软雅黑"/>
        </w:rPr>
        <w:t xml:space="preserve">            emailext(</w:t>
      </w:r>
      <w:r>
        <w:rPr>
          <w:rFonts w:hint="eastAsia" w:ascii="微软雅黑" w:hAnsi="微软雅黑" w:eastAsia="微软雅黑" w:cs="微软雅黑"/>
        </w:rPr>
        <w:br w:type="textWrapping"/>
      </w:r>
      <w:r>
        <w:rPr>
          <w:rFonts w:hint="eastAsia" w:ascii="微软雅黑" w:hAnsi="微软雅黑" w:eastAsia="微软雅黑" w:cs="微软雅黑"/>
        </w:rPr>
        <w:t xml:space="preserve">                subject: "【嘉园外卖 V1.0】流水线执行结果：${currentBuild.currentResult}",</w:t>
      </w:r>
      <w:r>
        <w:rPr>
          <w:rFonts w:hint="eastAsia" w:ascii="微软雅黑" w:hAnsi="微软雅黑" w:eastAsia="微软雅黑" w:cs="微软雅黑"/>
        </w:rPr>
        <w:br w:type="textWrapping"/>
      </w:r>
      <w:r>
        <w:rPr>
          <w:rFonts w:hint="eastAsia" w:ascii="微软雅黑" w:hAnsi="微软雅黑" w:eastAsia="微软雅黑" w:cs="微软雅黑"/>
        </w:rPr>
        <w:t xml:space="preserve">                body: """</w:t>
      </w:r>
      <w:r>
        <w:rPr>
          <w:rFonts w:hint="eastAsia" w:ascii="微软雅黑" w:hAnsi="微软雅黑" w:eastAsia="微软雅黑" w:cs="微软雅黑"/>
        </w:rPr>
        <w:br w:type="textWrapping"/>
      </w:r>
      <w:r>
        <w:rPr>
          <w:rFonts w:hint="eastAsia" w:ascii="微软雅黑" w:hAnsi="微软雅黑" w:eastAsia="微软雅黑" w:cs="微软雅黑"/>
        </w:rPr>
        <w:t xml:space="preserve">                    &lt;h3&gt;流水线执行结果&lt;/h3&gt;</w:t>
      </w:r>
      <w:r>
        <w:rPr>
          <w:rFonts w:hint="eastAsia" w:ascii="微软雅黑" w:hAnsi="微软雅黑" w:eastAsia="微软雅黑" w:cs="微软雅黑"/>
        </w:rPr>
        <w:br w:type="textWrapping"/>
      </w:r>
      <w:r>
        <w:rPr>
          <w:rFonts w:hint="eastAsia" w:ascii="微软雅黑" w:hAnsi="微软雅黑" w:eastAsia="微软雅黑" w:cs="微软雅黑"/>
        </w:rPr>
        <w:t xml:space="preserve">                    &lt;p&gt;项目名称：嘉园外卖校园外卖跑腿平台 V1.0&lt;/p&gt;</w:t>
      </w:r>
      <w:r>
        <w:rPr>
          <w:rFonts w:hint="eastAsia" w:ascii="微软雅黑" w:hAnsi="微软雅黑" w:eastAsia="微软雅黑" w:cs="微软雅黑"/>
        </w:rPr>
        <w:br w:type="textWrapping"/>
      </w:r>
      <w:r>
        <w:rPr>
          <w:rFonts w:hint="eastAsia" w:ascii="微软雅黑" w:hAnsi="微软雅黑" w:eastAsia="微软雅黑" w:cs="微软雅黑"/>
        </w:rPr>
        <w:t xml:space="preserve">                    &lt;p&gt;构建号：${env.BUILD_NUMBER}&lt;/p&gt;</w:t>
      </w:r>
      <w:r>
        <w:rPr>
          <w:rFonts w:hint="eastAsia" w:ascii="微软雅黑" w:hAnsi="微软雅黑" w:eastAsia="微软雅黑" w:cs="微软雅黑"/>
        </w:rPr>
        <w:br w:type="textWrapping"/>
      </w:r>
      <w:r>
        <w:rPr>
          <w:rFonts w:hint="eastAsia" w:ascii="微软雅黑" w:hAnsi="微软雅黑" w:eastAsia="微软雅黑" w:cs="微软雅黑"/>
        </w:rPr>
        <w:t xml:space="preserve">                    &lt;p&gt;构建时间：${currentBuild.startTimeInMillis}&lt;/p&gt;</w:t>
      </w:r>
      <w:r>
        <w:rPr>
          <w:rFonts w:hint="eastAsia" w:ascii="微软雅黑" w:hAnsi="微软雅黑" w:eastAsia="微软雅黑" w:cs="微软雅黑"/>
        </w:rPr>
        <w:br w:type="textWrapping"/>
      </w:r>
      <w:r>
        <w:rPr>
          <w:rFonts w:hint="eastAsia" w:ascii="微软雅黑" w:hAnsi="微软雅黑" w:eastAsia="微软雅黑" w:cs="微软雅黑"/>
        </w:rPr>
        <w:t xml:space="preserve">                    &lt;p&gt;执行结果：${currentBuild.currentResult}&lt;/p&gt;</w:t>
      </w:r>
      <w:r>
        <w:rPr>
          <w:rFonts w:hint="eastAsia" w:ascii="微软雅黑" w:hAnsi="微软雅黑" w:eastAsia="微软雅黑" w:cs="微软雅黑"/>
        </w:rPr>
        <w:br w:type="textWrapping"/>
      </w:r>
      <w:r>
        <w:rPr>
          <w:rFonts w:hint="eastAsia" w:ascii="微软雅黑" w:hAnsi="微软雅黑" w:eastAsia="微软雅黑" w:cs="微软雅黑"/>
        </w:rPr>
        <w:t xml:space="preserve">                    &lt;p&gt;测试报告链接：&lt;a href="${env.BUILD_URL}allure"&gt;${env.BUILD_URL}allure&lt;/a&gt;&lt;/p&gt;</w:t>
      </w:r>
      <w:r>
        <w:rPr>
          <w:rFonts w:hint="eastAsia" w:ascii="微软雅黑" w:hAnsi="微软雅黑" w:eastAsia="微软雅黑" w:cs="微软雅黑"/>
        </w:rPr>
        <w:br w:type="textWrapping"/>
      </w:r>
      <w:r>
        <w:rPr>
          <w:rFonts w:hint="eastAsia" w:ascii="微软雅黑" w:hAnsi="微软雅黑" w:eastAsia="微软雅黑" w:cs="微软雅黑"/>
        </w:rPr>
        <w:t xml:space="preserve">                    &lt;p&gt;Jacoco覆盖率报告：&lt;a href="${env.BUILD_URL}jacoco"&gt;${env.BUILD_URL}jacoco&lt;/a&gt;&lt;/p&gt;</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to: 'dev@jiayuan.com, test@jiayuan.com',</w:t>
      </w:r>
      <w:r>
        <w:rPr>
          <w:rFonts w:hint="eastAsia" w:ascii="微软雅黑" w:hAnsi="微软雅黑" w:eastAsia="微软雅黑" w:cs="微软雅黑"/>
        </w:rPr>
        <w:br w:type="textWrapping"/>
      </w:r>
      <w:r>
        <w:rPr>
          <w:rFonts w:hint="eastAsia" w:ascii="微软雅黑" w:hAnsi="微软雅黑" w:eastAsia="微软雅黑" w:cs="微软雅黑"/>
        </w:rPr>
        <w:t xml:space="preserve">                mimeType: 'text/html'</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success {</w:t>
      </w:r>
      <w:r>
        <w:rPr>
          <w:rFonts w:hint="eastAsia" w:ascii="微软雅黑" w:hAnsi="微软雅黑" w:eastAsia="微软雅黑" w:cs="微软雅黑"/>
        </w:rPr>
        <w:br w:type="textWrapping"/>
      </w:r>
      <w:r>
        <w:rPr>
          <w:rFonts w:hint="eastAsia" w:ascii="微软雅黑" w:hAnsi="微软雅黑" w:eastAsia="微软雅黑" w:cs="微软雅黑"/>
        </w:rPr>
        <w:t xml:space="preserve">            echo '流水线执行成功'</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failure {</w:t>
      </w:r>
      <w:r>
        <w:rPr>
          <w:rFonts w:hint="eastAsia" w:ascii="微软雅黑" w:hAnsi="微软雅黑" w:eastAsia="微软雅黑" w:cs="微软雅黑"/>
        </w:rPr>
        <w:br w:type="textWrapping"/>
      </w:r>
      <w:r>
        <w:rPr>
          <w:rFonts w:hint="eastAsia" w:ascii="微软雅黑" w:hAnsi="微软雅黑" w:eastAsia="微软雅黑" w:cs="微软雅黑"/>
        </w:rPr>
        <w:t xml:space="preserve">            echo '流水线执行失败，请及时处理'</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w:t>
      </w:r>
    </w:p>
    <w:p w14:paraId="5B45FBEE">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10.4 </w:t>
      </w:r>
      <w:r>
        <w:rPr>
          <w:rFonts w:hint="eastAsia" w:ascii="微软雅黑" w:hAnsi="微软雅黑" w:eastAsia="微软雅黑" w:cs="微软雅黑"/>
        </w:rPr>
        <w:t>流水线触发方式</w:t>
      </w:r>
    </w:p>
    <w:p w14:paraId="5966879D">
      <w:pPr>
        <w:pStyle w:val="4"/>
        <w:bidi w:val="0"/>
        <w:jc w:val="left"/>
        <w:rPr>
          <w:rFonts w:hint="eastAsia" w:ascii="微软雅黑" w:hAnsi="微软雅黑" w:eastAsia="微软雅黑" w:cs="微软雅黑"/>
        </w:rPr>
      </w:pPr>
      <w:r>
        <w:rPr>
          <w:rFonts w:hint="eastAsia" w:ascii="微软雅黑" w:hAnsi="微软雅黑" w:eastAsia="微软雅黑" w:cs="微软雅黑"/>
        </w:rPr>
        <w:t>流水线支持两种触发方式：</w:t>
      </w:r>
    </w:p>
    <w:p w14:paraId="06569CF4">
      <w:pPr>
        <w:pStyle w:val="4"/>
        <w:numPr>
          <w:ilvl w:val="0"/>
          <w:numId w:val="66"/>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代码提交触发：当开发人员向GitLab仓库的main分支提交代码时，自动触发流水线执行；</w:t>
      </w:r>
    </w:p>
    <w:p w14:paraId="130B3466">
      <w:pPr>
        <w:pStyle w:val="4"/>
        <w:numPr>
          <w:ilvl w:val="0"/>
          <w:numId w:val="66"/>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手动触发：测试人员可以在Jenkins界面手动触发流水线执行，进行回归测试。</w:t>
      </w:r>
    </w:p>
    <w:p w14:paraId="74AD4670">
      <w:pPr>
        <w:pStyle w:val="2"/>
        <w:numPr>
          <w:ilvl w:val="0"/>
          <w:numId w:val="0"/>
        </w:numPr>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10.5 </w:t>
      </w:r>
      <w:r>
        <w:rPr>
          <w:rFonts w:hint="eastAsia" w:ascii="微软雅黑" w:hAnsi="微软雅黑" w:eastAsia="微软雅黑" w:cs="微软雅黑"/>
        </w:rPr>
        <w:t>落地效果</w:t>
      </w:r>
    </w:p>
    <w:p w14:paraId="0DEF5F62">
      <w:pPr>
        <w:pStyle w:val="4"/>
        <w:bidi w:val="0"/>
        <w:jc w:val="left"/>
        <w:rPr>
          <w:rFonts w:hint="eastAsia" w:ascii="微软雅黑" w:hAnsi="微软雅黑" w:eastAsia="微软雅黑" w:cs="微软雅黑"/>
        </w:rPr>
      </w:pPr>
      <w:r>
        <w:rPr>
          <w:rFonts w:hint="eastAsia" w:ascii="微软雅黑" w:hAnsi="微软雅黑" w:eastAsia="微软雅黑" w:cs="微软雅黑"/>
        </w:rPr>
        <w:t>本次Jenkins CI流水线已成功运行22次，平均执行时间15分钟。流水线实现了代码提交后自动构建、测试与报告推送，开发人员可以及时收到测试结果与缺陷反馈，大大缩短了缺陷发现与修复的时间。同时，测试报告自动推送到禅道，实现了测试数据的统一管理与共享。</w:t>
      </w:r>
    </w:p>
    <w:p w14:paraId="6AE0C403">
      <w:pPr>
        <w:pStyle w:val="17"/>
        <w:bidi w:val="0"/>
        <w:jc w:val="left"/>
        <w:rPr>
          <w:rFonts w:hint="eastAsia" w:ascii="微软雅黑" w:hAnsi="微软雅黑" w:eastAsia="微软雅黑" w:cs="微软雅黑"/>
        </w:rPr>
      </w:pPr>
    </w:p>
    <w:p w14:paraId="0CAB74B2">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11 </w:t>
      </w:r>
      <w:r>
        <w:rPr>
          <w:rFonts w:hint="eastAsia" w:ascii="微软雅黑" w:hAnsi="微软雅黑" w:eastAsia="微软雅黑" w:cs="微软雅黑"/>
        </w:rPr>
        <w:t>基于度量数据的全项目综合质量评估</w:t>
      </w:r>
    </w:p>
    <w:p w14:paraId="4775044E">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11.1 </w:t>
      </w:r>
      <w:r>
        <w:rPr>
          <w:rFonts w:hint="eastAsia" w:ascii="微软雅黑" w:hAnsi="微软雅黑" w:eastAsia="微软雅黑" w:cs="微软雅黑"/>
        </w:rPr>
        <w:t>核心质量度量指标汇总</w:t>
      </w:r>
    </w:p>
    <w:p w14:paraId="3C52756C">
      <w:pPr>
        <w:pStyle w:val="4"/>
        <w:bidi w:val="0"/>
        <w:jc w:val="left"/>
        <w:rPr>
          <w:rFonts w:hint="eastAsia" w:ascii="微软雅黑" w:hAnsi="微软雅黑" w:eastAsia="微软雅黑" w:cs="微软雅黑"/>
        </w:rPr>
      </w:pPr>
      <w:r>
        <w:rPr>
          <w:rFonts w:hint="eastAsia" w:ascii="微软雅黑" w:hAnsi="微软雅黑" w:eastAsia="微软雅黑" w:cs="微软雅黑"/>
        </w:rPr>
        <w:t>本次项目严格按照四项标准化质量度量指标进行统计，所有指标均达到预设验收标准。</w:t>
      </w:r>
    </w:p>
    <w:tbl>
      <w:tblPr>
        <w:tblStyle w:val="9"/>
        <w:tblW w:w="5000" w:type="pct"/>
        <w:tblInd w:w="-5" w:type="dxa"/>
        <w:tblLayout w:type="fixed"/>
        <w:tblCellMar>
          <w:top w:w="55" w:type="dxa"/>
          <w:left w:w="55" w:type="dxa"/>
          <w:bottom w:w="55" w:type="dxa"/>
          <w:right w:w="55" w:type="dxa"/>
        </w:tblCellMar>
      </w:tblPr>
      <w:tblGrid>
        <w:gridCol w:w="2436"/>
        <w:gridCol w:w="2438"/>
        <w:gridCol w:w="2436"/>
        <w:gridCol w:w="2438"/>
      </w:tblGrid>
      <w:tr w14:paraId="1D2531CA">
        <w:tblPrEx>
          <w:tblCellMar>
            <w:top w:w="55" w:type="dxa"/>
            <w:left w:w="55" w:type="dxa"/>
            <w:bottom w:w="55" w:type="dxa"/>
            <w:right w:w="55" w:type="dxa"/>
          </w:tblCellMar>
        </w:tblPrEx>
        <w:trPr>
          <w:tblHeader/>
        </w:trPr>
        <w:tc>
          <w:tcPr>
            <w:tcW w:w="2409" w:type="dxa"/>
            <w:tcBorders>
              <w:top w:val="single" w:color="000000" w:sz="4" w:space="0"/>
              <w:left w:val="single" w:color="000000" w:sz="4" w:space="0"/>
              <w:bottom w:val="single" w:color="000000" w:sz="4" w:space="0"/>
            </w:tcBorders>
          </w:tcPr>
          <w:p w14:paraId="0DE9FF68">
            <w:pPr>
              <w:pStyle w:val="16"/>
              <w:bidi w:val="0"/>
              <w:jc w:val="left"/>
              <w:rPr>
                <w:rFonts w:hint="eastAsia" w:ascii="微软雅黑" w:hAnsi="微软雅黑" w:eastAsia="微软雅黑" w:cs="微软雅黑"/>
              </w:rPr>
            </w:pPr>
            <w:r>
              <w:rPr>
                <w:rFonts w:hint="eastAsia" w:ascii="微软雅黑" w:hAnsi="微软雅黑" w:eastAsia="微软雅黑" w:cs="微软雅黑"/>
              </w:rPr>
              <w:t>度量指标</w:t>
            </w:r>
          </w:p>
        </w:tc>
        <w:tc>
          <w:tcPr>
            <w:tcW w:w="2410" w:type="dxa"/>
            <w:tcBorders>
              <w:top w:val="single" w:color="000000" w:sz="4" w:space="0"/>
              <w:left w:val="single" w:color="000000" w:sz="4" w:space="0"/>
              <w:bottom w:val="single" w:color="000000" w:sz="4" w:space="0"/>
            </w:tcBorders>
          </w:tcPr>
          <w:p w14:paraId="4CEAFD51">
            <w:pPr>
              <w:pStyle w:val="16"/>
              <w:bidi w:val="0"/>
              <w:jc w:val="left"/>
              <w:rPr>
                <w:rFonts w:hint="eastAsia" w:ascii="微软雅黑" w:hAnsi="微软雅黑" w:eastAsia="微软雅黑" w:cs="微软雅黑"/>
              </w:rPr>
            </w:pPr>
            <w:r>
              <w:rPr>
                <w:rFonts w:hint="eastAsia" w:ascii="微软雅黑" w:hAnsi="微软雅黑" w:eastAsia="微软雅黑" w:cs="微软雅黑"/>
              </w:rPr>
              <w:t>预设目标</w:t>
            </w:r>
          </w:p>
        </w:tc>
        <w:tc>
          <w:tcPr>
            <w:tcW w:w="2409" w:type="dxa"/>
            <w:tcBorders>
              <w:top w:val="single" w:color="000000" w:sz="4" w:space="0"/>
              <w:left w:val="single" w:color="000000" w:sz="4" w:space="0"/>
              <w:bottom w:val="single" w:color="000000" w:sz="4" w:space="0"/>
            </w:tcBorders>
          </w:tcPr>
          <w:p w14:paraId="71D02143">
            <w:pPr>
              <w:pStyle w:val="16"/>
              <w:bidi w:val="0"/>
              <w:jc w:val="left"/>
              <w:rPr>
                <w:rFonts w:hint="eastAsia" w:ascii="微软雅黑" w:hAnsi="微软雅黑" w:eastAsia="微软雅黑" w:cs="微软雅黑"/>
              </w:rPr>
            </w:pPr>
            <w:r>
              <w:rPr>
                <w:rFonts w:hint="eastAsia" w:ascii="微软雅黑" w:hAnsi="微软雅黑" w:eastAsia="微软雅黑" w:cs="微软雅黑"/>
              </w:rPr>
              <w:t>实测值</w:t>
            </w:r>
          </w:p>
        </w:tc>
        <w:tc>
          <w:tcPr>
            <w:tcW w:w="2410" w:type="dxa"/>
            <w:tcBorders>
              <w:top w:val="single" w:color="000000" w:sz="4" w:space="0"/>
              <w:left w:val="single" w:color="000000" w:sz="4" w:space="0"/>
              <w:bottom w:val="single" w:color="000000" w:sz="4" w:space="0"/>
              <w:right w:val="single" w:color="000000" w:sz="4" w:space="0"/>
            </w:tcBorders>
          </w:tcPr>
          <w:p w14:paraId="6B4840DF">
            <w:pPr>
              <w:pStyle w:val="16"/>
              <w:bidi w:val="0"/>
              <w:jc w:val="left"/>
              <w:rPr>
                <w:rFonts w:hint="eastAsia" w:ascii="微软雅黑" w:hAnsi="微软雅黑" w:eastAsia="微软雅黑" w:cs="微软雅黑"/>
              </w:rPr>
            </w:pPr>
            <w:r>
              <w:rPr>
                <w:rFonts w:hint="eastAsia" w:ascii="微软雅黑" w:hAnsi="微软雅黑" w:eastAsia="微软雅黑" w:cs="微软雅黑"/>
              </w:rPr>
              <w:t>是否达标</w:t>
            </w:r>
          </w:p>
        </w:tc>
      </w:tr>
      <w:tr w14:paraId="66448C1E">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5A97DA9F">
            <w:pPr>
              <w:pStyle w:val="15"/>
              <w:bidi w:val="0"/>
              <w:jc w:val="left"/>
              <w:rPr>
                <w:rFonts w:hint="eastAsia" w:ascii="微软雅黑" w:hAnsi="微软雅黑" w:eastAsia="微软雅黑" w:cs="微软雅黑"/>
              </w:rPr>
            </w:pPr>
            <w:r>
              <w:rPr>
                <w:rFonts w:hint="eastAsia" w:ascii="微软雅黑" w:hAnsi="微软雅黑" w:eastAsia="微软雅黑" w:cs="微软雅黑"/>
              </w:rPr>
              <w:t>用例通过率</w:t>
            </w:r>
          </w:p>
        </w:tc>
        <w:tc>
          <w:tcPr>
            <w:tcW w:w="2410" w:type="dxa"/>
            <w:tcBorders>
              <w:left w:val="single" w:color="000000" w:sz="4" w:space="0"/>
              <w:bottom w:val="single" w:color="000000" w:sz="4" w:space="0"/>
            </w:tcBorders>
          </w:tcPr>
          <w:p w14:paraId="073C8A03">
            <w:pPr>
              <w:pStyle w:val="15"/>
              <w:bidi w:val="0"/>
              <w:jc w:val="left"/>
              <w:rPr>
                <w:rFonts w:hint="eastAsia" w:ascii="微软雅黑" w:hAnsi="微软雅黑" w:eastAsia="微软雅黑" w:cs="微软雅黑"/>
              </w:rPr>
            </w:pPr>
            <w:r>
              <w:rPr>
                <w:rFonts w:hint="eastAsia" w:ascii="微软雅黑" w:hAnsi="微软雅黑" w:eastAsia="微软雅黑" w:cs="微软雅黑"/>
              </w:rPr>
              <w:t>≥95%</w:t>
            </w:r>
          </w:p>
        </w:tc>
        <w:tc>
          <w:tcPr>
            <w:tcW w:w="2409" w:type="dxa"/>
            <w:tcBorders>
              <w:left w:val="single" w:color="000000" w:sz="4" w:space="0"/>
              <w:bottom w:val="single" w:color="000000" w:sz="4" w:space="0"/>
            </w:tcBorders>
          </w:tcPr>
          <w:p w14:paraId="58312E2D">
            <w:pPr>
              <w:pStyle w:val="15"/>
              <w:bidi w:val="0"/>
              <w:jc w:val="left"/>
              <w:rPr>
                <w:rFonts w:hint="eastAsia" w:ascii="微软雅黑" w:hAnsi="微软雅黑" w:eastAsia="微软雅黑" w:cs="微软雅黑"/>
              </w:rPr>
            </w:pPr>
            <w:r>
              <w:rPr>
                <w:rFonts w:hint="eastAsia" w:ascii="微软雅黑" w:hAnsi="微软雅黑" w:eastAsia="微软雅黑" w:cs="微软雅黑"/>
              </w:rPr>
              <w:t>97.2%</w:t>
            </w:r>
          </w:p>
        </w:tc>
        <w:tc>
          <w:tcPr>
            <w:tcW w:w="2410" w:type="dxa"/>
            <w:tcBorders>
              <w:left w:val="single" w:color="000000" w:sz="4" w:space="0"/>
              <w:bottom w:val="single" w:color="000000" w:sz="4" w:space="0"/>
              <w:right w:val="single" w:color="000000" w:sz="4" w:space="0"/>
            </w:tcBorders>
          </w:tcPr>
          <w:p w14:paraId="25141D11">
            <w:pPr>
              <w:pStyle w:val="15"/>
              <w:bidi w:val="0"/>
              <w:jc w:val="left"/>
              <w:rPr>
                <w:rFonts w:hint="eastAsia" w:ascii="微软雅黑" w:hAnsi="微软雅黑" w:eastAsia="微软雅黑" w:cs="微软雅黑"/>
              </w:rPr>
            </w:pPr>
            <w:r>
              <w:rPr>
                <w:rFonts w:hint="eastAsia" w:ascii="微软雅黑" w:hAnsi="微软雅黑" w:eastAsia="微软雅黑" w:cs="微软雅黑"/>
              </w:rPr>
              <w:t>是</w:t>
            </w:r>
          </w:p>
        </w:tc>
      </w:tr>
      <w:tr w14:paraId="46363F63">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71B801BC">
            <w:pPr>
              <w:pStyle w:val="15"/>
              <w:bidi w:val="0"/>
              <w:jc w:val="left"/>
              <w:rPr>
                <w:rFonts w:hint="eastAsia" w:ascii="微软雅黑" w:hAnsi="微软雅黑" w:eastAsia="微软雅黑" w:cs="微软雅黑"/>
              </w:rPr>
            </w:pPr>
            <w:r>
              <w:rPr>
                <w:rFonts w:hint="eastAsia" w:ascii="微软雅黑" w:hAnsi="微软雅黑" w:eastAsia="微软雅黑" w:cs="微软雅黑"/>
              </w:rPr>
              <w:t>缺陷密度</w:t>
            </w:r>
          </w:p>
        </w:tc>
        <w:tc>
          <w:tcPr>
            <w:tcW w:w="2410" w:type="dxa"/>
            <w:tcBorders>
              <w:left w:val="single" w:color="000000" w:sz="4" w:space="0"/>
              <w:bottom w:val="single" w:color="000000" w:sz="4" w:space="0"/>
            </w:tcBorders>
          </w:tcPr>
          <w:p w14:paraId="51C196FA">
            <w:pPr>
              <w:pStyle w:val="15"/>
              <w:bidi w:val="0"/>
              <w:jc w:val="left"/>
              <w:rPr>
                <w:rFonts w:hint="eastAsia" w:ascii="微软雅黑" w:hAnsi="微软雅黑" w:eastAsia="微软雅黑" w:cs="微软雅黑"/>
              </w:rPr>
            </w:pPr>
            <w:r>
              <w:rPr>
                <w:rFonts w:hint="eastAsia" w:ascii="微软雅黑" w:hAnsi="微软雅黑" w:eastAsia="微软雅黑" w:cs="微软雅黑"/>
              </w:rPr>
              <w:t>≤1.0个/KLOC</w:t>
            </w:r>
          </w:p>
        </w:tc>
        <w:tc>
          <w:tcPr>
            <w:tcW w:w="2409" w:type="dxa"/>
            <w:tcBorders>
              <w:left w:val="single" w:color="000000" w:sz="4" w:space="0"/>
              <w:bottom w:val="single" w:color="000000" w:sz="4" w:space="0"/>
            </w:tcBorders>
          </w:tcPr>
          <w:p w14:paraId="72FE5EAA">
            <w:pPr>
              <w:pStyle w:val="15"/>
              <w:bidi w:val="0"/>
              <w:jc w:val="left"/>
              <w:rPr>
                <w:rFonts w:hint="eastAsia" w:ascii="微软雅黑" w:hAnsi="微软雅黑" w:eastAsia="微软雅黑" w:cs="微软雅黑"/>
              </w:rPr>
            </w:pPr>
            <w:r>
              <w:rPr>
                <w:rFonts w:hint="eastAsia" w:ascii="微软雅黑" w:hAnsi="微软雅黑" w:eastAsia="微软雅黑" w:cs="微软雅黑"/>
              </w:rPr>
              <w:t>0.75个/KLOC</w:t>
            </w:r>
          </w:p>
        </w:tc>
        <w:tc>
          <w:tcPr>
            <w:tcW w:w="2410" w:type="dxa"/>
            <w:tcBorders>
              <w:left w:val="single" w:color="000000" w:sz="4" w:space="0"/>
              <w:bottom w:val="single" w:color="000000" w:sz="4" w:space="0"/>
              <w:right w:val="single" w:color="000000" w:sz="4" w:space="0"/>
            </w:tcBorders>
          </w:tcPr>
          <w:p w14:paraId="558955C0">
            <w:pPr>
              <w:pStyle w:val="15"/>
              <w:bidi w:val="0"/>
              <w:jc w:val="left"/>
              <w:rPr>
                <w:rFonts w:hint="eastAsia" w:ascii="微软雅黑" w:hAnsi="微软雅黑" w:eastAsia="微软雅黑" w:cs="微软雅黑"/>
              </w:rPr>
            </w:pPr>
            <w:r>
              <w:rPr>
                <w:rFonts w:hint="eastAsia" w:ascii="微软雅黑" w:hAnsi="微软雅黑" w:eastAsia="微软雅黑" w:cs="微软雅黑"/>
              </w:rPr>
              <w:t>是</w:t>
            </w:r>
          </w:p>
        </w:tc>
      </w:tr>
      <w:tr w14:paraId="442ED753">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448F33C0">
            <w:pPr>
              <w:pStyle w:val="15"/>
              <w:bidi w:val="0"/>
              <w:jc w:val="left"/>
              <w:rPr>
                <w:rFonts w:hint="eastAsia" w:ascii="微软雅黑" w:hAnsi="微软雅黑" w:eastAsia="微软雅黑" w:cs="微软雅黑"/>
              </w:rPr>
            </w:pPr>
            <w:r>
              <w:rPr>
                <w:rFonts w:hint="eastAsia" w:ascii="微软雅黑" w:hAnsi="微软雅黑" w:eastAsia="微软雅黑" w:cs="微软雅黑"/>
              </w:rPr>
              <w:t>缺陷逃逸率</w:t>
            </w:r>
          </w:p>
        </w:tc>
        <w:tc>
          <w:tcPr>
            <w:tcW w:w="2410" w:type="dxa"/>
            <w:tcBorders>
              <w:left w:val="single" w:color="000000" w:sz="4" w:space="0"/>
              <w:bottom w:val="single" w:color="000000" w:sz="4" w:space="0"/>
            </w:tcBorders>
          </w:tcPr>
          <w:p w14:paraId="18358B99">
            <w:pPr>
              <w:pStyle w:val="15"/>
              <w:bidi w:val="0"/>
              <w:jc w:val="left"/>
              <w:rPr>
                <w:rFonts w:hint="eastAsia" w:ascii="微软雅黑" w:hAnsi="微软雅黑" w:eastAsia="微软雅黑" w:cs="微软雅黑"/>
              </w:rPr>
            </w:pPr>
            <w:r>
              <w:rPr>
                <w:rFonts w:hint="eastAsia" w:ascii="微软雅黑" w:hAnsi="微软雅黑" w:eastAsia="微软雅黑" w:cs="微软雅黑"/>
              </w:rPr>
              <w:t>≤1%</w:t>
            </w:r>
          </w:p>
        </w:tc>
        <w:tc>
          <w:tcPr>
            <w:tcW w:w="2409" w:type="dxa"/>
            <w:tcBorders>
              <w:left w:val="single" w:color="000000" w:sz="4" w:space="0"/>
              <w:bottom w:val="single" w:color="000000" w:sz="4" w:space="0"/>
            </w:tcBorders>
          </w:tcPr>
          <w:p w14:paraId="375E7516">
            <w:pPr>
              <w:pStyle w:val="15"/>
              <w:bidi w:val="0"/>
              <w:jc w:val="left"/>
              <w:rPr>
                <w:rFonts w:hint="eastAsia" w:ascii="微软雅黑" w:hAnsi="微软雅黑" w:eastAsia="微软雅黑" w:cs="微软雅黑"/>
              </w:rPr>
            </w:pPr>
            <w:r>
              <w:rPr>
                <w:rFonts w:hint="eastAsia" w:ascii="微软雅黑" w:hAnsi="微软雅黑" w:eastAsia="微软雅黑" w:cs="微软雅黑"/>
              </w:rPr>
              <w:t>0%</w:t>
            </w:r>
          </w:p>
        </w:tc>
        <w:tc>
          <w:tcPr>
            <w:tcW w:w="2410" w:type="dxa"/>
            <w:tcBorders>
              <w:left w:val="single" w:color="000000" w:sz="4" w:space="0"/>
              <w:bottom w:val="single" w:color="000000" w:sz="4" w:space="0"/>
              <w:right w:val="single" w:color="000000" w:sz="4" w:space="0"/>
            </w:tcBorders>
          </w:tcPr>
          <w:p w14:paraId="5CA9CE61">
            <w:pPr>
              <w:pStyle w:val="15"/>
              <w:bidi w:val="0"/>
              <w:jc w:val="left"/>
              <w:rPr>
                <w:rFonts w:hint="eastAsia" w:ascii="微软雅黑" w:hAnsi="微软雅黑" w:eastAsia="微软雅黑" w:cs="微软雅黑"/>
              </w:rPr>
            </w:pPr>
            <w:r>
              <w:rPr>
                <w:rFonts w:hint="eastAsia" w:ascii="微软雅黑" w:hAnsi="微软雅黑" w:eastAsia="微软雅黑" w:cs="微软雅黑"/>
              </w:rPr>
              <w:t>是</w:t>
            </w:r>
          </w:p>
        </w:tc>
      </w:tr>
      <w:tr w14:paraId="4920CC4D">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5EF8CC0A">
            <w:pPr>
              <w:pStyle w:val="15"/>
              <w:bidi w:val="0"/>
              <w:jc w:val="left"/>
              <w:rPr>
                <w:rFonts w:hint="eastAsia" w:ascii="微软雅黑" w:hAnsi="微软雅黑" w:eastAsia="微软雅黑" w:cs="微软雅黑"/>
              </w:rPr>
            </w:pPr>
            <w:r>
              <w:rPr>
                <w:rFonts w:hint="eastAsia" w:ascii="微软雅黑" w:hAnsi="微软雅黑" w:eastAsia="微软雅黑" w:cs="微软雅黑"/>
              </w:rPr>
              <w:t>自动化覆盖率</w:t>
            </w:r>
          </w:p>
        </w:tc>
        <w:tc>
          <w:tcPr>
            <w:tcW w:w="2410" w:type="dxa"/>
            <w:tcBorders>
              <w:left w:val="single" w:color="000000" w:sz="4" w:space="0"/>
              <w:bottom w:val="single" w:color="000000" w:sz="4" w:space="0"/>
            </w:tcBorders>
          </w:tcPr>
          <w:p w14:paraId="55731B40">
            <w:pPr>
              <w:pStyle w:val="15"/>
              <w:bidi w:val="0"/>
              <w:jc w:val="left"/>
              <w:rPr>
                <w:rFonts w:hint="eastAsia" w:ascii="微软雅黑" w:hAnsi="微软雅黑" w:eastAsia="微软雅黑" w:cs="微软雅黑"/>
              </w:rPr>
            </w:pPr>
            <w:r>
              <w:rPr>
                <w:rFonts w:hint="eastAsia" w:ascii="微软雅黑" w:hAnsi="微软雅黑" w:eastAsia="微软雅黑" w:cs="微软雅黑"/>
              </w:rPr>
              <w:t>≥30%</w:t>
            </w:r>
          </w:p>
        </w:tc>
        <w:tc>
          <w:tcPr>
            <w:tcW w:w="2409" w:type="dxa"/>
            <w:tcBorders>
              <w:left w:val="single" w:color="000000" w:sz="4" w:space="0"/>
              <w:bottom w:val="single" w:color="000000" w:sz="4" w:space="0"/>
            </w:tcBorders>
          </w:tcPr>
          <w:p w14:paraId="70D1D3F0">
            <w:pPr>
              <w:pStyle w:val="15"/>
              <w:bidi w:val="0"/>
              <w:jc w:val="left"/>
              <w:rPr>
                <w:rFonts w:hint="eastAsia" w:ascii="微软雅黑" w:hAnsi="微软雅黑" w:eastAsia="微软雅黑" w:cs="微软雅黑"/>
              </w:rPr>
            </w:pPr>
            <w:r>
              <w:rPr>
                <w:rFonts w:hint="eastAsia" w:ascii="微软雅黑" w:hAnsi="微软雅黑" w:eastAsia="微软雅黑" w:cs="微软雅黑"/>
              </w:rPr>
              <w:t>42%</w:t>
            </w:r>
          </w:p>
        </w:tc>
        <w:tc>
          <w:tcPr>
            <w:tcW w:w="2410" w:type="dxa"/>
            <w:tcBorders>
              <w:left w:val="single" w:color="000000" w:sz="4" w:space="0"/>
              <w:bottom w:val="single" w:color="000000" w:sz="4" w:space="0"/>
              <w:right w:val="single" w:color="000000" w:sz="4" w:space="0"/>
            </w:tcBorders>
          </w:tcPr>
          <w:p w14:paraId="4B4A01CA">
            <w:pPr>
              <w:pStyle w:val="15"/>
              <w:bidi w:val="0"/>
              <w:jc w:val="left"/>
              <w:rPr>
                <w:rFonts w:hint="eastAsia" w:ascii="微软雅黑" w:hAnsi="微软雅黑" w:eastAsia="微软雅黑" w:cs="微软雅黑"/>
              </w:rPr>
            </w:pPr>
            <w:r>
              <w:rPr>
                <w:rFonts w:hint="eastAsia" w:ascii="微软雅黑" w:hAnsi="微软雅黑" w:eastAsia="微软雅黑" w:cs="微软雅黑"/>
              </w:rPr>
              <w:t>是</w:t>
            </w:r>
          </w:p>
        </w:tc>
      </w:tr>
    </w:tbl>
    <w:p w14:paraId="6A9BDE4B">
      <w:pPr>
        <w:pStyle w:val="4"/>
        <w:bidi w:val="0"/>
        <w:jc w:val="left"/>
        <w:rPr>
          <w:rFonts w:hint="eastAsia" w:ascii="微软雅黑" w:hAnsi="微软雅黑" w:eastAsia="微软雅黑" w:cs="微软雅黑"/>
        </w:rPr>
      </w:pPr>
    </w:p>
    <w:p w14:paraId="0C531D96">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11.2 </w:t>
      </w:r>
      <w:r>
        <w:rPr>
          <w:rFonts w:hint="eastAsia" w:ascii="微软雅黑" w:hAnsi="微软雅黑" w:eastAsia="微软雅黑" w:cs="微软雅黑"/>
        </w:rPr>
        <w:t>四维度质量评估</w:t>
      </w:r>
    </w:p>
    <w:p w14:paraId="6F556D0D">
      <w:pPr>
        <w:pStyle w:val="4"/>
        <w:bidi w:val="0"/>
        <w:jc w:val="left"/>
        <w:rPr>
          <w:rFonts w:hint="eastAsia" w:ascii="微软雅黑" w:hAnsi="微软雅黑" w:eastAsia="微软雅黑" w:cs="微软雅黑"/>
        </w:rPr>
      </w:pPr>
      <w:r>
        <w:rPr>
          <w:rFonts w:hint="eastAsia" w:ascii="微软雅黑" w:hAnsi="微软雅黑" w:eastAsia="微软雅黑" w:cs="微软雅黑"/>
        </w:rPr>
        <w:t>从功能完整性、性能稳定性、安全可靠性、多终端兼容性四个维度对系统进行综合质量评估：</w:t>
      </w:r>
    </w:p>
    <w:p w14:paraId="5E85218F">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1. </w:t>
      </w:r>
      <w:r>
        <w:rPr>
          <w:rFonts w:hint="eastAsia" w:ascii="微软雅黑" w:hAnsi="微软雅黑" w:eastAsia="微软雅黑" w:cs="微软雅黑"/>
        </w:rPr>
        <w:t>功能质量（</w:t>
      </w:r>
      <w:r>
        <w:rPr>
          <w:rFonts w:hint="eastAsia" w:ascii="微软雅黑" w:hAnsi="微软雅黑" w:eastAsia="微软雅黑" w:cs="微软雅黑"/>
          <w:b/>
        </w:rPr>
        <w:t>93</w:t>
      </w:r>
      <w:r>
        <w:rPr>
          <w:rFonts w:hint="eastAsia" w:ascii="微软雅黑" w:hAnsi="微软雅黑" w:eastAsia="微软雅黑" w:cs="微软雅黑"/>
        </w:rPr>
        <w:t>分）</w:t>
      </w:r>
    </w:p>
    <w:p w14:paraId="5F9246BC">
      <w:pPr>
        <w:pStyle w:val="4"/>
        <w:bidi w:val="0"/>
        <w:jc w:val="left"/>
        <w:rPr>
          <w:rFonts w:hint="eastAsia" w:ascii="微软雅黑" w:hAnsi="微软雅黑" w:eastAsia="微软雅黑" w:cs="微软雅黑"/>
        </w:rPr>
      </w:pPr>
      <w:r>
        <w:rPr>
          <w:rFonts w:hint="eastAsia" w:ascii="微软雅黑" w:hAnsi="微软雅黑" w:eastAsia="微软雅黑" w:cs="微软雅黑"/>
        </w:rPr>
        <w:t>系统所有核心业务流程运行稳定，功能符合需求规格说明书要求。P0/P1级缺陷100%修复，P2级缺陷修复率94.2%，剩余缺陷不影响核心业务流程。功能测试用例覆盖率100%，探索性测试发现了多个隐藏缺陷，功能质量良好。</w:t>
      </w:r>
    </w:p>
    <w:p w14:paraId="5D1439CB">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2. </w:t>
      </w:r>
      <w:r>
        <w:rPr>
          <w:rFonts w:hint="eastAsia" w:ascii="微软雅黑" w:hAnsi="微软雅黑" w:eastAsia="微软雅黑" w:cs="微软雅黑"/>
        </w:rPr>
        <w:t>性能质量（</w:t>
      </w:r>
      <w:r>
        <w:rPr>
          <w:rFonts w:hint="eastAsia" w:ascii="微软雅黑" w:hAnsi="微软雅黑" w:eastAsia="微软雅黑" w:cs="微软雅黑"/>
          <w:b/>
        </w:rPr>
        <w:t>86</w:t>
      </w:r>
      <w:r>
        <w:rPr>
          <w:rFonts w:hint="eastAsia" w:ascii="微软雅黑" w:hAnsi="微软雅黑" w:eastAsia="微软雅黑" w:cs="微软雅黑"/>
        </w:rPr>
        <w:t>分）</w:t>
      </w:r>
    </w:p>
    <w:p w14:paraId="5100A591">
      <w:pPr>
        <w:pStyle w:val="4"/>
        <w:bidi w:val="0"/>
        <w:jc w:val="left"/>
        <w:rPr>
          <w:rFonts w:hint="eastAsia" w:ascii="微软雅黑" w:hAnsi="微软雅黑" w:eastAsia="微软雅黑" w:cs="微软雅黑"/>
        </w:rPr>
      </w:pPr>
      <w:r>
        <w:rPr>
          <w:rFonts w:hint="eastAsia" w:ascii="微软雅黑" w:hAnsi="微软雅黑" w:eastAsia="微软雅黑" w:cs="微软雅黑"/>
        </w:rPr>
        <w:t>系统在500并发以下的负载下性能表现良好，满足日常业务与峰值时段的性能需求。在800并发的高负载下，系统出现性能瓶颈，需要进行优化。稳定性测试通过，系统在长时间高负载下运行稳定，无内存泄漏等问题。</w:t>
      </w:r>
    </w:p>
    <w:p w14:paraId="47C4F2E1">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3. </w:t>
      </w:r>
      <w:r>
        <w:rPr>
          <w:rFonts w:hint="eastAsia" w:ascii="微软雅黑" w:hAnsi="微软雅黑" w:eastAsia="微软雅黑" w:cs="微软雅黑"/>
        </w:rPr>
        <w:t>安全质量（</w:t>
      </w:r>
      <w:r>
        <w:rPr>
          <w:rFonts w:hint="eastAsia" w:ascii="微软雅黑" w:hAnsi="微软雅黑" w:eastAsia="微软雅黑" w:cs="微软雅黑"/>
          <w:b/>
        </w:rPr>
        <w:t>82</w:t>
      </w:r>
      <w:r>
        <w:rPr>
          <w:rFonts w:hint="eastAsia" w:ascii="微软雅黑" w:hAnsi="微软雅黑" w:eastAsia="微软雅黑" w:cs="微软雅黑"/>
        </w:rPr>
        <w:t>分）</w:t>
      </w:r>
    </w:p>
    <w:p w14:paraId="40E91E46">
      <w:pPr>
        <w:pStyle w:val="4"/>
        <w:bidi w:val="0"/>
        <w:jc w:val="left"/>
        <w:rPr>
          <w:rFonts w:hint="eastAsia" w:ascii="微软雅黑" w:hAnsi="微软雅黑" w:eastAsia="微软雅黑" w:cs="微软雅黑"/>
        </w:rPr>
      </w:pPr>
      <w:r>
        <w:rPr>
          <w:rFonts w:hint="eastAsia" w:ascii="微软雅黑" w:hAnsi="微软雅黑" w:eastAsia="微软雅黑" w:cs="微软雅黑"/>
        </w:rPr>
        <w:t>系统存在一些安全漏洞，包括XSS跨站脚本、SQL注入、水平越权等，但所有高危漏洞已全部修复。安全测试覆盖了OWASP Top10的主要风险点，安全加固建议已输出，整体安全水平较好。</w:t>
      </w:r>
    </w:p>
    <w:p w14:paraId="6B72E9C4">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4. </w:t>
      </w:r>
      <w:r>
        <w:rPr>
          <w:rFonts w:hint="eastAsia" w:ascii="微软雅黑" w:hAnsi="微软雅黑" w:eastAsia="微软雅黑" w:cs="微软雅黑"/>
        </w:rPr>
        <w:t>兼容性质量（</w:t>
      </w:r>
      <w:r>
        <w:rPr>
          <w:rFonts w:hint="eastAsia" w:ascii="微软雅黑" w:hAnsi="微软雅黑" w:eastAsia="微软雅黑" w:cs="微软雅黑"/>
          <w:b/>
        </w:rPr>
        <w:t>96</w:t>
      </w:r>
      <w:r>
        <w:rPr>
          <w:rFonts w:hint="eastAsia" w:ascii="微软雅黑" w:hAnsi="微软雅黑" w:eastAsia="微软雅黑" w:cs="微软雅黑"/>
        </w:rPr>
        <w:t>分）</w:t>
      </w:r>
    </w:p>
    <w:p w14:paraId="20E5F89A">
      <w:pPr>
        <w:pStyle w:val="4"/>
        <w:bidi w:val="0"/>
        <w:jc w:val="left"/>
        <w:rPr>
          <w:rFonts w:hint="eastAsia" w:ascii="微软雅黑" w:hAnsi="微软雅黑" w:eastAsia="微软雅黑" w:cs="微软雅黑"/>
        </w:rPr>
      </w:pPr>
      <w:r>
        <w:rPr>
          <w:rFonts w:hint="eastAsia" w:ascii="微软雅黑" w:hAnsi="微软雅黑" w:eastAsia="微软雅黑" w:cs="微软雅黑"/>
        </w:rPr>
        <w:t>系统在主流浏览器、Android/iOS版本与分辨率下显示正常，功能可用。仅在Firefox旧版本存在轻微的样式问题，已修复。弱网环境下系统表现良好，满足兼容性要求。</w:t>
      </w:r>
    </w:p>
    <w:p w14:paraId="4EFA1D77">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11.3 </w:t>
      </w:r>
      <w:r>
        <w:rPr>
          <w:rFonts w:hint="eastAsia" w:ascii="微软雅黑" w:hAnsi="微软雅黑" w:eastAsia="微软雅黑" w:cs="微软雅黑"/>
        </w:rPr>
        <w:t>综合质量评分与上线建议</w:t>
      </w:r>
    </w:p>
    <w:p w14:paraId="7190D0ED">
      <w:pPr>
        <w:pStyle w:val="4"/>
        <w:bidi w:val="0"/>
        <w:jc w:val="left"/>
        <w:rPr>
          <w:rFonts w:hint="eastAsia" w:ascii="微软雅黑" w:hAnsi="微软雅黑" w:eastAsia="微软雅黑" w:cs="微软雅黑"/>
        </w:rPr>
      </w:pPr>
      <w:r>
        <w:rPr>
          <w:rFonts w:hint="eastAsia" w:ascii="微软雅黑" w:hAnsi="微软雅黑" w:eastAsia="微软雅黑" w:cs="微软雅黑"/>
        </w:rPr>
        <w:t xml:space="preserve">综合质量评分：(93+86+82+96)/4 = </w:t>
      </w:r>
      <w:r>
        <w:rPr>
          <w:rFonts w:hint="eastAsia" w:ascii="微软雅黑" w:hAnsi="微软雅黑" w:eastAsia="微软雅黑" w:cs="微软雅黑"/>
          <w:b/>
        </w:rPr>
        <w:t>89.3</w:t>
      </w:r>
      <w:r>
        <w:rPr>
          <w:rFonts w:hint="eastAsia" w:ascii="微软雅黑" w:hAnsi="微软雅黑" w:eastAsia="微软雅黑" w:cs="微软雅黑"/>
        </w:rPr>
        <w:t>分（优良等级）</w:t>
      </w:r>
    </w:p>
    <w:p w14:paraId="7BC3299F">
      <w:pPr>
        <w:pStyle w:val="4"/>
        <w:bidi w:val="0"/>
        <w:jc w:val="left"/>
        <w:rPr>
          <w:rFonts w:hint="eastAsia" w:ascii="微软雅黑" w:hAnsi="微软雅黑" w:eastAsia="微软雅黑" w:cs="微软雅黑"/>
        </w:rPr>
      </w:pPr>
      <w:r>
        <w:rPr>
          <w:rFonts w:hint="eastAsia" w:ascii="微软雅黑" w:hAnsi="微软雅黑" w:eastAsia="微软雅黑" w:cs="微软雅黑"/>
        </w:rPr>
        <w:t>上线建议：系统整体质量达到商用上线标准，准予2026年6月28日正式上线。上线前需完成以下工作：</w:t>
      </w:r>
    </w:p>
    <w:p w14:paraId="2D202012">
      <w:pPr>
        <w:pStyle w:val="4"/>
        <w:numPr>
          <w:ilvl w:val="0"/>
          <w:numId w:val="67"/>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修复所有P0/P1级缺陷（已完成）；</w:t>
      </w:r>
    </w:p>
    <w:p w14:paraId="446AF4F0">
      <w:pPr>
        <w:pStyle w:val="4"/>
        <w:numPr>
          <w:ilvl w:val="0"/>
          <w:numId w:val="67"/>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完成性能优化方案中的数据库索引添加（6月26日前完成）；</w:t>
      </w:r>
    </w:p>
    <w:p w14:paraId="34EFCD41">
      <w:pPr>
        <w:pStyle w:val="4"/>
        <w:numPr>
          <w:ilvl w:val="0"/>
          <w:numId w:val="67"/>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完成所有高危安全漏洞的修复（已完成）；</w:t>
      </w:r>
    </w:p>
    <w:p w14:paraId="061C1654">
      <w:pPr>
        <w:pStyle w:val="4"/>
        <w:numPr>
          <w:ilvl w:val="0"/>
          <w:numId w:val="67"/>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上线前进行最后一轮回归测试（6月27日完成）。</w:t>
      </w:r>
    </w:p>
    <w:p w14:paraId="55211279">
      <w:pPr>
        <w:pStyle w:val="2"/>
        <w:numPr>
          <w:ilvl w:val="0"/>
          <w:numId w:val="0"/>
        </w:numPr>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11.4 </w:t>
      </w:r>
      <w:r>
        <w:rPr>
          <w:rFonts w:hint="eastAsia" w:ascii="微软雅黑" w:hAnsi="微软雅黑" w:eastAsia="微软雅黑" w:cs="微软雅黑"/>
        </w:rPr>
        <w:t>分优先级优化建议</w:t>
      </w:r>
    </w:p>
    <w:p w14:paraId="75BC0A18">
      <w:pPr>
        <w:pStyle w:val="4"/>
        <w:bidi w:val="0"/>
        <w:jc w:val="left"/>
        <w:rPr>
          <w:rFonts w:hint="eastAsia" w:ascii="微软雅黑" w:hAnsi="微软雅黑" w:eastAsia="微软雅黑" w:cs="微软雅黑"/>
        </w:rPr>
      </w:pPr>
      <w:r>
        <w:rPr>
          <w:rFonts w:hint="eastAsia" w:ascii="微软雅黑" w:hAnsi="微软雅黑" w:eastAsia="微软雅黑" w:cs="微软雅黑"/>
        </w:rPr>
        <w:t>根据缺陷的严重程度与对业务的影响，制定分优先级的优化建议：</w:t>
      </w:r>
    </w:p>
    <w:p w14:paraId="0347FD38">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b/>
        </w:rPr>
        <w:t>P0</w:t>
      </w:r>
      <w:r>
        <w:rPr>
          <w:rFonts w:hint="eastAsia" w:ascii="微软雅黑" w:hAnsi="微软雅黑" w:eastAsia="微软雅黑" w:cs="微软雅黑"/>
        </w:rPr>
        <w:t>级（立即完成）</w:t>
      </w:r>
    </w:p>
    <w:p w14:paraId="4911FC76">
      <w:pPr>
        <w:pStyle w:val="4"/>
        <w:numPr>
          <w:ilvl w:val="0"/>
          <w:numId w:val="68"/>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修复所有P0/P1级缺陷；</w:t>
      </w:r>
    </w:p>
    <w:p w14:paraId="3EA1908A">
      <w:pPr>
        <w:pStyle w:val="4"/>
        <w:numPr>
          <w:ilvl w:val="0"/>
          <w:numId w:val="68"/>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修复所有OWASP高危安全漏洞。</w:t>
      </w:r>
    </w:p>
    <w:p w14:paraId="7A9D2B46">
      <w:pPr>
        <w:pStyle w:val="5"/>
        <w:numPr>
          <w:ilvl w:val="0"/>
          <w:numId w:val="0"/>
        </w:numPr>
        <w:bidi w:val="0"/>
        <w:ind w:left="0" w:firstLine="0"/>
        <w:jc w:val="left"/>
        <w:rPr>
          <w:rFonts w:hint="eastAsia" w:ascii="微软雅黑" w:hAnsi="微软雅黑" w:eastAsia="微软雅黑" w:cs="微软雅黑"/>
        </w:rPr>
      </w:pPr>
      <w:r>
        <w:rPr>
          <w:rFonts w:hint="eastAsia" w:ascii="微软雅黑" w:hAnsi="微软雅黑" w:eastAsia="微软雅黑" w:cs="微软雅黑"/>
          <w:b/>
        </w:rPr>
        <w:t>P1</w:t>
      </w:r>
      <w:r>
        <w:rPr>
          <w:rFonts w:hint="eastAsia" w:ascii="微软雅黑" w:hAnsi="微软雅黑" w:eastAsia="微软雅黑" w:cs="微软雅黑"/>
        </w:rPr>
        <w:t>级（</w:t>
      </w:r>
      <w:r>
        <w:rPr>
          <w:rFonts w:hint="eastAsia" w:ascii="微软雅黑" w:hAnsi="微软雅黑" w:eastAsia="微软雅黑" w:cs="微软雅黑"/>
          <w:b/>
        </w:rPr>
        <w:t>6</w:t>
      </w:r>
      <w:r>
        <w:rPr>
          <w:rFonts w:hint="eastAsia" w:ascii="微软雅黑" w:hAnsi="微软雅黑" w:eastAsia="微软雅黑" w:cs="微软雅黑"/>
        </w:rPr>
        <w:t>月</w:t>
      </w:r>
      <w:r>
        <w:rPr>
          <w:rFonts w:hint="eastAsia" w:ascii="微软雅黑" w:hAnsi="微软雅黑" w:eastAsia="微软雅黑" w:cs="微软雅黑"/>
          <w:b/>
        </w:rPr>
        <w:t>30</w:t>
      </w:r>
      <w:r>
        <w:rPr>
          <w:rFonts w:hint="eastAsia" w:ascii="微软雅黑" w:hAnsi="微软雅黑" w:eastAsia="微软雅黑" w:cs="微软雅黑"/>
        </w:rPr>
        <w:t>日前完成）</w:t>
      </w:r>
    </w:p>
    <w:p w14:paraId="4455EAB8">
      <w:pPr>
        <w:pStyle w:val="4"/>
        <w:numPr>
          <w:ilvl w:val="0"/>
          <w:numId w:val="69"/>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优化订单创建接口的业务逻辑，减少循环计算；</w:t>
      </w:r>
    </w:p>
    <w:p w14:paraId="330E90E9">
      <w:pPr>
        <w:pStyle w:val="4"/>
        <w:numPr>
          <w:ilvl w:val="0"/>
          <w:numId w:val="69"/>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为订单表添加user_id与create_time联合索引；</w:t>
      </w:r>
    </w:p>
    <w:p w14:paraId="488BD325">
      <w:pPr>
        <w:pStyle w:val="4"/>
        <w:numPr>
          <w:ilvl w:val="0"/>
          <w:numId w:val="69"/>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修复剩余的P2级缺陷。</w:t>
      </w:r>
    </w:p>
    <w:p w14:paraId="74DF5DFC">
      <w:pPr>
        <w:pStyle w:val="5"/>
        <w:numPr>
          <w:ilvl w:val="0"/>
          <w:numId w:val="0"/>
        </w:numPr>
        <w:bidi w:val="0"/>
        <w:ind w:left="0" w:firstLine="0"/>
        <w:jc w:val="left"/>
        <w:rPr>
          <w:rFonts w:hint="eastAsia" w:ascii="微软雅黑" w:hAnsi="微软雅黑" w:eastAsia="微软雅黑" w:cs="微软雅黑"/>
        </w:rPr>
      </w:pPr>
      <w:r>
        <w:rPr>
          <w:rFonts w:hint="eastAsia" w:ascii="微软雅黑" w:hAnsi="微软雅黑" w:eastAsia="微软雅黑" w:cs="微软雅黑"/>
          <w:b/>
        </w:rPr>
        <w:t>P2</w:t>
      </w:r>
      <w:r>
        <w:rPr>
          <w:rFonts w:hint="eastAsia" w:ascii="微软雅黑" w:hAnsi="微软雅黑" w:eastAsia="微软雅黑" w:cs="微软雅黑"/>
        </w:rPr>
        <w:t>级（</w:t>
      </w:r>
      <w:r>
        <w:rPr>
          <w:rFonts w:hint="eastAsia" w:ascii="微软雅黑" w:hAnsi="微软雅黑" w:eastAsia="微软雅黑" w:cs="微软雅黑"/>
          <w:b/>
        </w:rPr>
        <w:t>7</w:t>
      </w:r>
      <w:r>
        <w:rPr>
          <w:rFonts w:hint="eastAsia" w:ascii="微软雅黑" w:hAnsi="微软雅黑" w:eastAsia="微软雅黑" w:cs="微软雅黑"/>
        </w:rPr>
        <w:t>月</w:t>
      </w:r>
      <w:r>
        <w:rPr>
          <w:rFonts w:hint="eastAsia" w:ascii="微软雅黑" w:hAnsi="微软雅黑" w:eastAsia="微软雅黑" w:cs="微软雅黑"/>
          <w:b/>
        </w:rPr>
        <w:t>15</w:t>
      </w:r>
      <w:r>
        <w:rPr>
          <w:rFonts w:hint="eastAsia" w:ascii="微软雅黑" w:hAnsi="微软雅黑" w:eastAsia="微软雅黑" w:cs="微软雅黑"/>
        </w:rPr>
        <w:t>日前完成）</w:t>
      </w:r>
    </w:p>
    <w:p w14:paraId="048837C5">
      <w:pPr>
        <w:pStyle w:val="4"/>
        <w:numPr>
          <w:ilvl w:val="0"/>
          <w:numId w:val="70"/>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完善自动化测试用例，将自动化覆盖率提升至50%；</w:t>
      </w:r>
    </w:p>
    <w:p w14:paraId="54B2B550">
      <w:pPr>
        <w:pStyle w:val="4"/>
        <w:numPr>
          <w:ilvl w:val="0"/>
          <w:numId w:val="70"/>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修复剩余的P3级优化类缺陷；</w:t>
      </w:r>
    </w:p>
    <w:p w14:paraId="782578E6">
      <w:pPr>
        <w:pStyle w:val="4"/>
        <w:numPr>
          <w:ilvl w:val="0"/>
          <w:numId w:val="70"/>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实施安全加固建议，提高系统安全水平；</w:t>
      </w:r>
    </w:p>
    <w:p w14:paraId="725B7E4C">
      <w:pPr>
        <w:pStyle w:val="4"/>
        <w:numPr>
          <w:ilvl w:val="0"/>
          <w:numId w:val="70"/>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优化前端页面加载速度，减少静态资源大小。</w:t>
      </w:r>
    </w:p>
    <w:p w14:paraId="59CD1494">
      <w:pPr>
        <w:pStyle w:val="17"/>
        <w:bidi w:val="0"/>
        <w:jc w:val="left"/>
        <w:rPr>
          <w:rFonts w:hint="eastAsia" w:ascii="微软雅黑" w:hAnsi="微软雅黑" w:eastAsia="微软雅黑" w:cs="微软雅黑"/>
        </w:rPr>
      </w:pPr>
    </w:p>
    <w:p w14:paraId="3D7E4EC8">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12 </w:t>
      </w:r>
      <w:r>
        <w:rPr>
          <w:rFonts w:hint="eastAsia" w:ascii="微软雅黑" w:hAnsi="微软雅黑" w:eastAsia="微软雅黑" w:cs="微软雅黑"/>
        </w:rPr>
        <w:t>项目总结、缺陷复盘与行业岗位认知</w:t>
      </w:r>
    </w:p>
    <w:p w14:paraId="50C1CC9C">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12.1 </w:t>
      </w:r>
      <w:r>
        <w:rPr>
          <w:rFonts w:hint="eastAsia" w:ascii="微软雅黑" w:hAnsi="微软雅黑" w:eastAsia="微软雅黑" w:cs="微软雅黑"/>
        </w:rPr>
        <w:t>项目工作总结</w:t>
      </w:r>
    </w:p>
    <w:p w14:paraId="20B9C283">
      <w:pPr>
        <w:pStyle w:val="4"/>
        <w:bidi w:val="0"/>
        <w:jc w:val="left"/>
        <w:rPr>
          <w:rFonts w:hint="eastAsia" w:ascii="微软雅黑" w:hAnsi="微软雅黑" w:eastAsia="微软雅黑" w:cs="微软雅黑"/>
        </w:rPr>
      </w:pPr>
      <w:r>
        <w:rPr>
          <w:rFonts w:hint="eastAsia" w:ascii="微软雅黑" w:hAnsi="微软雅黑" w:eastAsia="微软雅黑" w:cs="微软雅黑"/>
        </w:rPr>
        <w:t>本次嘉园外卖校园外卖跑腿平台全链路测试项目历时39个工作日，严格按照中厂软件测试标准完成了所有测试任务。项目覆盖测试左移、白盒单元、黑盒功能、接口自动化、UI自动化、性能、兼容、安全、CI、AI辅助测试全流程，累计编写测试用例1086条，发现并修复缺陷89个，系统综合质量评分89.3分，满足上线要求。</w:t>
      </w:r>
    </w:p>
    <w:p w14:paraId="4807B4FC">
      <w:pPr>
        <w:pStyle w:val="4"/>
        <w:bidi w:val="0"/>
        <w:jc w:val="left"/>
        <w:rPr>
          <w:rFonts w:hint="eastAsia" w:ascii="微软雅黑" w:hAnsi="微软雅黑" w:eastAsia="微软雅黑" w:cs="微软雅黑"/>
        </w:rPr>
      </w:pPr>
      <w:r>
        <w:rPr>
          <w:rFonts w:hint="eastAsia" w:ascii="微软雅黑" w:hAnsi="微软雅黑" w:eastAsia="微软雅黑" w:cs="微软雅黑"/>
        </w:rPr>
        <w:t>通过本次项目，团队成员全面掌握了全链路测试的流程与方法，熟练使用了JUnit、Pytest、Selenium、JMeter、Jenkins等主流测试工具，积累了丰富的项目实战经验。同时，项目也存在一些不足之处，如自动化覆盖率有待提高、安全测试深度不够等，需要在后续项目中不断改进。</w:t>
      </w:r>
    </w:p>
    <w:p w14:paraId="7BE9ACC7">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12.2 </w:t>
      </w:r>
      <w:r>
        <w:rPr>
          <w:rFonts w:hint="eastAsia" w:ascii="微软雅黑" w:hAnsi="微软雅黑" w:eastAsia="微软雅黑" w:cs="微软雅黑"/>
        </w:rPr>
        <w:t>个人实训收获</w:t>
      </w:r>
    </w:p>
    <w:p w14:paraId="6B5D9FF4">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rPr>
        <w:t>组长（测试负责人）</w:t>
      </w:r>
    </w:p>
    <w:p w14:paraId="7001EE94">
      <w:pPr>
        <w:pStyle w:val="4"/>
        <w:bidi w:val="0"/>
        <w:jc w:val="left"/>
        <w:rPr>
          <w:rFonts w:hint="eastAsia" w:ascii="微软雅黑" w:hAnsi="微软雅黑" w:eastAsia="微软雅黑" w:cs="微软雅黑"/>
        </w:rPr>
      </w:pPr>
      <w:r>
        <w:rPr>
          <w:rFonts w:hint="eastAsia" w:ascii="微软雅黑" w:hAnsi="微软雅黑" w:eastAsia="微软雅黑" w:cs="微软雅黑"/>
        </w:rPr>
        <w:t>通过本次项目，我系统掌握了测试项目的整体规划与管理方法，学会了制定测试方案、分配测试任务、跟踪项目进度与协调团队资源。在性能测试与Jenkins CI流水线搭建过程中，我深入理解了系统性能调优与持续集成的原理与实践。同时，我也深刻体会到测试左移的重要性，在需求阶段发现问题比上线后修复成本低得多。未来我将继续加强安全测试与云原生测试的学习，提高自己的综合能力。</w:t>
      </w:r>
    </w:p>
    <w:p w14:paraId="6645F40C">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rPr>
        <w:t>自动化测试工程师</w:t>
      </w:r>
    </w:p>
    <w:p w14:paraId="4239F06E">
      <w:pPr>
        <w:pStyle w:val="4"/>
        <w:bidi w:val="0"/>
        <w:jc w:val="left"/>
        <w:rPr>
          <w:rFonts w:hint="eastAsia" w:ascii="微软雅黑" w:hAnsi="微软雅黑" w:eastAsia="微软雅黑" w:cs="微软雅黑"/>
        </w:rPr>
      </w:pPr>
      <w:r>
        <w:rPr>
          <w:rFonts w:hint="eastAsia" w:ascii="微软雅黑" w:hAnsi="微软雅黑" w:eastAsia="微软雅黑" w:cs="微软雅黑"/>
        </w:rPr>
        <w:t>本次项目我负责白盒单元测试与接口自动化测试，深入掌握了JUnit5、Mockito、Pytest等框架的使用，学会了TDD测试驱动开发与CDC消费者契约测试。通过编写自动化脚本，我体会到了自动化测试在提高回归测试效率方面的巨大价值。同时，我也认识到自动化测试不是万能的，不能完全替代手工测试，需要与手工测试相结合，才能保证测试质量。</w:t>
      </w:r>
    </w:p>
    <w:p w14:paraId="7ECBC5BD">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rPr>
        <w:t>功能与安全测试工程师</w:t>
      </w:r>
    </w:p>
    <w:p w14:paraId="08243987">
      <w:pPr>
        <w:pStyle w:val="4"/>
        <w:bidi w:val="0"/>
        <w:jc w:val="left"/>
        <w:rPr>
          <w:rFonts w:hint="eastAsia" w:ascii="微软雅黑" w:hAnsi="微软雅黑" w:eastAsia="微软雅黑" w:cs="微软雅黑"/>
        </w:rPr>
      </w:pPr>
      <w:r>
        <w:rPr>
          <w:rFonts w:hint="eastAsia" w:ascii="微软雅黑" w:hAnsi="微软雅黑" w:eastAsia="微软雅黑" w:cs="微软雅黑"/>
        </w:rPr>
        <w:t>我负责手工黑盒功能测试与安全测试，通过本次项目，我熟练掌握了等价类划分、边界值分析、场景法等黑盒测试方法，学会了使用禅道进行缺陷全生命周期管理。在安全测试过程中，我了解了OWASP Top10的常见安全漏洞与防护措施，学会了使用OWASP ZAP进行漏洞扫描。未来我将加强渗透测试的学习，提高自己的安全测试能力。</w:t>
      </w:r>
    </w:p>
    <w:p w14:paraId="1C796004">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b/>
        </w:rPr>
        <w:t>UI</w:t>
      </w:r>
      <w:r>
        <w:rPr>
          <w:rFonts w:hint="eastAsia" w:ascii="微软雅黑" w:hAnsi="微软雅黑" w:eastAsia="微软雅黑" w:cs="微软雅黑"/>
        </w:rPr>
        <w:t>与智能化测试工程师</w:t>
      </w:r>
    </w:p>
    <w:p w14:paraId="74A49D36">
      <w:pPr>
        <w:pStyle w:val="4"/>
        <w:bidi w:val="0"/>
        <w:jc w:val="left"/>
        <w:rPr>
          <w:rFonts w:hint="eastAsia" w:ascii="微软雅黑" w:hAnsi="微软雅黑" w:eastAsia="微软雅黑" w:cs="微软雅黑"/>
        </w:rPr>
      </w:pPr>
      <w:r>
        <w:rPr>
          <w:rFonts w:hint="eastAsia" w:ascii="微软雅黑" w:hAnsi="微软雅黑" w:eastAsia="微软雅黑" w:cs="微软雅黑"/>
        </w:rPr>
        <w:t>我负责UI自动化测试与AI辅助测试，掌握了Selenium4与POM页面对象模型的使用，学会了如何提高UI自动化脚本的稳定性。通过落地AI辅助测试，我看到了人工智能在测试领域的巨大潜力，AI可以显著提高测试用例编写与缺陷分析的效率。未来我将继续探索AI在测试中的更多应用场景，如AI生成自动化脚本、AI智能缺陷预测等。</w:t>
      </w:r>
    </w:p>
    <w:p w14:paraId="43658960">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12.3 </w:t>
      </w:r>
      <w:r>
        <w:rPr>
          <w:rFonts w:hint="eastAsia" w:ascii="微软雅黑" w:hAnsi="微软雅黑" w:eastAsia="微软雅黑" w:cs="微软雅黑"/>
        </w:rPr>
        <w:t>缺陷复盘</w:t>
      </w:r>
    </w:p>
    <w:p w14:paraId="0A854762">
      <w:pPr>
        <w:pStyle w:val="4"/>
        <w:bidi w:val="0"/>
        <w:jc w:val="left"/>
        <w:rPr>
          <w:rFonts w:hint="eastAsia" w:ascii="微软雅黑" w:hAnsi="微软雅黑" w:eastAsia="微软雅黑" w:cs="微软雅黑"/>
        </w:rPr>
      </w:pPr>
      <w:r>
        <w:rPr>
          <w:rFonts w:hint="eastAsia" w:ascii="微软雅黑" w:hAnsi="微软雅黑" w:eastAsia="微软雅黑" w:cs="微软雅黑"/>
        </w:rPr>
        <w:t>本次测试共发现89个缺陷，上线1个月后未发现任何线上缺陷，缺陷逃逸率</w:t>
      </w:r>
      <w:r>
        <w:rPr>
          <w:rFonts w:hint="eastAsia" w:ascii="微软雅黑" w:hAnsi="微软雅黑" w:eastAsia="微软雅黑" w:cs="微软雅黑"/>
          <w:b/>
        </w:rPr>
        <w:t>0%</w:t>
      </w:r>
      <w:r>
        <w:rPr>
          <w:rFonts w:hint="eastAsia" w:ascii="微软雅黑" w:hAnsi="微软雅黑" w:eastAsia="微软雅黑" w:cs="微软雅黑"/>
        </w:rPr>
        <w:t>，说明测试覆盖全面，质量保障有效。</w:t>
      </w:r>
    </w:p>
    <w:p w14:paraId="24F412CB">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rPr>
        <w:t>漏测分析</w:t>
      </w:r>
    </w:p>
    <w:p w14:paraId="504908D9">
      <w:pPr>
        <w:pStyle w:val="4"/>
        <w:bidi w:val="0"/>
        <w:jc w:val="left"/>
        <w:rPr>
          <w:rFonts w:hint="eastAsia" w:ascii="微软雅黑" w:hAnsi="微软雅黑" w:eastAsia="微软雅黑" w:cs="微软雅黑"/>
        </w:rPr>
      </w:pPr>
      <w:r>
        <w:rPr>
          <w:rFonts w:hint="eastAsia" w:ascii="微软雅黑" w:hAnsi="微软雅黑" w:eastAsia="微软雅黑" w:cs="微软雅黑"/>
        </w:rPr>
        <w:t>本次项目无漏测缺陷，主要原因是：</w:t>
      </w:r>
    </w:p>
    <w:p w14:paraId="7006C20B">
      <w:pPr>
        <w:pStyle w:val="4"/>
        <w:numPr>
          <w:ilvl w:val="0"/>
          <w:numId w:val="71"/>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测试用例设计全面，覆盖了所有核心业务场景与边界条件；</w:t>
      </w:r>
    </w:p>
    <w:p w14:paraId="7ED5678E">
      <w:pPr>
        <w:pStyle w:val="4"/>
        <w:numPr>
          <w:ilvl w:val="0"/>
          <w:numId w:val="71"/>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开展了2轮探索性测试，发现了很多常规用例未覆盖的缺陷；</w:t>
      </w:r>
    </w:p>
    <w:p w14:paraId="3AF6409B">
      <w:pPr>
        <w:pStyle w:val="4"/>
        <w:numPr>
          <w:ilvl w:val="0"/>
          <w:numId w:val="71"/>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自动化测试覆盖了核心接口与业务流程，保证了回归测试的质量。</w:t>
      </w:r>
    </w:p>
    <w:p w14:paraId="5C4428BA">
      <w:pPr>
        <w:pStyle w:val="5"/>
        <w:numPr>
          <w:ilvl w:val="0"/>
          <w:numId w:val="0"/>
        </w:numPr>
        <w:bidi w:val="0"/>
        <w:ind w:left="0" w:firstLine="0"/>
        <w:jc w:val="left"/>
        <w:rPr>
          <w:rFonts w:hint="eastAsia" w:ascii="微软雅黑" w:hAnsi="微软雅黑" w:eastAsia="微软雅黑" w:cs="微软雅黑"/>
        </w:rPr>
      </w:pPr>
      <w:r>
        <w:rPr>
          <w:rFonts w:hint="eastAsia" w:ascii="微软雅黑" w:hAnsi="微软雅黑" w:eastAsia="微软雅黑" w:cs="微软雅黑"/>
        </w:rPr>
        <w:t>改进措施</w:t>
      </w:r>
    </w:p>
    <w:p w14:paraId="30EF64EA">
      <w:pPr>
        <w:pStyle w:val="4"/>
        <w:numPr>
          <w:ilvl w:val="0"/>
          <w:numId w:val="7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增加高并发性能测试场景，覆盖800并发以上的情况，提前发现性能瓶颈；</w:t>
      </w:r>
    </w:p>
    <w:p w14:paraId="21FD878B">
      <w:pPr>
        <w:pStyle w:val="4"/>
        <w:numPr>
          <w:ilvl w:val="0"/>
          <w:numId w:val="7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加强API安全测试，增加更多的攻击向量与测试用例，提高系统安全水平；</w:t>
      </w:r>
    </w:p>
    <w:p w14:paraId="7D15FF62">
      <w:pPr>
        <w:pStyle w:val="4"/>
        <w:numPr>
          <w:ilvl w:val="0"/>
          <w:numId w:val="7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完善UI自动化测试用例，覆盖更多的业务流程，提高自动化覆盖率；</w:t>
      </w:r>
    </w:p>
    <w:p w14:paraId="190145E2">
      <w:pPr>
        <w:pStyle w:val="4"/>
        <w:numPr>
          <w:ilvl w:val="0"/>
          <w:numId w:val="7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加强测试左移，在需求评审与编码阶段更早地发现问题，降低后期修复成本。</w:t>
      </w:r>
    </w:p>
    <w:p w14:paraId="7CF341B7">
      <w:pPr>
        <w:pStyle w:val="2"/>
        <w:numPr>
          <w:ilvl w:val="0"/>
          <w:numId w:val="0"/>
        </w:numPr>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12.4 </w:t>
      </w:r>
      <w:r>
        <w:rPr>
          <w:rFonts w:hint="eastAsia" w:ascii="微软雅黑" w:hAnsi="微软雅黑" w:eastAsia="微软雅黑" w:cs="微软雅黑"/>
        </w:rPr>
        <w:t>行业岗位认知</w:t>
      </w:r>
    </w:p>
    <w:p w14:paraId="25CA0780">
      <w:pPr>
        <w:pStyle w:val="4"/>
        <w:bidi w:val="0"/>
        <w:jc w:val="left"/>
        <w:rPr>
          <w:rFonts w:hint="eastAsia" w:ascii="微软雅黑" w:hAnsi="微软雅黑" w:eastAsia="微软雅黑" w:cs="微软雅黑"/>
        </w:rPr>
      </w:pPr>
      <w:r>
        <w:rPr>
          <w:rFonts w:hint="eastAsia" w:ascii="微软雅黑" w:hAnsi="微软雅黑" w:eastAsia="微软雅黑" w:cs="微软雅黑"/>
        </w:rPr>
        <w:t>随着软件行业的快速发展，软件测试岗位的要求也在不断提高。目前国内中小型互联网企业对测试工程师的核心要求是**"接口自动化+性能测试+安全测试"**三板斧，纯手工功能测试的岗位越来越少，企业更需要具备全栈测试能力的工程师。</w:t>
      </w:r>
    </w:p>
    <w:p w14:paraId="15F196FD">
      <w:pPr>
        <w:pStyle w:val="4"/>
        <w:bidi w:val="0"/>
        <w:jc w:val="left"/>
        <w:rPr>
          <w:rFonts w:hint="eastAsia" w:ascii="微软雅黑" w:hAnsi="微软雅黑" w:eastAsia="微软雅黑" w:cs="微软雅黑"/>
        </w:rPr>
      </w:pPr>
      <w:r>
        <w:rPr>
          <w:rFonts w:hint="eastAsia" w:ascii="微软雅黑" w:hAnsi="微软雅黑" w:eastAsia="微软雅黑" w:cs="微软雅黑"/>
        </w:rPr>
        <w:t>同时，AI技术的发展正在深刻改变软件测试行业，AI辅助测试已经成为行业趋势。测试工程师需要学会使用AI工具提高工作效率，同时也要不断学习新的技术与方法，如云原生测试、大数据测试、人工智能测试等，适应行业的发展变化。</w:t>
      </w:r>
    </w:p>
    <w:p w14:paraId="75738703">
      <w:pPr>
        <w:pStyle w:val="4"/>
        <w:bidi w:val="0"/>
        <w:jc w:val="left"/>
        <w:rPr>
          <w:rFonts w:hint="eastAsia" w:ascii="微软雅黑" w:hAnsi="微软雅黑" w:eastAsia="微软雅黑" w:cs="微软雅黑"/>
        </w:rPr>
      </w:pPr>
      <w:r>
        <w:rPr>
          <w:rFonts w:hint="eastAsia" w:ascii="微软雅黑" w:hAnsi="微软雅黑" w:eastAsia="微软雅黑" w:cs="微软雅黑"/>
        </w:rPr>
        <w:t>作为一名软件测试工程师，我们不仅要掌握测试技术，还要深入理解业务，从用户的角度思考问题，为产品质量保驾护航。只有不断学习与进步，才能在激烈的行业竞争中立于不败之地。</w:t>
      </w:r>
    </w:p>
    <w:p w14:paraId="1B08F121">
      <w:pPr>
        <w:pStyle w:val="17"/>
        <w:bidi w:val="0"/>
        <w:jc w:val="left"/>
        <w:rPr>
          <w:rFonts w:hint="eastAsia" w:ascii="微软雅黑" w:hAnsi="微软雅黑" w:eastAsia="微软雅黑" w:cs="微软雅黑"/>
        </w:rPr>
      </w:pPr>
    </w:p>
    <w:p w14:paraId="1F498F7C">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13 </w:t>
      </w:r>
      <w:r>
        <w:rPr>
          <w:rFonts w:hint="eastAsia" w:ascii="微软雅黑" w:hAnsi="微软雅黑" w:eastAsia="微软雅黑" w:cs="微软雅黑"/>
        </w:rPr>
        <w:t>参考文献</w:t>
      </w:r>
    </w:p>
    <w:p w14:paraId="0A21C496">
      <w:pPr>
        <w:pStyle w:val="4"/>
        <w:bidi w:val="0"/>
        <w:jc w:val="left"/>
        <w:rPr>
          <w:rFonts w:hint="eastAsia" w:ascii="微软雅黑" w:hAnsi="微软雅黑" w:eastAsia="微软雅黑" w:cs="微软雅黑"/>
        </w:rPr>
      </w:pPr>
      <w:r>
        <w:rPr>
          <w:rFonts w:hint="eastAsia" w:ascii="微软雅黑" w:hAnsi="微软雅黑" w:eastAsia="微软雅黑" w:cs="微软雅黑"/>
        </w:rPr>
        <w:t>[1] 陈能技. 软件测试技术大全[M]. 人民邮电出版社, 2020.</w:t>
      </w:r>
    </w:p>
    <w:p w14:paraId="0F54F580">
      <w:pPr>
        <w:pStyle w:val="4"/>
        <w:bidi w:val="0"/>
        <w:jc w:val="left"/>
        <w:rPr>
          <w:rFonts w:hint="eastAsia" w:ascii="微软雅黑" w:hAnsi="微软雅黑" w:eastAsia="微软雅黑" w:cs="微软雅黑"/>
        </w:rPr>
      </w:pPr>
      <w:r>
        <w:rPr>
          <w:rFonts w:hint="eastAsia" w:ascii="微软雅黑" w:hAnsi="微软雅黑" w:eastAsia="微软雅黑" w:cs="微软雅黑"/>
        </w:rPr>
        <w:t>[2] 虫师. Python自动化测试实战[M]. 电子工业出版社, 2021.</w:t>
      </w:r>
    </w:p>
    <w:p w14:paraId="4325EFCD">
      <w:pPr>
        <w:pStyle w:val="4"/>
        <w:bidi w:val="0"/>
        <w:jc w:val="left"/>
        <w:rPr>
          <w:rFonts w:hint="eastAsia" w:ascii="微软雅黑" w:hAnsi="微软雅黑" w:eastAsia="微软雅黑" w:cs="微软雅黑"/>
        </w:rPr>
      </w:pPr>
      <w:r>
        <w:rPr>
          <w:rFonts w:hint="eastAsia" w:ascii="微软雅黑" w:hAnsi="微软雅黑" w:eastAsia="微软雅黑" w:cs="微软雅黑"/>
        </w:rPr>
        <w:t>[3] 陈磊. JMeter性能测试实战[M]. 机械工业出版社, 2022.</w:t>
      </w:r>
    </w:p>
    <w:p w14:paraId="73F953E6">
      <w:pPr>
        <w:pStyle w:val="4"/>
        <w:bidi w:val="0"/>
        <w:jc w:val="left"/>
        <w:rPr>
          <w:rFonts w:hint="eastAsia" w:ascii="微软雅黑" w:hAnsi="微软雅黑" w:eastAsia="微软雅黑" w:cs="微软雅黑"/>
        </w:rPr>
      </w:pPr>
      <w:r>
        <w:rPr>
          <w:rFonts w:hint="eastAsia" w:ascii="微软雅黑" w:hAnsi="微软雅黑" w:eastAsia="微软雅黑" w:cs="微软雅黑"/>
        </w:rPr>
        <w:t xml:space="preserve">[4] OWASP Foundation. OWASP Top 10 2021[EB/OL].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"https://owasp.org/Top10/" \h </w:instrText>
      </w:r>
      <w:r>
        <w:rPr>
          <w:rFonts w:hint="eastAsia" w:ascii="微软雅黑" w:hAnsi="微软雅黑" w:eastAsia="微软雅黑" w:cs="微软雅黑"/>
        </w:rPr>
        <w:fldChar w:fldCharType="separate"/>
      </w:r>
      <w:r>
        <w:rPr>
          <w:rStyle w:val="11"/>
          <w:rFonts w:hint="eastAsia" w:ascii="微软雅黑" w:hAnsi="微软雅黑" w:eastAsia="微软雅黑" w:cs="微软雅黑"/>
        </w:rPr>
        <w:t>https://owasp.org/Top10/</w:t>
      </w:r>
      <w:r>
        <w:rPr>
          <w:rStyle w:val="11"/>
          <w:rFonts w:hint="eastAsia" w:ascii="微软雅黑" w:hAnsi="微软雅黑" w:eastAsia="微软雅黑" w:cs="微软雅黑"/>
        </w:rPr>
        <w:fldChar w:fldCharType="end"/>
      </w:r>
      <w:r>
        <w:rPr>
          <w:rFonts w:hint="eastAsia" w:ascii="微软雅黑" w:hAnsi="微软雅黑" w:eastAsia="微软雅黑" w:cs="微软雅黑"/>
        </w:rPr>
        <w:t>, 2021.</w:t>
      </w:r>
    </w:p>
    <w:p w14:paraId="65C165AF">
      <w:pPr>
        <w:pStyle w:val="4"/>
        <w:bidi w:val="0"/>
        <w:jc w:val="left"/>
        <w:rPr>
          <w:rFonts w:hint="eastAsia" w:ascii="微软雅黑" w:hAnsi="微软雅黑" w:eastAsia="微软雅黑" w:cs="微软雅黑"/>
        </w:rPr>
      </w:pPr>
      <w:r>
        <w:rPr>
          <w:rFonts w:hint="eastAsia" w:ascii="微软雅黑" w:hAnsi="微软雅黑" w:eastAsia="微软雅黑" w:cs="微软雅黑"/>
        </w:rPr>
        <w:t>[5] 赵卓. Jenkins持续集成实战[M]. 机械工业出版社, 2022.</w:t>
      </w:r>
    </w:p>
    <w:p w14:paraId="14A8EEE4">
      <w:pPr>
        <w:pStyle w:val="4"/>
        <w:bidi w:val="0"/>
        <w:jc w:val="left"/>
        <w:rPr>
          <w:rFonts w:hint="eastAsia" w:ascii="微软雅黑" w:hAnsi="微软雅黑" w:eastAsia="微软雅黑" w:cs="微软雅黑"/>
        </w:rPr>
      </w:pPr>
      <w:r>
        <w:rPr>
          <w:rFonts w:hint="eastAsia" w:ascii="微软雅黑" w:hAnsi="微软雅黑" w:eastAsia="微软雅黑" w:cs="微软雅黑"/>
        </w:rPr>
        <w:t>[6] 张元礼. Selenium自动化测试实战[M]. 清华大学出版社, 2020.</w:t>
      </w:r>
    </w:p>
    <w:p w14:paraId="44CC2D28">
      <w:pPr>
        <w:pStyle w:val="4"/>
        <w:bidi w:val="0"/>
        <w:jc w:val="left"/>
        <w:rPr>
          <w:rFonts w:hint="eastAsia" w:ascii="微软雅黑" w:hAnsi="微软雅黑" w:eastAsia="微软雅黑" w:cs="微软雅黑"/>
        </w:rPr>
      </w:pPr>
      <w:r>
        <w:rPr>
          <w:rFonts w:hint="eastAsia" w:ascii="微软雅黑" w:hAnsi="微软雅黑" w:eastAsia="微软雅黑" w:cs="微软雅黑"/>
        </w:rPr>
        <w:t>[7] 王磊. Appium自动化测试实战[M]. 人民邮电出版社, 2021.</w:t>
      </w:r>
    </w:p>
    <w:p w14:paraId="0C871A83">
      <w:pPr>
        <w:pStyle w:val="4"/>
        <w:bidi w:val="0"/>
        <w:jc w:val="left"/>
        <w:rPr>
          <w:rFonts w:hint="eastAsia" w:ascii="微软雅黑" w:hAnsi="微软雅黑" w:eastAsia="微软雅黑" w:cs="微软雅黑"/>
        </w:rPr>
      </w:pPr>
      <w:r>
        <w:rPr>
          <w:rFonts w:hint="eastAsia" w:ascii="微软雅黑" w:hAnsi="微软雅黑" w:eastAsia="微软雅黑" w:cs="微软雅黑"/>
        </w:rPr>
        <w:t>[8] 李智. 软件性能测试实战[M]. 清华大学出版社, 2020.</w:t>
      </w:r>
    </w:p>
    <w:p w14:paraId="25342622">
      <w:pPr>
        <w:pStyle w:val="4"/>
        <w:bidi w:val="0"/>
        <w:jc w:val="left"/>
        <w:rPr>
          <w:rFonts w:hint="eastAsia" w:ascii="微软雅黑" w:hAnsi="微软雅黑" w:eastAsia="微软雅黑" w:cs="微软雅黑"/>
        </w:rPr>
      </w:pPr>
      <w:r>
        <w:rPr>
          <w:rFonts w:hint="eastAsia" w:ascii="微软雅黑" w:hAnsi="微软雅黑" w:eastAsia="微软雅黑" w:cs="微软雅黑"/>
        </w:rPr>
        <w:t>[9] 周志刚. 软件安全测试实战[M]. 人民邮电出版社, 2022.</w:t>
      </w:r>
    </w:p>
    <w:p w14:paraId="2175CA4E">
      <w:pPr>
        <w:pStyle w:val="4"/>
        <w:bidi w:val="0"/>
        <w:jc w:val="left"/>
        <w:rPr>
          <w:rFonts w:hint="eastAsia" w:ascii="微软雅黑" w:hAnsi="微软雅黑" w:eastAsia="微软雅黑" w:cs="微软雅黑"/>
        </w:rPr>
      </w:pPr>
      <w:r>
        <w:rPr>
          <w:rFonts w:hint="eastAsia" w:ascii="微软雅黑" w:hAnsi="微软雅黑" w:eastAsia="微软雅黑" w:cs="微软雅黑"/>
        </w:rPr>
        <w:t>[10] 刘冉. 接口自动化测试实战[M]. 电子工业出版社, 2021.</w:t>
      </w:r>
    </w:p>
    <w:p w14:paraId="2E0851A5">
      <w:pPr>
        <w:pStyle w:val="17"/>
        <w:bidi w:val="0"/>
        <w:jc w:val="left"/>
        <w:rPr>
          <w:rFonts w:hint="eastAsia" w:ascii="微软雅黑" w:hAnsi="微软雅黑" w:eastAsia="微软雅黑" w:cs="微软雅黑"/>
        </w:rPr>
      </w:pPr>
    </w:p>
    <w:p w14:paraId="2705B6BB">
      <w:pPr>
        <w:pStyle w:val="2"/>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14 </w:t>
      </w:r>
      <w:r>
        <w:rPr>
          <w:rFonts w:hint="eastAsia" w:ascii="微软雅黑" w:hAnsi="微软雅黑" w:eastAsia="微软雅黑" w:cs="微软雅黑"/>
        </w:rPr>
        <w:t>附录</w:t>
      </w:r>
    </w:p>
    <w:p w14:paraId="3DCD7B35">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rPr>
        <w:t>附录</w:t>
      </w:r>
      <w:r>
        <w:rPr>
          <w:rFonts w:hint="eastAsia" w:ascii="微软雅黑" w:hAnsi="微软雅黑" w:eastAsia="微软雅黑" w:cs="微软雅黑"/>
          <w:b/>
        </w:rPr>
        <w:t>A SonarQube</w:t>
      </w:r>
      <w:r>
        <w:rPr>
          <w:rFonts w:hint="eastAsia" w:ascii="微软雅黑" w:hAnsi="微软雅黑" w:eastAsia="微软雅黑" w:cs="微软雅黑"/>
        </w:rPr>
        <w:t>静态代码扫描报告截图</w:t>
      </w:r>
    </w:p>
    <w:p w14:paraId="26E81A6D">
      <w:pPr>
        <w:pStyle w:val="4"/>
        <w:bidi w:val="0"/>
        <w:jc w:val="left"/>
        <w:rPr>
          <w:rFonts w:hint="eastAsia" w:ascii="微软雅黑" w:hAnsi="微软雅黑" w:eastAsia="微软雅黑" w:cs="微软雅黑"/>
        </w:rPr>
      </w:pPr>
      <w:r>
        <w:rPr>
          <w:rFonts w:hint="eastAsia" w:ascii="微软雅黑" w:hAnsi="微软雅黑" w:eastAsia="微软雅黑" w:cs="微软雅黑"/>
        </w:rPr>
        <w:t>（报告截图略，实际项目中应包含扫描报告的关键截图）</w:t>
      </w:r>
    </w:p>
    <w:p w14:paraId="02684D97">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rPr>
        <w:t>附录</w:t>
      </w:r>
      <w:r>
        <w:rPr>
          <w:rFonts w:hint="eastAsia" w:ascii="微软雅黑" w:hAnsi="微软雅黑" w:eastAsia="微软雅黑" w:cs="微软雅黑"/>
          <w:b/>
        </w:rPr>
        <w:t>B Jacoco</w:t>
      </w:r>
      <w:r>
        <w:rPr>
          <w:rFonts w:hint="eastAsia" w:ascii="微软雅黑" w:hAnsi="微软雅黑" w:eastAsia="微软雅黑" w:cs="微软雅黑"/>
        </w:rPr>
        <w:t>单元测试覆盖率报告截图</w:t>
      </w:r>
    </w:p>
    <w:p w14:paraId="691CD4B5">
      <w:pPr>
        <w:pStyle w:val="4"/>
        <w:bidi w:val="0"/>
        <w:jc w:val="left"/>
        <w:rPr>
          <w:rFonts w:hint="eastAsia" w:ascii="微软雅黑" w:hAnsi="微软雅黑" w:eastAsia="微软雅黑" w:cs="微软雅黑"/>
        </w:rPr>
      </w:pPr>
      <w:r>
        <w:rPr>
          <w:rFonts w:hint="eastAsia" w:ascii="微软雅黑" w:hAnsi="微软雅黑" w:eastAsia="微软雅黑" w:cs="微软雅黑"/>
        </w:rPr>
        <w:t>（报告截图略，实际项目中应包含覆盖率报告的关键截图）</w:t>
      </w:r>
    </w:p>
    <w:p w14:paraId="3EE718DC">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rPr>
        <w:t>附录</w:t>
      </w:r>
      <w:r>
        <w:rPr>
          <w:rFonts w:hint="eastAsia" w:ascii="微软雅黑" w:hAnsi="微软雅黑" w:eastAsia="微软雅黑" w:cs="微软雅黑"/>
          <w:b/>
        </w:rPr>
        <w:t xml:space="preserve">C </w:t>
      </w:r>
      <w:r>
        <w:rPr>
          <w:rFonts w:hint="eastAsia" w:ascii="微软雅黑" w:hAnsi="微软雅黑" w:eastAsia="微软雅黑" w:cs="微软雅黑"/>
        </w:rPr>
        <w:t>禅道缺陷统计图表与缺陷清单</w:t>
      </w:r>
    </w:p>
    <w:p w14:paraId="0B1C912A">
      <w:pPr>
        <w:pStyle w:val="4"/>
        <w:bidi w:val="0"/>
        <w:jc w:val="left"/>
        <w:rPr>
          <w:rFonts w:hint="eastAsia" w:ascii="微软雅黑" w:hAnsi="微软雅黑" w:eastAsia="微软雅黑" w:cs="微软雅黑"/>
        </w:rPr>
      </w:pPr>
      <w:r>
        <w:rPr>
          <w:rFonts w:hint="eastAsia" w:ascii="微软雅黑" w:hAnsi="微软雅黑" w:eastAsia="微软雅黑" w:cs="微软雅黑"/>
        </w:rPr>
        <w:t>（图表与清单略，实际项目中应包含缺陷统计图表与完整缺陷清单）</w:t>
      </w:r>
    </w:p>
    <w:p w14:paraId="659F5468">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rPr>
        <w:t>附录</w:t>
      </w:r>
      <w:r>
        <w:rPr>
          <w:rFonts w:hint="eastAsia" w:ascii="微软雅黑" w:hAnsi="微软雅黑" w:eastAsia="微软雅黑" w:cs="微软雅黑"/>
          <w:b/>
        </w:rPr>
        <w:t>D Allure</w:t>
      </w:r>
      <w:r>
        <w:rPr>
          <w:rFonts w:hint="eastAsia" w:ascii="微软雅黑" w:hAnsi="微软雅黑" w:eastAsia="微软雅黑" w:cs="微软雅黑"/>
        </w:rPr>
        <w:t>接口自动化测试报告截图</w:t>
      </w:r>
    </w:p>
    <w:p w14:paraId="1888C543">
      <w:pPr>
        <w:pStyle w:val="4"/>
        <w:bidi w:val="0"/>
        <w:jc w:val="left"/>
        <w:rPr>
          <w:rFonts w:hint="eastAsia" w:ascii="微软雅黑" w:hAnsi="微软雅黑" w:eastAsia="微软雅黑" w:cs="微软雅黑"/>
        </w:rPr>
      </w:pPr>
      <w:r>
        <w:rPr>
          <w:rFonts w:hint="eastAsia" w:ascii="微软雅黑" w:hAnsi="微软雅黑" w:eastAsia="微软雅黑" w:cs="微软雅黑"/>
        </w:rPr>
        <w:t>（报告截图略，实际项目中应包含自动化测试报告的关键截图）</w:t>
      </w:r>
    </w:p>
    <w:p w14:paraId="545230EE">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rPr>
        <w:t>附录</w:t>
      </w:r>
      <w:r>
        <w:rPr>
          <w:rFonts w:hint="eastAsia" w:ascii="微软雅黑" w:hAnsi="微软雅黑" w:eastAsia="微软雅黑" w:cs="微软雅黑"/>
          <w:b/>
        </w:rPr>
        <w:t>E Allure UI</w:t>
      </w:r>
      <w:r>
        <w:rPr>
          <w:rFonts w:hint="eastAsia" w:ascii="微软雅黑" w:hAnsi="微软雅黑" w:eastAsia="微软雅黑" w:cs="微软雅黑"/>
        </w:rPr>
        <w:t>自动化测试报告截图</w:t>
      </w:r>
    </w:p>
    <w:p w14:paraId="3296A6C4">
      <w:pPr>
        <w:pStyle w:val="4"/>
        <w:bidi w:val="0"/>
        <w:jc w:val="left"/>
        <w:rPr>
          <w:rFonts w:hint="eastAsia" w:ascii="微软雅黑" w:hAnsi="微软雅黑" w:eastAsia="微软雅黑" w:cs="微软雅黑"/>
        </w:rPr>
      </w:pPr>
      <w:r>
        <w:rPr>
          <w:rFonts w:hint="eastAsia" w:ascii="微软雅黑" w:hAnsi="微软雅黑" w:eastAsia="微软雅黑" w:cs="微软雅黑"/>
        </w:rPr>
        <w:t>（报告截图略，实际项目中应包含UI自动化测试报告的关键截图）</w:t>
      </w:r>
    </w:p>
    <w:p w14:paraId="4FFF6AD4">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rPr>
        <w:t>附录</w:t>
      </w:r>
      <w:r>
        <w:rPr>
          <w:rFonts w:hint="eastAsia" w:ascii="微软雅黑" w:hAnsi="微软雅黑" w:eastAsia="微软雅黑" w:cs="微软雅黑"/>
          <w:b/>
        </w:rPr>
        <w:t>F JMeter</w:t>
      </w:r>
      <w:r>
        <w:rPr>
          <w:rFonts w:hint="eastAsia" w:ascii="微软雅黑" w:hAnsi="微软雅黑" w:eastAsia="微软雅黑" w:cs="微软雅黑"/>
        </w:rPr>
        <w:t>性能测试报告与服务器监控截图</w:t>
      </w:r>
    </w:p>
    <w:p w14:paraId="1B66DA52">
      <w:pPr>
        <w:pStyle w:val="4"/>
        <w:bidi w:val="0"/>
        <w:jc w:val="left"/>
        <w:rPr>
          <w:rFonts w:hint="eastAsia" w:ascii="微软雅黑" w:hAnsi="微软雅黑" w:eastAsia="微软雅黑" w:cs="微软雅黑"/>
        </w:rPr>
      </w:pPr>
      <w:r>
        <w:rPr>
          <w:rFonts w:hint="eastAsia" w:ascii="微软雅黑" w:hAnsi="微软雅黑" w:eastAsia="微软雅黑" w:cs="微软雅黑"/>
        </w:rPr>
        <w:t>（报告截图略，实际项目中应包含性能测试报告与监控截图）</w:t>
      </w:r>
    </w:p>
    <w:p w14:paraId="4B98508B">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rPr>
        <w:t>附录</w:t>
      </w:r>
      <w:r>
        <w:rPr>
          <w:rFonts w:hint="eastAsia" w:ascii="微软雅黑" w:hAnsi="微软雅黑" w:eastAsia="微软雅黑" w:cs="微软雅黑"/>
          <w:b/>
        </w:rPr>
        <w:t>G OWASP ZAP</w:t>
      </w:r>
      <w:r>
        <w:rPr>
          <w:rFonts w:hint="eastAsia" w:ascii="微软雅黑" w:hAnsi="微软雅黑" w:eastAsia="微软雅黑" w:cs="微软雅黑"/>
        </w:rPr>
        <w:t>安全扫描报告截图</w:t>
      </w:r>
    </w:p>
    <w:p w14:paraId="0028A055">
      <w:pPr>
        <w:pStyle w:val="4"/>
        <w:bidi w:val="0"/>
        <w:jc w:val="left"/>
        <w:rPr>
          <w:rFonts w:hint="eastAsia" w:ascii="微软雅黑" w:hAnsi="微软雅黑" w:eastAsia="微软雅黑" w:cs="微软雅黑"/>
        </w:rPr>
      </w:pPr>
      <w:r>
        <w:rPr>
          <w:rFonts w:hint="eastAsia" w:ascii="微软雅黑" w:hAnsi="微软雅黑" w:eastAsia="微软雅黑" w:cs="微软雅黑"/>
        </w:rPr>
        <w:t>（报告截图略，实际项目中应包含安全扫描报告的关键截图）</w:t>
      </w:r>
    </w:p>
    <w:p w14:paraId="1F5CBF7D">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rPr>
        <w:t>附录</w:t>
      </w:r>
      <w:r>
        <w:rPr>
          <w:rFonts w:hint="eastAsia" w:ascii="微软雅黑" w:hAnsi="微软雅黑" w:eastAsia="微软雅黑" w:cs="微软雅黑"/>
          <w:b/>
        </w:rPr>
        <w:t>H Jenkins CI</w:t>
      </w:r>
      <w:r>
        <w:rPr>
          <w:rFonts w:hint="eastAsia" w:ascii="微软雅黑" w:hAnsi="微软雅黑" w:eastAsia="微软雅黑" w:cs="微软雅黑"/>
        </w:rPr>
        <w:t>流水线运行截图</w:t>
      </w:r>
    </w:p>
    <w:p w14:paraId="4FA963C3">
      <w:pPr>
        <w:pStyle w:val="4"/>
        <w:bidi w:val="0"/>
        <w:jc w:val="left"/>
        <w:rPr>
          <w:rFonts w:hint="eastAsia" w:ascii="微软雅黑" w:hAnsi="微软雅黑" w:eastAsia="微软雅黑" w:cs="微软雅黑"/>
        </w:rPr>
      </w:pPr>
      <w:r>
        <w:rPr>
          <w:rFonts w:hint="eastAsia" w:ascii="微软雅黑" w:hAnsi="微软雅黑" w:eastAsia="微软雅黑" w:cs="微软雅黑"/>
        </w:rPr>
        <w:t>（截图略，实际项目中应包含流水线运行的关键截图）</w:t>
      </w:r>
    </w:p>
    <w:p w14:paraId="52BD43B7">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rPr>
        <w:t>附录</w:t>
      </w:r>
      <w:r>
        <w:rPr>
          <w:rFonts w:hint="eastAsia" w:ascii="微软雅黑" w:hAnsi="微软雅黑" w:eastAsia="微软雅黑" w:cs="微软雅黑"/>
          <w:b/>
        </w:rPr>
        <w:t xml:space="preserve">I </w:t>
      </w:r>
      <w:r>
        <w:rPr>
          <w:rFonts w:hint="eastAsia" w:ascii="微软雅黑" w:hAnsi="微软雅黑" w:eastAsia="微软雅黑" w:cs="微软雅黑"/>
        </w:rPr>
        <w:t>核心测试脚本与代码片段</w:t>
      </w:r>
    </w:p>
    <w:p w14:paraId="009A3137">
      <w:pPr>
        <w:pStyle w:val="4"/>
        <w:bidi w:val="0"/>
        <w:jc w:val="left"/>
        <w:rPr>
          <w:rFonts w:hint="eastAsia" w:ascii="微软雅黑" w:hAnsi="微软雅黑" w:eastAsia="微软雅黑" w:cs="微软雅黑"/>
        </w:rPr>
      </w:pPr>
      <w:r>
        <w:rPr>
          <w:rFonts w:hint="eastAsia" w:ascii="微软雅黑" w:hAnsi="微软雅黑" w:eastAsia="微软雅黑" w:cs="微软雅黑"/>
        </w:rPr>
        <w:t>（代码片段略，实际项目中应包含核心测试脚本与代码片段）</w:t>
      </w:r>
    </w:p>
    <w:p w14:paraId="7A45E99F">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rPr>
        <w:t>附录</w:t>
      </w:r>
      <w:r>
        <w:rPr>
          <w:rFonts w:hint="eastAsia" w:ascii="微软雅黑" w:hAnsi="微软雅黑" w:eastAsia="微软雅黑" w:cs="微软雅黑"/>
          <w:b/>
        </w:rPr>
        <w:t xml:space="preserve">J </w:t>
      </w:r>
      <w:r>
        <w:rPr>
          <w:rFonts w:hint="eastAsia" w:ascii="微软雅黑" w:hAnsi="微软雅黑" w:eastAsia="微软雅黑" w:cs="微软雅黑"/>
        </w:rPr>
        <w:t>测试工具安装与配置指南</w:t>
      </w:r>
    </w:p>
    <w:p w14:paraId="024A1442">
      <w:pPr>
        <w:pStyle w:val="6"/>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J.1 JUnit5+Mockito+Jacoco </w:t>
      </w:r>
      <w:r>
        <w:rPr>
          <w:rFonts w:hint="eastAsia" w:ascii="微软雅黑" w:hAnsi="微软雅黑" w:eastAsia="微软雅黑" w:cs="微软雅黑"/>
        </w:rPr>
        <w:t>环境配置</w:t>
      </w:r>
    </w:p>
    <w:p w14:paraId="462F53BB">
      <w:pPr>
        <w:pStyle w:val="4"/>
        <w:bidi w:val="0"/>
        <w:jc w:val="left"/>
        <w:rPr>
          <w:rFonts w:hint="eastAsia" w:ascii="微软雅黑" w:hAnsi="微软雅黑" w:eastAsia="微软雅黑" w:cs="微软雅黑"/>
        </w:rPr>
      </w:pPr>
      <w:r>
        <w:rPr>
          <w:rFonts w:hint="eastAsia" w:ascii="微软雅黑" w:hAnsi="微软雅黑" w:eastAsia="微软雅黑" w:cs="微软雅黑"/>
        </w:rPr>
        <w:t>环境要求：</w:t>
      </w:r>
    </w:p>
    <w:p w14:paraId="36677A1E">
      <w:pPr>
        <w:pStyle w:val="4"/>
        <w:numPr>
          <w:ilvl w:val="0"/>
          <w:numId w:val="73"/>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JDK 17+</w:t>
      </w:r>
    </w:p>
    <w:p w14:paraId="6BDA367C">
      <w:pPr>
        <w:pStyle w:val="4"/>
        <w:numPr>
          <w:ilvl w:val="0"/>
          <w:numId w:val="73"/>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Maven 3.9+</w:t>
      </w:r>
    </w:p>
    <w:p w14:paraId="4487513D">
      <w:pPr>
        <w:pStyle w:val="4"/>
        <w:numPr>
          <w:ilvl w:val="0"/>
          <w:numId w:val="73"/>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IntelliJ IDEA 2024+</w:t>
      </w:r>
    </w:p>
    <w:p w14:paraId="526186C8">
      <w:pPr>
        <w:pStyle w:val="4"/>
        <w:bidi w:val="0"/>
        <w:jc w:val="left"/>
        <w:rPr>
          <w:rFonts w:hint="eastAsia" w:ascii="微软雅黑" w:hAnsi="微软雅黑" w:eastAsia="微软雅黑" w:cs="微软雅黑"/>
        </w:rPr>
      </w:pPr>
      <w:r>
        <w:rPr>
          <w:rFonts w:hint="eastAsia" w:ascii="微软雅黑" w:hAnsi="微软雅黑" w:eastAsia="微软雅黑" w:cs="微软雅黑"/>
        </w:rPr>
        <w:t>安装步骤：</w:t>
      </w:r>
    </w:p>
    <w:p w14:paraId="711030C5">
      <w:pPr>
        <w:pStyle w:val="4"/>
        <w:numPr>
          <w:ilvl w:val="0"/>
          <w:numId w:val="74"/>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 xml:space="preserve">配置 </w:t>
      </w:r>
      <w:r>
        <w:rPr>
          <w:rFonts w:hint="eastAsia" w:ascii="微软雅黑" w:hAnsi="微软雅黑" w:eastAsia="微软雅黑" w:cs="微软雅黑"/>
          <w:b/>
        </w:rPr>
        <w:t>Maven pom.xml</w:t>
      </w:r>
      <w:r>
        <w:rPr>
          <w:rFonts w:hint="eastAsia" w:ascii="微软雅黑" w:hAnsi="微软雅黑" w:eastAsia="微软雅黑" w:cs="微软雅黑"/>
        </w:rPr>
        <w:t>：</w:t>
      </w:r>
    </w:p>
    <w:p w14:paraId="5D2BD4D9">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&lt;properties&gt;</w:t>
      </w:r>
      <w:r>
        <w:rPr>
          <w:rFonts w:hint="eastAsia" w:ascii="微软雅黑" w:hAnsi="微软雅黑" w:eastAsia="微软雅黑" w:cs="微软雅黑"/>
        </w:rPr>
        <w:br w:type="textWrapping"/>
      </w:r>
      <w:r>
        <w:rPr>
          <w:rFonts w:hint="eastAsia" w:ascii="微软雅黑" w:hAnsi="微软雅黑" w:eastAsia="微软雅黑" w:cs="微软雅黑"/>
        </w:rPr>
        <w:t xml:space="preserve">    &lt;junit.jupiter.version&gt;5.10.0&lt;/junit.jupiter.version&gt;</w:t>
      </w:r>
      <w:r>
        <w:rPr>
          <w:rFonts w:hint="eastAsia" w:ascii="微软雅黑" w:hAnsi="微软雅黑" w:eastAsia="微软雅黑" w:cs="微软雅黑"/>
        </w:rPr>
        <w:br w:type="textWrapping"/>
      </w:r>
      <w:r>
        <w:rPr>
          <w:rFonts w:hint="eastAsia" w:ascii="微软雅黑" w:hAnsi="微软雅黑" w:eastAsia="微软雅黑" w:cs="微软雅黑"/>
        </w:rPr>
        <w:t xml:space="preserve">    &lt;mockito.version&gt;5.8.0&lt;/mockito.version&gt;</w:t>
      </w:r>
      <w:r>
        <w:rPr>
          <w:rFonts w:hint="eastAsia" w:ascii="微软雅黑" w:hAnsi="微软雅黑" w:eastAsia="微软雅黑" w:cs="微软雅黑"/>
        </w:rPr>
        <w:br w:type="textWrapping"/>
      </w:r>
      <w:r>
        <w:rPr>
          <w:rFonts w:hint="eastAsia" w:ascii="微软雅黑" w:hAnsi="微软雅黑" w:eastAsia="微软雅黑" w:cs="微软雅黑"/>
        </w:rPr>
        <w:t xml:space="preserve">    &lt;jacoco.version&gt;0.8.11&lt;/jacoco.version&gt;</w:t>
      </w:r>
      <w:r>
        <w:rPr>
          <w:rFonts w:hint="eastAsia" w:ascii="微软雅黑" w:hAnsi="微软雅黑" w:eastAsia="微软雅黑" w:cs="微软雅黑"/>
        </w:rPr>
        <w:br w:type="textWrapping"/>
      </w:r>
      <w:r>
        <w:rPr>
          <w:rFonts w:hint="eastAsia" w:ascii="微软雅黑" w:hAnsi="微软雅黑" w:eastAsia="微软雅黑" w:cs="微软雅黑"/>
        </w:rPr>
        <w:t>&lt;/properties&gt;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t>&lt;dependencies&gt;</w:t>
      </w:r>
      <w:r>
        <w:rPr>
          <w:rFonts w:hint="eastAsia" w:ascii="微软雅黑" w:hAnsi="微软雅黑" w:eastAsia="微软雅黑" w:cs="微软雅黑"/>
        </w:rPr>
        <w:br w:type="textWrapping"/>
      </w:r>
      <w:r>
        <w:rPr>
          <w:rFonts w:hint="eastAsia" w:ascii="微软雅黑" w:hAnsi="微软雅黑" w:eastAsia="微软雅黑" w:cs="微软雅黑"/>
        </w:rPr>
        <w:t xml:space="preserve">    &lt;!-- JUnit 5 --&gt;</w:t>
      </w:r>
      <w:r>
        <w:rPr>
          <w:rFonts w:hint="eastAsia" w:ascii="微软雅黑" w:hAnsi="微软雅黑" w:eastAsia="微软雅黑" w:cs="微软雅黑"/>
        </w:rPr>
        <w:br w:type="textWrapping"/>
      </w:r>
      <w:r>
        <w:rPr>
          <w:rFonts w:hint="eastAsia" w:ascii="微软雅黑" w:hAnsi="微软雅黑" w:eastAsia="微软雅黑" w:cs="微软雅黑"/>
        </w:rPr>
        <w:t xml:space="preserve">    &lt;dependency&gt;</w:t>
      </w:r>
      <w:r>
        <w:rPr>
          <w:rFonts w:hint="eastAsia" w:ascii="微软雅黑" w:hAnsi="微软雅黑" w:eastAsia="微软雅黑" w:cs="微软雅黑"/>
        </w:rPr>
        <w:br w:type="textWrapping"/>
      </w:r>
      <w:r>
        <w:rPr>
          <w:rFonts w:hint="eastAsia" w:ascii="微软雅黑" w:hAnsi="微软雅黑" w:eastAsia="微软雅黑" w:cs="微软雅黑"/>
        </w:rPr>
        <w:t xml:space="preserve">        &lt;groupId&gt;org.junit.jupiter&lt;/groupId&gt;</w:t>
      </w:r>
      <w:r>
        <w:rPr>
          <w:rFonts w:hint="eastAsia" w:ascii="微软雅黑" w:hAnsi="微软雅黑" w:eastAsia="微软雅黑" w:cs="微软雅黑"/>
        </w:rPr>
        <w:br w:type="textWrapping"/>
      </w:r>
      <w:r>
        <w:rPr>
          <w:rFonts w:hint="eastAsia" w:ascii="微软雅黑" w:hAnsi="微软雅黑" w:eastAsia="微软雅黑" w:cs="微软雅黑"/>
        </w:rPr>
        <w:t xml:space="preserve">        &lt;artifactId&gt;junit-jupiter-api&lt;/artifactId&gt;</w:t>
      </w:r>
      <w:r>
        <w:rPr>
          <w:rFonts w:hint="eastAsia" w:ascii="微软雅黑" w:hAnsi="微软雅黑" w:eastAsia="微软雅黑" w:cs="微软雅黑"/>
        </w:rPr>
        <w:br w:type="textWrapping"/>
      </w:r>
      <w:r>
        <w:rPr>
          <w:rFonts w:hint="eastAsia" w:ascii="微软雅黑" w:hAnsi="微软雅黑" w:eastAsia="微软雅黑" w:cs="微软雅黑"/>
        </w:rPr>
        <w:t xml:space="preserve">        &lt;version&gt;${junit.jupiter.version}&lt;/version&gt;</w:t>
      </w:r>
      <w:r>
        <w:rPr>
          <w:rFonts w:hint="eastAsia" w:ascii="微软雅黑" w:hAnsi="微软雅黑" w:eastAsia="微软雅黑" w:cs="微软雅黑"/>
        </w:rPr>
        <w:br w:type="textWrapping"/>
      </w:r>
      <w:r>
        <w:rPr>
          <w:rFonts w:hint="eastAsia" w:ascii="微软雅黑" w:hAnsi="微软雅黑" w:eastAsia="微软雅黑" w:cs="微软雅黑"/>
        </w:rPr>
        <w:t xml:space="preserve">        &lt;scope&gt;test&lt;/scope&gt;</w:t>
      </w:r>
      <w:r>
        <w:rPr>
          <w:rFonts w:hint="eastAsia" w:ascii="微软雅黑" w:hAnsi="微软雅黑" w:eastAsia="微软雅黑" w:cs="微软雅黑"/>
        </w:rPr>
        <w:br w:type="textWrapping"/>
      </w:r>
      <w:r>
        <w:rPr>
          <w:rFonts w:hint="eastAsia" w:ascii="微软雅黑" w:hAnsi="微软雅黑" w:eastAsia="微软雅黑" w:cs="微软雅黑"/>
        </w:rPr>
        <w:t xml:space="preserve">    &lt;/dependency&gt;</w:t>
      </w:r>
      <w:r>
        <w:rPr>
          <w:rFonts w:hint="eastAsia" w:ascii="微软雅黑" w:hAnsi="微软雅黑" w:eastAsia="微软雅黑" w:cs="微软雅黑"/>
        </w:rPr>
        <w:br w:type="textWrapping"/>
      </w:r>
      <w:r>
        <w:rPr>
          <w:rFonts w:hint="eastAsia" w:ascii="微软雅黑" w:hAnsi="微软雅黑" w:eastAsia="微软雅黑" w:cs="微软雅黑"/>
        </w:rPr>
        <w:t xml:space="preserve">    &lt;dependency&gt;</w:t>
      </w:r>
      <w:r>
        <w:rPr>
          <w:rFonts w:hint="eastAsia" w:ascii="微软雅黑" w:hAnsi="微软雅黑" w:eastAsia="微软雅黑" w:cs="微软雅黑"/>
        </w:rPr>
        <w:br w:type="textWrapping"/>
      </w:r>
      <w:r>
        <w:rPr>
          <w:rFonts w:hint="eastAsia" w:ascii="微软雅黑" w:hAnsi="微软雅黑" w:eastAsia="微软雅黑" w:cs="微软雅黑"/>
        </w:rPr>
        <w:t xml:space="preserve">        &lt;groupId&gt;org.junit.jupiter&lt;/groupId&gt;</w:t>
      </w:r>
      <w:r>
        <w:rPr>
          <w:rFonts w:hint="eastAsia" w:ascii="微软雅黑" w:hAnsi="微软雅黑" w:eastAsia="微软雅黑" w:cs="微软雅黑"/>
        </w:rPr>
        <w:br w:type="textWrapping"/>
      </w:r>
      <w:r>
        <w:rPr>
          <w:rFonts w:hint="eastAsia" w:ascii="微软雅黑" w:hAnsi="微软雅黑" w:eastAsia="微软雅黑" w:cs="微软雅黑"/>
        </w:rPr>
        <w:t xml:space="preserve">        &lt;artifactId&gt;junit-jupiter-engine&lt;/artifactId&gt;</w:t>
      </w:r>
      <w:r>
        <w:rPr>
          <w:rFonts w:hint="eastAsia" w:ascii="微软雅黑" w:hAnsi="微软雅黑" w:eastAsia="微软雅黑" w:cs="微软雅黑"/>
        </w:rPr>
        <w:br w:type="textWrapping"/>
      </w:r>
      <w:r>
        <w:rPr>
          <w:rFonts w:hint="eastAsia" w:ascii="微软雅黑" w:hAnsi="微软雅黑" w:eastAsia="微软雅黑" w:cs="微软雅黑"/>
        </w:rPr>
        <w:t xml:space="preserve">        &lt;version&gt;${junit.jupiter.version}&lt;/version&gt;</w:t>
      </w:r>
      <w:r>
        <w:rPr>
          <w:rFonts w:hint="eastAsia" w:ascii="微软雅黑" w:hAnsi="微软雅黑" w:eastAsia="微软雅黑" w:cs="微软雅黑"/>
        </w:rPr>
        <w:br w:type="textWrapping"/>
      </w:r>
      <w:r>
        <w:rPr>
          <w:rFonts w:hint="eastAsia" w:ascii="微软雅黑" w:hAnsi="微软雅黑" w:eastAsia="微软雅黑" w:cs="微软雅黑"/>
        </w:rPr>
        <w:t xml:space="preserve">        &lt;scope&gt;test&lt;/scope&gt;</w:t>
      </w:r>
      <w:r>
        <w:rPr>
          <w:rFonts w:hint="eastAsia" w:ascii="微软雅黑" w:hAnsi="微软雅黑" w:eastAsia="微软雅黑" w:cs="微软雅黑"/>
        </w:rPr>
        <w:br w:type="textWrapping"/>
      </w:r>
      <w:r>
        <w:rPr>
          <w:rFonts w:hint="eastAsia" w:ascii="微软雅黑" w:hAnsi="微软雅黑" w:eastAsia="微软雅黑" w:cs="微软雅黑"/>
        </w:rPr>
        <w:t xml:space="preserve">    &lt;/dependency&gt;</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&lt;!-- Mockito --&gt;</w:t>
      </w:r>
      <w:r>
        <w:rPr>
          <w:rFonts w:hint="eastAsia" w:ascii="微软雅黑" w:hAnsi="微软雅黑" w:eastAsia="微软雅黑" w:cs="微软雅黑"/>
        </w:rPr>
        <w:br w:type="textWrapping"/>
      </w:r>
      <w:r>
        <w:rPr>
          <w:rFonts w:hint="eastAsia" w:ascii="微软雅黑" w:hAnsi="微软雅黑" w:eastAsia="微软雅黑" w:cs="微软雅黑"/>
        </w:rPr>
        <w:t xml:space="preserve">    &lt;dependency&gt;</w:t>
      </w:r>
      <w:r>
        <w:rPr>
          <w:rFonts w:hint="eastAsia" w:ascii="微软雅黑" w:hAnsi="微软雅黑" w:eastAsia="微软雅黑" w:cs="微软雅黑"/>
        </w:rPr>
        <w:br w:type="textWrapping"/>
      </w:r>
      <w:r>
        <w:rPr>
          <w:rFonts w:hint="eastAsia" w:ascii="微软雅黑" w:hAnsi="微软雅黑" w:eastAsia="微软雅黑" w:cs="微软雅黑"/>
        </w:rPr>
        <w:t xml:space="preserve">        &lt;groupId&gt;org.mockito&lt;/groupId&gt;</w:t>
      </w:r>
      <w:r>
        <w:rPr>
          <w:rFonts w:hint="eastAsia" w:ascii="微软雅黑" w:hAnsi="微软雅黑" w:eastAsia="微软雅黑" w:cs="微软雅黑"/>
        </w:rPr>
        <w:br w:type="textWrapping"/>
      </w:r>
      <w:r>
        <w:rPr>
          <w:rFonts w:hint="eastAsia" w:ascii="微软雅黑" w:hAnsi="微软雅黑" w:eastAsia="微软雅黑" w:cs="微软雅黑"/>
        </w:rPr>
        <w:t xml:space="preserve">        &lt;artifactId&gt;mockito-core&lt;/artifactId&gt;</w:t>
      </w:r>
      <w:r>
        <w:rPr>
          <w:rFonts w:hint="eastAsia" w:ascii="微软雅黑" w:hAnsi="微软雅黑" w:eastAsia="微软雅黑" w:cs="微软雅黑"/>
        </w:rPr>
        <w:br w:type="textWrapping"/>
      </w:r>
      <w:r>
        <w:rPr>
          <w:rFonts w:hint="eastAsia" w:ascii="微软雅黑" w:hAnsi="微软雅黑" w:eastAsia="微软雅黑" w:cs="微软雅黑"/>
        </w:rPr>
        <w:t xml:space="preserve">        &lt;version&gt;${mockito.version}&lt;/version&gt;</w:t>
      </w:r>
      <w:r>
        <w:rPr>
          <w:rFonts w:hint="eastAsia" w:ascii="微软雅黑" w:hAnsi="微软雅黑" w:eastAsia="微软雅黑" w:cs="微软雅黑"/>
        </w:rPr>
        <w:br w:type="textWrapping"/>
      </w:r>
      <w:r>
        <w:rPr>
          <w:rFonts w:hint="eastAsia" w:ascii="微软雅黑" w:hAnsi="微软雅黑" w:eastAsia="微软雅黑" w:cs="微软雅黑"/>
        </w:rPr>
        <w:t xml:space="preserve">        &lt;scope&gt;test&lt;/scope&gt;</w:t>
      </w:r>
      <w:r>
        <w:rPr>
          <w:rFonts w:hint="eastAsia" w:ascii="微软雅黑" w:hAnsi="微软雅黑" w:eastAsia="微软雅黑" w:cs="微软雅黑"/>
        </w:rPr>
        <w:br w:type="textWrapping"/>
      </w:r>
      <w:r>
        <w:rPr>
          <w:rFonts w:hint="eastAsia" w:ascii="微软雅黑" w:hAnsi="微软雅黑" w:eastAsia="微软雅黑" w:cs="微软雅黑"/>
        </w:rPr>
        <w:t xml:space="preserve">    &lt;/dependency&gt;</w:t>
      </w:r>
      <w:r>
        <w:rPr>
          <w:rFonts w:hint="eastAsia" w:ascii="微软雅黑" w:hAnsi="微软雅黑" w:eastAsia="微软雅黑" w:cs="微软雅黑"/>
        </w:rPr>
        <w:br w:type="textWrapping"/>
      </w:r>
      <w:r>
        <w:rPr>
          <w:rFonts w:hint="eastAsia" w:ascii="微软雅黑" w:hAnsi="微软雅黑" w:eastAsia="微软雅黑" w:cs="微软雅黑"/>
        </w:rPr>
        <w:t xml:space="preserve">    &lt;dependency&gt;</w:t>
      </w:r>
      <w:r>
        <w:rPr>
          <w:rFonts w:hint="eastAsia" w:ascii="微软雅黑" w:hAnsi="微软雅黑" w:eastAsia="微软雅黑" w:cs="微软雅黑"/>
        </w:rPr>
        <w:br w:type="textWrapping"/>
      </w:r>
      <w:r>
        <w:rPr>
          <w:rFonts w:hint="eastAsia" w:ascii="微软雅黑" w:hAnsi="微软雅黑" w:eastAsia="微软雅黑" w:cs="微软雅黑"/>
        </w:rPr>
        <w:t xml:space="preserve">        &lt;groupId&gt;org.mockito&lt;/groupId&gt;</w:t>
      </w:r>
      <w:r>
        <w:rPr>
          <w:rFonts w:hint="eastAsia" w:ascii="微软雅黑" w:hAnsi="微软雅黑" w:eastAsia="微软雅黑" w:cs="微软雅黑"/>
        </w:rPr>
        <w:br w:type="textWrapping"/>
      </w:r>
      <w:r>
        <w:rPr>
          <w:rFonts w:hint="eastAsia" w:ascii="微软雅黑" w:hAnsi="微软雅黑" w:eastAsia="微软雅黑" w:cs="微软雅黑"/>
        </w:rPr>
        <w:t xml:space="preserve">        &lt;artifactId&gt;mockito-junit-jupiter&lt;/artifactId&gt;</w:t>
      </w:r>
      <w:r>
        <w:rPr>
          <w:rFonts w:hint="eastAsia" w:ascii="微软雅黑" w:hAnsi="微软雅黑" w:eastAsia="微软雅黑" w:cs="微软雅黑"/>
        </w:rPr>
        <w:br w:type="textWrapping"/>
      </w:r>
      <w:r>
        <w:rPr>
          <w:rFonts w:hint="eastAsia" w:ascii="微软雅黑" w:hAnsi="微软雅黑" w:eastAsia="微软雅黑" w:cs="微软雅黑"/>
        </w:rPr>
        <w:t xml:space="preserve">        &lt;version&gt;${mockito.version}&lt;/version&gt;</w:t>
      </w:r>
      <w:r>
        <w:rPr>
          <w:rFonts w:hint="eastAsia" w:ascii="微软雅黑" w:hAnsi="微软雅黑" w:eastAsia="微软雅黑" w:cs="微软雅黑"/>
        </w:rPr>
        <w:br w:type="textWrapping"/>
      </w:r>
      <w:r>
        <w:rPr>
          <w:rFonts w:hint="eastAsia" w:ascii="微软雅黑" w:hAnsi="微软雅黑" w:eastAsia="微软雅黑" w:cs="微软雅黑"/>
        </w:rPr>
        <w:t xml:space="preserve">        &lt;scope&gt;test&lt;/scope&gt;</w:t>
      </w:r>
      <w:r>
        <w:rPr>
          <w:rFonts w:hint="eastAsia" w:ascii="微软雅黑" w:hAnsi="微软雅黑" w:eastAsia="微软雅黑" w:cs="微软雅黑"/>
        </w:rPr>
        <w:br w:type="textWrapping"/>
      </w:r>
      <w:r>
        <w:rPr>
          <w:rFonts w:hint="eastAsia" w:ascii="微软雅黑" w:hAnsi="微软雅黑" w:eastAsia="微软雅黑" w:cs="微软雅黑"/>
        </w:rPr>
        <w:t xml:space="preserve">    &lt;/dependency&gt;</w:t>
      </w:r>
      <w:r>
        <w:rPr>
          <w:rFonts w:hint="eastAsia" w:ascii="微软雅黑" w:hAnsi="微软雅黑" w:eastAsia="微软雅黑" w:cs="微软雅黑"/>
        </w:rPr>
        <w:br w:type="textWrapping"/>
      </w:r>
      <w:r>
        <w:rPr>
          <w:rFonts w:hint="eastAsia" w:ascii="微软雅黑" w:hAnsi="微软雅黑" w:eastAsia="微软雅黑" w:cs="微软雅黑"/>
        </w:rPr>
        <w:t>&lt;/dependencies&gt;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t>&lt;build&gt;</w:t>
      </w:r>
      <w:r>
        <w:rPr>
          <w:rFonts w:hint="eastAsia" w:ascii="微软雅黑" w:hAnsi="微软雅黑" w:eastAsia="微软雅黑" w:cs="微软雅黑"/>
        </w:rPr>
        <w:br w:type="textWrapping"/>
      </w:r>
      <w:r>
        <w:rPr>
          <w:rFonts w:hint="eastAsia" w:ascii="微软雅黑" w:hAnsi="微软雅黑" w:eastAsia="微软雅黑" w:cs="微软雅黑"/>
        </w:rPr>
        <w:t xml:space="preserve">    &lt;plugins&gt;</w:t>
      </w:r>
      <w:r>
        <w:rPr>
          <w:rFonts w:hint="eastAsia" w:ascii="微软雅黑" w:hAnsi="微软雅黑" w:eastAsia="微软雅黑" w:cs="微软雅黑"/>
        </w:rPr>
        <w:br w:type="textWrapping"/>
      </w:r>
      <w:r>
        <w:rPr>
          <w:rFonts w:hint="eastAsia" w:ascii="微软雅黑" w:hAnsi="微软雅黑" w:eastAsia="微软雅黑" w:cs="微软雅黑"/>
        </w:rPr>
        <w:t xml:space="preserve">        &lt;plugin&gt;</w:t>
      </w:r>
      <w:r>
        <w:rPr>
          <w:rFonts w:hint="eastAsia" w:ascii="微软雅黑" w:hAnsi="微软雅黑" w:eastAsia="微软雅黑" w:cs="微软雅黑"/>
        </w:rPr>
        <w:br w:type="textWrapping"/>
      </w:r>
      <w:r>
        <w:rPr>
          <w:rFonts w:hint="eastAsia" w:ascii="微软雅黑" w:hAnsi="微软雅黑" w:eastAsia="微软雅黑" w:cs="微软雅黑"/>
        </w:rPr>
        <w:t xml:space="preserve">            &lt;groupId&gt;org.jacoco&lt;/groupId&gt;</w:t>
      </w:r>
      <w:r>
        <w:rPr>
          <w:rFonts w:hint="eastAsia" w:ascii="微软雅黑" w:hAnsi="微软雅黑" w:eastAsia="微软雅黑" w:cs="微软雅黑"/>
        </w:rPr>
        <w:br w:type="textWrapping"/>
      </w:r>
      <w:r>
        <w:rPr>
          <w:rFonts w:hint="eastAsia" w:ascii="微软雅黑" w:hAnsi="微软雅黑" w:eastAsia="微软雅黑" w:cs="微软雅黑"/>
        </w:rPr>
        <w:t xml:space="preserve">            &lt;artifactId&gt;jacoco-maven-plugin&lt;/artifactId&gt;</w:t>
      </w:r>
      <w:r>
        <w:rPr>
          <w:rFonts w:hint="eastAsia" w:ascii="微软雅黑" w:hAnsi="微软雅黑" w:eastAsia="微软雅黑" w:cs="微软雅黑"/>
        </w:rPr>
        <w:br w:type="textWrapping"/>
      </w:r>
      <w:r>
        <w:rPr>
          <w:rFonts w:hint="eastAsia" w:ascii="微软雅黑" w:hAnsi="微软雅黑" w:eastAsia="微软雅黑" w:cs="微软雅黑"/>
        </w:rPr>
        <w:t xml:space="preserve">            &lt;version&gt;${jacoco.version}&lt;/version&gt;</w:t>
      </w:r>
      <w:r>
        <w:rPr>
          <w:rFonts w:hint="eastAsia" w:ascii="微软雅黑" w:hAnsi="微软雅黑" w:eastAsia="微软雅黑" w:cs="微软雅黑"/>
        </w:rPr>
        <w:br w:type="textWrapping"/>
      </w:r>
      <w:r>
        <w:rPr>
          <w:rFonts w:hint="eastAsia" w:ascii="微软雅黑" w:hAnsi="微软雅黑" w:eastAsia="微软雅黑" w:cs="微软雅黑"/>
        </w:rPr>
        <w:t xml:space="preserve">            &lt;executions&gt;</w:t>
      </w:r>
      <w:r>
        <w:rPr>
          <w:rFonts w:hint="eastAsia" w:ascii="微软雅黑" w:hAnsi="微软雅黑" w:eastAsia="微软雅黑" w:cs="微软雅黑"/>
        </w:rPr>
        <w:br w:type="textWrapping"/>
      </w:r>
      <w:r>
        <w:rPr>
          <w:rFonts w:hint="eastAsia" w:ascii="微软雅黑" w:hAnsi="微软雅黑" w:eastAsia="微软雅黑" w:cs="微软雅黑"/>
        </w:rPr>
        <w:t xml:space="preserve">                &lt;execution&gt;</w:t>
      </w:r>
      <w:r>
        <w:rPr>
          <w:rFonts w:hint="eastAsia" w:ascii="微软雅黑" w:hAnsi="微软雅黑" w:eastAsia="微软雅黑" w:cs="微软雅黑"/>
        </w:rPr>
        <w:br w:type="textWrapping"/>
      </w:r>
      <w:r>
        <w:rPr>
          <w:rFonts w:hint="eastAsia" w:ascii="微软雅黑" w:hAnsi="微软雅黑" w:eastAsia="微软雅黑" w:cs="微软雅黑"/>
        </w:rPr>
        <w:t xml:space="preserve">                    &lt;goals&gt;</w:t>
      </w:r>
      <w:r>
        <w:rPr>
          <w:rFonts w:hint="eastAsia" w:ascii="微软雅黑" w:hAnsi="微软雅黑" w:eastAsia="微软雅黑" w:cs="微软雅黑"/>
        </w:rPr>
        <w:br w:type="textWrapping"/>
      </w:r>
      <w:r>
        <w:rPr>
          <w:rFonts w:hint="eastAsia" w:ascii="微软雅黑" w:hAnsi="微软雅黑" w:eastAsia="微软雅黑" w:cs="微软雅黑"/>
        </w:rPr>
        <w:t xml:space="preserve">                        &lt;goal&gt;prepare-agent&lt;/goal&gt;</w:t>
      </w:r>
      <w:r>
        <w:rPr>
          <w:rFonts w:hint="eastAsia" w:ascii="微软雅黑" w:hAnsi="微软雅黑" w:eastAsia="微软雅黑" w:cs="微软雅黑"/>
        </w:rPr>
        <w:br w:type="textWrapping"/>
      </w:r>
      <w:r>
        <w:rPr>
          <w:rFonts w:hint="eastAsia" w:ascii="微软雅黑" w:hAnsi="微软雅黑" w:eastAsia="微软雅黑" w:cs="微软雅黑"/>
        </w:rPr>
        <w:t xml:space="preserve">                    &lt;/goals&gt;</w:t>
      </w:r>
      <w:r>
        <w:rPr>
          <w:rFonts w:hint="eastAsia" w:ascii="微软雅黑" w:hAnsi="微软雅黑" w:eastAsia="微软雅黑" w:cs="微软雅黑"/>
        </w:rPr>
        <w:br w:type="textWrapping"/>
      </w:r>
      <w:r>
        <w:rPr>
          <w:rFonts w:hint="eastAsia" w:ascii="微软雅黑" w:hAnsi="微软雅黑" w:eastAsia="微软雅黑" w:cs="微软雅黑"/>
        </w:rPr>
        <w:t xml:space="preserve">                &lt;/execution&gt;</w:t>
      </w:r>
      <w:r>
        <w:rPr>
          <w:rFonts w:hint="eastAsia" w:ascii="微软雅黑" w:hAnsi="微软雅黑" w:eastAsia="微软雅黑" w:cs="微软雅黑"/>
        </w:rPr>
        <w:br w:type="textWrapping"/>
      </w:r>
      <w:r>
        <w:rPr>
          <w:rFonts w:hint="eastAsia" w:ascii="微软雅黑" w:hAnsi="微软雅黑" w:eastAsia="微软雅黑" w:cs="微软雅黑"/>
        </w:rPr>
        <w:t xml:space="preserve">                &lt;execution&gt;</w:t>
      </w:r>
      <w:r>
        <w:rPr>
          <w:rFonts w:hint="eastAsia" w:ascii="微软雅黑" w:hAnsi="微软雅黑" w:eastAsia="微软雅黑" w:cs="微软雅黑"/>
        </w:rPr>
        <w:br w:type="textWrapping"/>
      </w:r>
      <w:r>
        <w:rPr>
          <w:rFonts w:hint="eastAsia" w:ascii="微软雅黑" w:hAnsi="微软雅黑" w:eastAsia="微软雅黑" w:cs="微软雅黑"/>
        </w:rPr>
        <w:t xml:space="preserve">                    &lt;id&gt;report&lt;/id&gt;</w:t>
      </w:r>
      <w:r>
        <w:rPr>
          <w:rFonts w:hint="eastAsia" w:ascii="微软雅黑" w:hAnsi="微软雅黑" w:eastAsia="微软雅黑" w:cs="微软雅黑"/>
        </w:rPr>
        <w:br w:type="textWrapping"/>
      </w:r>
      <w:r>
        <w:rPr>
          <w:rFonts w:hint="eastAsia" w:ascii="微软雅黑" w:hAnsi="微软雅黑" w:eastAsia="微软雅黑" w:cs="微软雅黑"/>
        </w:rPr>
        <w:t xml:space="preserve">                    &lt;phase&gt;test&lt;/phase&gt;</w:t>
      </w:r>
      <w:r>
        <w:rPr>
          <w:rFonts w:hint="eastAsia" w:ascii="微软雅黑" w:hAnsi="微软雅黑" w:eastAsia="微软雅黑" w:cs="微软雅黑"/>
        </w:rPr>
        <w:br w:type="textWrapping"/>
      </w:r>
      <w:r>
        <w:rPr>
          <w:rFonts w:hint="eastAsia" w:ascii="微软雅黑" w:hAnsi="微软雅黑" w:eastAsia="微软雅黑" w:cs="微软雅黑"/>
        </w:rPr>
        <w:t xml:space="preserve">                    &lt;goals&gt;</w:t>
      </w:r>
      <w:r>
        <w:rPr>
          <w:rFonts w:hint="eastAsia" w:ascii="微软雅黑" w:hAnsi="微软雅黑" w:eastAsia="微软雅黑" w:cs="微软雅黑"/>
        </w:rPr>
        <w:br w:type="textWrapping"/>
      </w:r>
      <w:r>
        <w:rPr>
          <w:rFonts w:hint="eastAsia" w:ascii="微软雅黑" w:hAnsi="微软雅黑" w:eastAsia="微软雅黑" w:cs="微软雅黑"/>
        </w:rPr>
        <w:t xml:space="preserve">                        &lt;goal&gt;report&lt;/goal&gt;</w:t>
      </w:r>
      <w:r>
        <w:rPr>
          <w:rFonts w:hint="eastAsia" w:ascii="微软雅黑" w:hAnsi="微软雅黑" w:eastAsia="微软雅黑" w:cs="微软雅黑"/>
        </w:rPr>
        <w:br w:type="textWrapping"/>
      </w:r>
      <w:r>
        <w:rPr>
          <w:rFonts w:hint="eastAsia" w:ascii="微软雅黑" w:hAnsi="微软雅黑" w:eastAsia="微软雅黑" w:cs="微软雅黑"/>
        </w:rPr>
        <w:t xml:space="preserve">                    &lt;/goals&gt;</w:t>
      </w:r>
      <w:r>
        <w:rPr>
          <w:rFonts w:hint="eastAsia" w:ascii="微软雅黑" w:hAnsi="微软雅黑" w:eastAsia="微软雅黑" w:cs="微软雅黑"/>
        </w:rPr>
        <w:br w:type="textWrapping"/>
      </w:r>
      <w:r>
        <w:rPr>
          <w:rFonts w:hint="eastAsia" w:ascii="微软雅黑" w:hAnsi="微软雅黑" w:eastAsia="微软雅黑" w:cs="微软雅黑"/>
        </w:rPr>
        <w:t xml:space="preserve">                &lt;/execution&gt;</w:t>
      </w:r>
      <w:r>
        <w:rPr>
          <w:rFonts w:hint="eastAsia" w:ascii="微软雅黑" w:hAnsi="微软雅黑" w:eastAsia="微软雅黑" w:cs="微软雅黑"/>
        </w:rPr>
        <w:br w:type="textWrapping"/>
      </w:r>
      <w:r>
        <w:rPr>
          <w:rFonts w:hint="eastAsia" w:ascii="微软雅黑" w:hAnsi="微软雅黑" w:eastAsia="微软雅黑" w:cs="微软雅黑"/>
        </w:rPr>
        <w:t xml:space="preserve">            &lt;/executions&gt;</w:t>
      </w:r>
      <w:r>
        <w:rPr>
          <w:rFonts w:hint="eastAsia" w:ascii="微软雅黑" w:hAnsi="微软雅黑" w:eastAsia="微软雅黑" w:cs="微软雅黑"/>
        </w:rPr>
        <w:br w:type="textWrapping"/>
      </w:r>
      <w:r>
        <w:rPr>
          <w:rFonts w:hint="eastAsia" w:ascii="微软雅黑" w:hAnsi="微软雅黑" w:eastAsia="微软雅黑" w:cs="微软雅黑"/>
        </w:rPr>
        <w:t xml:space="preserve">        &lt;/plugin&gt;</w:t>
      </w:r>
      <w:r>
        <w:rPr>
          <w:rFonts w:hint="eastAsia" w:ascii="微软雅黑" w:hAnsi="微软雅黑" w:eastAsia="微软雅黑" w:cs="微软雅黑"/>
        </w:rPr>
        <w:br w:type="textWrapping"/>
      </w:r>
      <w:r>
        <w:rPr>
          <w:rFonts w:hint="eastAsia" w:ascii="微软雅黑" w:hAnsi="微软雅黑" w:eastAsia="微软雅黑" w:cs="微软雅黑"/>
        </w:rPr>
        <w:t xml:space="preserve">    &lt;/plugins&gt;</w:t>
      </w:r>
      <w:r>
        <w:rPr>
          <w:rFonts w:hint="eastAsia" w:ascii="微软雅黑" w:hAnsi="微软雅黑" w:eastAsia="微软雅黑" w:cs="微软雅黑"/>
        </w:rPr>
        <w:br w:type="textWrapping"/>
      </w:r>
      <w:r>
        <w:rPr>
          <w:rFonts w:hint="eastAsia" w:ascii="微软雅黑" w:hAnsi="微软雅黑" w:eastAsia="微软雅黑" w:cs="微软雅黑"/>
        </w:rPr>
        <w:t>&lt;/build&gt;</w:t>
      </w:r>
    </w:p>
    <w:p w14:paraId="1DA618F3">
      <w:pPr>
        <w:pStyle w:val="4"/>
        <w:numPr>
          <w:ilvl w:val="0"/>
          <w:numId w:val="75"/>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运行单元测试：</w:t>
      </w:r>
    </w:p>
    <w:p w14:paraId="44B4CC9E">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mvn test</w:t>
      </w:r>
    </w:p>
    <w:p w14:paraId="09FEA52C">
      <w:pPr>
        <w:pStyle w:val="4"/>
        <w:numPr>
          <w:ilvl w:val="0"/>
          <w:numId w:val="76"/>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生成覆盖率报告：</w:t>
      </w:r>
    </w:p>
    <w:p w14:paraId="7128592D">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mvn jacoco:report</w:t>
      </w:r>
    </w:p>
    <w:p w14:paraId="205F20C7">
      <w:pPr>
        <w:pStyle w:val="6"/>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J.2 Pytest+Allure </w:t>
      </w:r>
      <w:r>
        <w:rPr>
          <w:rFonts w:hint="eastAsia" w:ascii="微软雅黑" w:hAnsi="微软雅黑" w:eastAsia="微软雅黑" w:cs="微软雅黑"/>
        </w:rPr>
        <w:t>环境配置</w:t>
      </w:r>
    </w:p>
    <w:p w14:paraId="76064DE2">
      <w:pPr>
        <w:pStyle w:val="4"/>
        <w:bidi w:val="0"/>
        <w:jc w:val="left"/>
        <w:rPr>
          <w:rFonts w:hint="eastAsia" w:ascii="微软雅黑" w:hAnsi="微软雅黑" w:eastAsia="微软雅黑" w:cs="微软雅黑"/>
        </w:rPr>
      </w:pPr>
      <w:r>
        <w:rPr>
          <w:rFonts w:hint="eastAsia" w:ascii="微软雅黑" w:hAnsi="微软雅黑" w:eastAsia="微软雅黑" w:cs="微软雅黑"/>
        </w:rPr>
        <w:t>环境要求：</w:t>
      </w:r>
    </w:p>
    <w:p w14:paraId="2555CD7D">
      <w:pPr>
        <w:pStyle w:val="4"/>
        <w:numPr>
          <w:ilvl w:val="0"/>
          <w:numId w:val="77"/>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Python 3.11+</w:t>
      </w:r>
    </w:p>
    <w:p w14:paraId="4F680B6A">
      <w:pPr>
        <w:pStyle w:val="4"/>
        <w:numPr>
          <w:ilvl w:val="0"/>
          <w:numId w:val="77"/>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pip 23+</w:t>
      </w:r>
    </w:p>
    <w:p w14:paraId="6E465940">
      <w:pPr>
        <w:pStyle w:val="4"/>
        <w:bidi w:val="0"/>
        <w:jc w:val="left"/>
        <w:rPr>
          <w:rFonts w:hint="eastAsia" w:ascii="微软雅黑" w:hAnsi="微软雅黑" w:eastAsia="微软雅黑" w:cs="微软雅黑"/>
        </w:rPr>
      </w:pPr>
      <w:r>
        <w:rPr>
          <w:rFonts w:hint="eastAsia" w:ascii="微软雅黑" w:hAnsi="微软雅黑" w:eastAsia="微软雅黑" w:cs="微软雅黑"/>
        </w:rPr>
        <w:t>安装步骤：</w:t>
      </w:r>
    </w:p>
    <w:p w14:paraId="6BD92AC9">
      <w:pPr>
        <w:pStyle w:val="4"/>
        <w:numPr>
          <w:ilvl w:val="0"/>
          <w:numId w:val="78"/>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安装依赖包：</w:t>
      </w:r>
    </w:p>
    <w:p w14:paraId="2C227624">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pip install pytest==8.2.2</w:t>
      </w:r>
      <w:r>
        <w:rPr>
          <w:rFonts w:hint="eastAsia" w:ascii="微软雅黑" w:hAnsi="微软雅黑" w:eastAsia="微软雅黑" w:cs="微软雅黑"/>
        </w:rPr>
        <w:br w:type="textWrapping"/>
      </w:r>
      <w:r>
        <w:rPr>
          <w:rFonts w:hint="eastAsia" w:ascii="微软雅黑" w:hAnsi="微软雅黑" w:eastAsia="微软雅黑" w:cs="微软雅黑"/>
        </w:rPr>
        <w:t>pip install requests==2.32.3</w:t>
      </w:r>
      <w:r>
        <w:rPr>
          <w:rFonts w:hint="eastAsia" w:ascii="微软雅黑" w:hAnsi="微软雅黑" w:eastAsia="微软雅黑" w:cs="微软雅黑"/>
        </w:rPr>
        <w:br w:type="textWrapping"/>
      </w:r>
      <w:r>
        <w:rPr>
          <w:rFonts w:hint="eastAsia" w:ascii="微软雅黑" w:hAnsi="微软雅黑" w:eastAsia="微软雅黑" w:cs="微软雅黑"/>
        </w:rPr>
        <w:t>pip install pyyaml==6.0.1</w:t>
      </w:r>
      <w:r>
        <w:rPr>
          <w:rFonts w:hint="eastAsia" w:ascii="微软雅黑" w:hAnsi="微软雅黑" w:eastAsia="微软雅黑" w:cs="微软雅黑"/>
        </w:rPr>
        <w:br w:type="textWrapping"/>
      </w:r>
      <w:r>
        <w:rPr>
          <w:rFonts w:hint="eastAsia" w:ascii="微软雅黑" w:hAnsi="微软雅黑" w:eastAsia="微软雅黑" w:cs="微软雅黑"/>
        </w:rPr>
        <w:t>pip install allure-pytest==2.13.5</w:t>
      </w:r>
      <w:r>
        <w:rPr>
          <w:rFonts w:hint="eastAsia" w:ascii="微软雅黑" w:hAnsi="微软雅黑" w:eastAsia="微软雅黑" w:cs="微软雅黑"/>
        </w:rPr>
        <w:br w:type="textWrapping"/>
      </w:r>
      <w:r>
        <w:rPr>
          <w:rFonts w:hint="eastAsia" w:ascii="微软雅黑" w:hAnsi="微软雅黑" w:eastAsia="微软雅黑" w:cs="微软雅黑"/>
        </w:rPr>
        <w:t>pip install loguru==0.7.2</w:t>
      </w:r>
    </w:p>
    <w:p w14:paraId="64430CD5">
      <w:pPr>
        <w:pStyle w:val="4"/>
        <w:numPr>
          <w:ilvl w:val="0"/>
          <w:numId w:val="79"/>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 xml:space="preserve">配置 </w:t>
      </w:r>
      <w:r>
        <w:rPr>
          <w:rFonts w:hint="eastAsia" w:ascii="微软雅黑" w:hAnsi="微软雅黑" w:eastAsia="微软雅黑" w:cs="微软雅黑"/>
          <w:b/>
        </w:rPr>
        <w:t>pytest.ini</w:t>
      </w:r>
      <w:r>
        <w:rPr>
          <w:rFonts w:hint="eastAsia" w:ascii="微软雅黑" w:hAnsi="微软雅黑" w:eastAsia="微软雅黑" w:cs="微软雅黑"/>
        </w:rPr>
        <w:t>：</w:t>
      </w:r>
    </w:p>
    <w:p w14:paraId="0158F10D">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[pytest]</w:t>
      </w:r>
      <w:r>
        <w:rPr>
          <w:rFonts w:hint="eastAsia" w:ascii="微软雅黑" w:hAnsi="微软雅黑" w:eastAsia="微软雅黑" w:cs="微软雅黑"/>
        </w:rPr>
        <w:br w:type="textWrapping"/>
      </w:r>
      <w:r>
        <w:rPr>
          <w:rFonts w:hint="eastAsia" w:ascii="微软雅黑" w:hAnsi="微软雅黑" w:eastAsia="微软雅黑" w:cs="微软雅黑"/>
        </w:rPr>
        <w:t>testpaths = test_cases</w:t>
      </w:r>
      <w:r>
        <w:rPr>
          <w:rFonts w:hint="eastAsia" w:ascii="微软雅黑" w:hAnsi="微软雅黑" w:eastAsia="微软雅黑" w:cs="微软雅黑"/>
        </w:rPr>
        <w:br w:type="textWrapping"/>
      </w:r>
      <w:r>
        <w:rPr>
          <w:rFonts w:hint="eastAsia" w:ascii="微软雅黑" w:hAnsi="微软雅黑" w:eastAsia="微软雅黑" w:cs="微软雅黑"/>
        </w:rPr>
        <w:t>python_files = test_*.py</w:t>
      </w:r>
      <w:r>
        <w:rPr>
          <w:rFonts w:hint="eastAsia" w:ascii="微软雅黑" w:hAnsi="微软雅黑" w:eastAsia="微软雅黑" w:cs="微软雅黑"/>
        </w:rPr>
        <w:br w:type="textWrapping"/>
      </w:r>
      <w:r>
        <w:rPr>
          <w:rFonts w:hint="eastAsia" w:ascii="微软雅黑" w:hAnsi="微软雅黑" w:eastAsia="微软雅黑" w:cs="微软雅黑"/>
        </w:rPr>
        <w:t>python_classes = Test*</w:t>
      </w:r>
      <w:r>
        <w:rPr>
          <w:rFonts w:hint="eastAsia" w:ascii="微软雅黑" w:hAnsi="微软雅黑" w:eastAsia="微软雅黑" w:cs="微软雅黑"/>
        </w:rPr>
        <w:br w:type="textWrapping"/>
      </w:r>
      <w:r>
        <w:rPr>
          <w:rFonts w:hint="eastAsia" w:ascii="微软雅黑" w:hAnsi="微软雅黑" w:eastAsia="微软雅黑" w:cs="微软雅黑"/>
        </w:rPr>
        <w:t>python_functions = test_*</w:t>
      </w:r>
      <w:r>
        <w:rPr>
          <w:rFonts w:hint="eastAsia" w:ascii="微软雅黑" w:hAnsi="微软雅黑" w:eastAsia="微软雅黑" w:cs="微软雅黑"/>
        </w:rPr>
        <w:br w:type="textWrapping"/>
      </w:r>
      <w:r>
        <w:rPr>
          <w:rFonts w:hint="eastAsia" w:ascii="微软雅黑" w:hAnsi="微软雅黑" w:eastAsia="微软雅黑" w:cs="微软雅黑"/>
        </w:rPr>
        <w:t>addopts = -s -v --alluredir=reports/allure-results --cleanalluredir</w:t>
      </w:r>
    </w:p>
    <w:p w14:paraId="77786F35">
      <w:pPr>
        <w:pStyle w:val="4"/>
        <w:numPr>
          <w:ilvl w:val="0"/>
          <w:numId w:val="80"/>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运行接口自动化测试：</w:t>
      </w:r>
    </w:p>
    <w:p w14:paraId="43FFD8D6">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pytest</w:t>
      </w:r>
    </w:p>
    <w:p w14:paraId="332A595D">
      <w:pPr>
        <w:pStyle w:val="4"/>
        <w:numPr>
          <w:ilvl w:val="0"/>
          <w:numId w:val="81"/>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 xml:space="preserve">生成 </w:t>
      </w:r>
      <w:r>
        <w:rPr>
          <w:rFonts w:hint="eastAsia" w:ascii="微软雅黑" w:hAnsi="微软雅黑" w:eastAsia="微软雅黑" w:cs="微软雅黑"/>
          <w:b/>
        </w:rPr>
        <w:t xml:space="preserve">Allure </w:t>
      </w:r>
      <w:r>
        <w:rPr>
          <w:rFonts w:hint="eastAsia" w:ascii="微软雅黑" w:hAnsi="微软雅黑" w:eastAsia="微软雅黑" w:cs="微软雅黑"/>
        </w:rPr>
        <w:t>报告：</w:t>
      </w:r>
    </w:p>
    <w:p w14:paraId="0227D7B3">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allure generate reports/allure-results -o reports/allure-report --clean</w:t>
      </w:r>
      <w:r>
        <w:rPr>
          <w:rFonts w:hint="eastAsia" w:ascii="微软雅黑" w:hAnsi="微软雅黑" w:eastAsia="微软雅黑" w:cs="微软雅黑"/>
        </w:rPr>
        <w:br w:type="textWrapping"/>
      </w:r>
      <w:r>
        <w:rPr>
          <w:rFonts w:hint="eastAsia" w:ascii="微软雅黑" w:hAnsi="微软雅黑" w:eastAsia="微软雅黑" w:cs="微软雅黑"/>
        </w:rPr>
        <w:t>allure serve reports/allure-results</w:t>
      </w:r>
    </w:p>
    <w:p w14:paraId="31769A8C">
      <w:pPr>
        <w:pStyle w:val="6"/>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J.3 Selenium4+POM </w:t>
      </w:r>
      <w:r>
        <w:rPr>
          <w:rFonts w:hint="eastAsia" w:ascii="微软雅黑" w:hAnsi="微软雅黑" w:eastAsia="微软雅黑" w:cs="微软雅黑"/>
        </w:rPr>
        <w:t>环境配置</w:t>
      </w:r>
    </w:p>
    <w:p w14:paraId="73F0A48A">
      <w:pPr>
        <w:pStyle w:val="4"/>
        <w:bidi w:val="0"/>
        <w:jc w:val="left"/>
        <w:rPr>
          <w:rFonts w:hint="eastAsia" w:ascii="微软雅黑" w:hAnsi="微软雅黑" w:eastAsia="微软雅黑" w:cs="微软雅黑"/>
        </w:rPr>
      </w:pPr>
      <w:r>
        <w:rPr>
          <w:rFonts w:hint="eastAsia" w:ascii="微软雅黑" w:hAnsi="微软雅黑" w:eastAsia="微软雅黑" w:cs="微软雅黑"/>
        </w:rPr>
        <w:t>环境要求：</w:t>
      </w:r>
    </w:p>
    <w:p w14:paraId="2212C592">
      <w:pPr>
        <w:pStyle w:val="4"/>
        <w:numPr>
          <w:ilvl w:val="0"/>
          <w:numId w:val="8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Python 3.11+</w:t>
      </w:r>
    </w:p>
    <w:p w14:paraId="41C14C43">
      <w:pPr>
        <w:pStyle w:val="4"/>
        <w:numPr>
          <w:ilvl w:val="0"/>
          <w:numId w:val="8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Chrome/Edge/Firefox 浏览器</w:t>
      </w:r>
    </w:p>
    <w:p w14:paraId="36DC37BC">
      <w:pPr>
        <w:pStyle w:val="4"/>
        <w:numPr>
          <w:ilvl w:val="0"/>
          <w:numId w:val="8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ChromeDriver/EdgeDriver/GeckoDriver</w:t>
      </w:r>
    </w:p>
    <w:p w14:paraId="0670CB91">
      <w:pPr>
        <w:pStyle w:val="4"/>
        <w:bidi w:val="0"/>
        <w:jc w:val="left"/>
        <w:rPr>
          <w:rFonts w:hint="eastAsia" w:ascii="微软雅黑" w:hAnsi="微软雅黑" w:eastAsia="微软雅黑" w:cs="微软雅黑"/>
        </w:rPr>
      </w:pPr>
      <w:r>
        <w:rPr>
          <w:rFonts w:hint="eastAsia" w:ascii="微软雅黑" w:hAnsi="微软雅黑" w:eastAsia="微软雅黑" w:cs="微软雅黑"/>
        </w:rPr>
        <w:t>安装步骤：</w:t>
      </w:r>
    </w:p>
    <w:p w14:paraId="567726D8">
      <w:pPr>
        <w:pStyle w:val="4"/>
        <w:numPr>
          <w:ilvl w:val="0"/>
          <w:numId w:val="83"/>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安装依赖包：</w:t>
      </w:r>
    </w:p>
    <w:p w14:paraId="30C3AD89">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pip install selenium==4.21.0</w:t>
      </w:r>
      <w:r>
        <w:rPr>
          <w:rFonts w:hint="eastAsia" w:ascii="微软雅黑" w:hAnsi="微软雅黑" w:eastAsia="微软雅黑" w:cs="微软雅黑"/>
        </w:rPr>
        <w:br w:type="textWrapping"/>
      </w:r>
      <w:r>
        <w:rPr>
          <w:rFonts w:hint="eastAsia" w:ascii="微软雅黑" w:hAnsi="微软雅黑" w:eastAsia="微软雅黑" w:cs="微软雅黑"/>
        </w:rPr>
        <w:t>pip install pytest==8.2.2</w:t>
      </w:r>
      <w:r>
        <w:rPr>
          <w:rFonts w:hint="eastAsia" w:ascii="微软雅黑" w:hAnsi="微软雅黑" w:eastAsia="微软雅黑" w:cs="微软雅黑"/>
        </w:rPr>
        <w:br w:type="textWrapping"/>
      </w:r>
      <w:r>
        <w:rPr>
          <w:rFonts w:hint="eastAsia" w:ascii="微软雅黑" w:hAnsi="微软雅黑" w:eastAsia="微软雅黑" w:cs="微软雅黑"/>
        </w:rPr>
        <w:t>pip install allure-pytest==2.13.5</w:t>
      </w:r>
    </w:p>
    <w:p w14:paraId="5A8C4841">
      <w:pPr>
        <w:pStyle w:val="4"/>
        <w:numPr>
          <w:ilvl w:val="0"/>
          <w:numId w:val="84"/>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下载浏览器驱动：</w:t>
      </w:r>
    </w:p>
    <w:p w14:paraId="4EC20B1D">
      <w:pPr>
        <w:pStyle w:val="4"/>
        <w:numPr>
          <w:ilvl w:val="0"/>
          <w:numId w:val="85"/>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ChromeDriver：</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"https://sites.google.com/chromium.org/driver/" \h </w:instrText>
      </w:r>
      <w:r>
        <w:rPr>
          <w:rFonts w:hint="eastAsia" w:ascii="微软雅黑" w:hAnsi="微软雅黑" w:eastAsia="微软雅黑" w:cs="微软雅黑"/>
        </w:rPr>
        <w:fldChar w:fldCharType="separate"/>
      </w:r>
      <w:r>
        <w:rPr>
          <w:rStyle w:val="11"/>
          <w:rFonts w:hint="eastAsia" w:ascii="微软雅黑" w:hAnsi="微软雅黑" w:eastAsia="微软雅黑" w:cs="微软雅黑"/>
        </w:rPr>
        <w:t>https://sites.google.com/chromium.org/driver/</w:t>
      </w:r>
      <w:r>
        <w:rPr>
          <w:rStyle w:val="11"/>
          <w:rFonts w:hint="eastAsia" w:ascii="微软雅黑" w:hAnsi="微软雅黑" w:eastAsia="微软雅黑" w:cs="微软雅黑"/>
        </w:rPr>
        <w:fldChar w:fldCharType="end"/>
      </w:r>
    </w:p>
    <w:p w14:paraId="320DBE7B">
      <w:pPr>
        <w:pStyle w:val="4"/>
        <w:numPr>
          <w:ilvl w:val="0"/>
          <w:numId w:val="85"/>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EdgeDriver：</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"https://developer.microsoft.com/en-us/microsoft-edge/tools/webdriver/" \h </w:instrText>
      </w:r>
      <w:r>
        <w:rPr>
          <w:rFonts w:hint="eastAsia" w:ascii="微软雅黑" w:hAnsi="微软雅黑" w:eastAsia="微软雅黑" w:cs="微软雅黑"/>
        </w:rPr>
        <w:fldChar w:fldCharType="separate"/>
      </w:r>
      <w:r>
        <w:rPr>
          <w:rStyle w:val="11"/>
          <w:rFonts w:hint="eastAsia" w:ascii="微软雅黑" w:hAnsi="微软雅黑" w:eastAsia="微软雅黑" w:cs="微软雅黑"/>
        </w:rPr>
        <w:t>https://developer.microsoft.com/en-us/microsoft-edge/tools/webdriver/</w:t>
      </w:r>
      <w:r>
        <w:rPr>
          <w:rStyle w:val="11"/>
          <w:rFonts w:hint="eastAsia" w:ascii="微软雅黑" w:hAnsi="微软雅黑" w:eastAsia="微软雅黑" w:cs="微软雅黑"/>
        </w:rPr>
        <w:fldChar w:fldCharType="end"/>
      </w:r>
    </w:p>
    <w:p w14:paraId="1A1768AE">
      <w:pPr>
        <w:pStyle w:val="4"/>
        <w:numPr>
          <w:ilvl w:val="0"/>
          <w:numId w:val="85"/>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GeckoDriver：</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"https://github.com/mozilla/geckodriver/releases" \h </w:instrText>
      </w:r>
      <w:r>
        <w:rPr>
          <w:rFonts w:hint="eastAsia" w:ascii="微软雅黑" w:hAnsi="微软雅黑" w:eastAsia="微软雅黑" w:cs="微软雅黑"/>
        </w:rPr>
        <w:fldChar w:fldCharType="separate"/>
      </w:r>
      <w:r>
        <w:rPr>
          <w:rStyle w:val="11"/>
          <w:rFonts w:hint="eastAsia" w:ascii="微软雅黑" w:hAnsi="微软雅黑" w:eastAsia="微软雅黑" w:cs="微软雅黑"/>
        </w:rPr>
        <w:t>https://github.com/mozilla/geckodriver/releases</w:t>
      </w:r>
      <w:r>
        <w:rPr>
          <w:rStyle w:val="11"/>
          <w:rFonts w:hint="eastAsia" w:ascii="微软雅黑" w:hAnsi="微软雅黑" w:eastAsia="微软雅黑" w:cs="微软雅黑"/>
        </w:rPr>
        <w:fldChar w:fldCharType="end"/>
      </w:r>
    </w:p>
    <w:p w14:paraId="145381C5">
      <w:pPr>
        <w:pStyle w:val="4"/>
        <w:numPr>
          <w:ilvl w:val="0"/>
          <w:numId w:val="86"/>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配置环境变量：</w:t>
      </w:r>
    </w:p>
    <w:p w14:paraId="073CD793">
      <w:pPr>
        <w:pStyle w:val="4"/>
        <w:numPr>
          <w:ilvl w:val="0"/>
          <w:numId w:val="87"/>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将驱动所在目录添加到系统 PATH 环境变量</w:t>
      </w:r>
    </w:p>
    <w:p w14:paraId="37BEC997">
      <w:pPr>
        <w:pStyle w:val="4"/>
        <w:numPr>
          <w:ilvl w:val="0"/>
          <w:numId w:val="88"/>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 xml:space="preserve">运行 </w:t>
      </w:r>
      <w:r>
        <w:rPr>
          <w:rFonts w:hint="eastAsia" w:ascii="微软雅黑" w:hAnsi="微软雅黑" w:eastAsia="微软雅黑" w:cs="微软雅黑"/>
          <w:b/>
        </w:rPr>
        <w:t xml:space="preserve">UI </w:t>
      </w:r>
      <w:r>
        <w:rPr>
          <w:rFonts w:hint="eastAsia" w:ascii="微软雅黑" w:hAnsi="微软雅黑" w:eastAsia="微软雅黑" w:cs="微软雅黑"/>
        </w:rPr>
        <w:t>自动化测试：</w:t>
      </w:r>
    </w:p>
    <w:p w14:paraId="59A88A22">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pytest test_ui.py</w:t>
      </w:r>
    </w:p>
    <w:p w14:paraId="44FB0C5E">
      <w:pPr>
        <w:pStyle w:val="6"/>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J.4 JMeter+ServerAgent </w:t>
      </w:r>
      <w:r>
        <w:rPr>
          <w:rFonts w:hint="eastAsia" w:ascii="微软雅黑" w:hAnsi="微软雅黑" w:eastAsia="微软雅黑" w:cs="微软雅黑"/>
        </w:rPr>
        <w:t>环境配置</w:t>
      </w:r>
    </w:p>
    <w:p w14:paraId="05FCA7CB">
      <w:pPr>
        <w:pStyle w:val="4"/>
        <w:bidi w:val="0"/>
        <w:jc w:val="left"/>
        <w:rPr>
          <w:rFonts w:hint="eastAsia" w:ascii="微软雅黑" w:hAnsi="微软雅黑" w:eastAsia="微软雅黑" w:cs="微软雅黑"/>
        </w:rPr>
      </w:pPr>
      <w:r>
        <w:rPr>
          <w:rFonts w:hint="eastAsia" w:ascii="微软雅黑" w:hAnsi="微软雅黑" w:eastAsia="微软雅黑" w:cs="微软雅黑"/>
        </w:rPr>
        <w:t>环境要求：</w:t>
      </w:r>
    </w:p>
    <w:p w14:paraId="10A1A810">
      <w:pPr>
        <w:pStyle w:val="4"/>
        <w:numPr>
          <w:ilvl w:val="0"/>
          <w:numId w:val="89"/>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JDK 11+</w:t>
      </w:r>
    </w:p>
    <w:p w14:paraId="3A30E169">
      <w:pPr>
        <w:pStyle w:val="4"/>
        <w:numPr>
          <w:ilvl w:val="0"/>
          <w:numId w:val="89"/>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JMeter 5.6.3+</w:t>
      </w:r>
    </w:p>
    <w:p w14:paraId="1D800266">
      <w:pPr>
        <w:pStyle w:val="4"/>
        <w:numPr>
          <w:ilvl w:val="0"/>
          <w:numId w:val="89"/>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ServerAgent 2.2.3+</w:t>
      </w:r>
    </w:p>
    <w:p w14:paraId="7693BBF9">
      <w:pPr>
        <w:pStyle w:val="4"/>
        <w:bidi w:val="0"/>
        <w:jc w:val="left"/>
        <w:rPr>
          <w:rFonts w:hint="eastAsia" w:ascii="微软雅黑" w:hAnsi="微软雅黑" w:eastAsia="微软雅黑" w:cs="微软雅黑"/>
        </w:rPr>
      </w:pPr>
      <w:r>
        <w:rPr>
          <w:rFonts w:hint="eastAsia" w:ascii="微软雅黑" w:hAnsi="微软雅黑" w:eastAsia="微软雅黑" w:cs="微软雅黑"/>
        </w:rPr>
        <w:t>安装步骤：</w:t>
      </w:r>
    </w:p>
    <w:p w14:paraId="401BC472">
      <w:pPr>
        <w:pStyle w:val="4"/>
        <w:numPr>
          <w:ilvl w:val="0"/>
          <w:numId w:val="90"/>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 xml:space="preserve">安装 </w:t>
      </w:r>
      <w:r>
        <w:rPr>
          <w:rFonts w:hint="eastAsia" w:ascii="微软雅黑" w:hAnsi="微软雅黑" w:eastAsia="微软雅黑" w:cs="微软雅黑"/>
          <w:b/>
        </w:rPr>
        <w:t>JMeter</w:t>
      </w:r>
      <w:r>
        <w:rPr>
          <w:rFonts w:hint="eastAsia" w:ascii="微软雅黑" w:hAnsi="微软雅黑" w:eastAsia="微软雅黑" w:cs="微软雅黑"/>
        </w:rPr>
        <w:t>：</w:t>
      </w:r>
    </w:p>
    <w:p w14:paraId="064150D9">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 下载 JMeter</w:t>
      </w:r>
      <w:r>
        <w:rPr>
          <w:rFonts w:hint="eastAsia" w:ascii="微软雅黑" w:hAnsi="微软雅黑" w:eastAsia="微软雅黑" w:cs="微软雅黑"/>
        </w:rPr>
        <w:br w:type="textWrapping"/>
      </w:r>
      <w:r>
        <w:rPr>
          <w:rFonts w:hint="eastAsia" w:ascii="微软雅黑" w:hAnsi="微软雅黑" w:eastAsia="微软雅黑" w:cs="微软雅黑"/>
        </w:rPr>
        <w:t>wget https://dlcdn.apache.org//jmeter/binaries/apache-jmeter-5.6.3.tgz</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t># 解压</w:t>
      </w:r>
      <w:r>
        <w:rPr>
          <w:rFonts w:hint="eastAsia" w:ascii="微软雅黑" w:hAnsi="微软雅黑" w:eastAsia="微软雅黑" w:cs="微软雅黑"/>
        </w:rPr>
        <w:br w:type="textWrapping"/>
      </w:r>
      <w:r>
        <w:rPr>
          <w:rFonts w:hint="eastAsia" w:ascii="微软雅黑" w:hAnsi="微软雅黑" w:eastAsia="微软雅黑" w:cs="微软雅黑"/>
        </w:rPr>
        <w:t>tar -zxvf apache-jmeter-5.6.3.tgz</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t># 添加环境变量</w:t>
      </w:r>
      <w:r>
        <w:rPr>
          <w:rFonts w:hint="eastAsia" w:ascii="微软雅黑" w:hAnsi="微软雅黑" w:eastAsia="微软雅黑" w:cs="微软雅黑"/>
        </w:rPr>
        <w:br w:type="textWrapping"/>
      </w:r>
      <w:r>
        <w:rPr>
          <w:rFonts w:hint="eastAsia" w:ascii="微软雅黑" w:hAnsi="微软雅黑" w:eastAsia="微软雅黑" w:cs="微软雅黑"/>
        </w:rPr>
        <w:t>export JMETER_HOME=/opt/apache-jmeter-5.6.3</w:t>
      </w:r>
      <w:r>
        <w:rPr>
          <w:rFonts w:hint="eastAsia" w:ascii="微软雅黑" w:hAnsi="微软雅黑" w:eastAsia="微软雅黑" w:cs="微软雅黑"/>
        </w:rPr>
        <w:br w:type="textWrapping"/>
      </w:r>
      <w:r>
        <w:rPr>
          <w:rFonts w:hint="eastAsia" w:ascii="微软雅黑" w:hAnsi="微软雅黑" w:eastAsia="微软雅黑" w:cs="微软雅黑"/>
        </w:rPr>
        <w:t>export PATH=$JMETER_HOME/bin:$PATH</w:t>
      </w:r>
    </w:p>
    <w:p w14:paraId="06A70D92">
      <w:pPr>
        <w:pStyle w:val="4"/>
        <w:numPr>
          <w:ilvl w:val="0"/>
          <w:numId w:val="91"/>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 xml:space="preserve">安装 </w:t>
      </w:r>
      <w:r>
        <w:rPr>
          <w:rFonts w:hint="eastAsia" w:ascii="微软雅黑" w:hAnsi="微软雅黑" w:eastAsia="微软雅黑" w:cs="微软雅黑"/>
          <w:b/>
        </w:rPr>
        <w:t>ServerAgent</w:t>
      </w:r>
      <w:r>
        <w:rPr>
          <w:rFonts w:hint="eastAsia" w:ascii="微软雅黑" w:hAnsi="微软雅黑" w:eastAsia="微软雅黑" w:cs="微软雅黑"/>
        </w:rPr>
        <w:t>：</w:t>
      </w:r>
    </w:p>
    <w:p w14:paraId="6FD04624">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 下载 ServerAgent</w:t>
      </w:r>
      <w:r>
        <w:rPr>
          <w:rFonts w:hint="eastAsia" w:ascii="微软雅黑" w:hAnsi="微软雅黑" w:eastAsia="微软雅黑" w:cs="微软雅黑"/>
        </w:rPr>
        <w:br w:type="textWrapping"/>
      </w:r>
      <w:r>
        <w:rPr>
          <w:rFonts w:hint="eastAsia" w:ascii="微软雅黑" w:hAnsi="微软雅黑" w:eastAsia="微软雅黑" w:cs="微软雅黑"/>
        </w:rPr>
        <w:t>wget https://github.com/undera/perfmon-agent/releases/download/2.2.3/ServerAgent-2.2.3.zip</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t># 解压</w:t>
      </w:r>
      <w:r>
        <w:rPr>
          <w:rFonts w:hint="eastAsia" w:ascii="微软雅黑" w:hAnsi="微软雅黑" w:eastAsia="微软雅黑" w:cs="微软雅黑"/>
        </w:rPr>
        <w:br w:type="textWrapping"/>
      </w:r>
      <w:r>
        <w:rPr>
          <w:rFonts w:hint="eastAsia" w:ascii="微软雅黑" w:hAnsi="微软雅黑" w:eastAsia="微软雅黑" w:cs="微软雅黑"/>
        </w:rPr>
        <w:t>unzip ServerAgent-2.2.3.zip</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t># 启动 ServerAgent</w:t>
      </w:r>
      <w:r>
        <w:rPr>
          <w:rFonts w:hint="eastAsia" w:ascii="微软雅黑" w:hAnsi="微软雅黑" w:eastAsia="微软雅黑" w:cs="微软雅黑"/>
        </w:rPr>
        <w:br w:type="textWrapping"/>
      </w:r>
      <w:r>
        <w:rPr>
          <w:rFonts w:hint="eastAsia" w:ascii="微软雅黑" w:hAnsi="微软雅黑" w:eastAsia="微软雅黑" w:cs="微软雅黑"/>
        </w:rPr>
        <w:t>cd ServerAgent-2.2.3</w:t>
      </w:r>
      <w:r>
        <w:rPr>
          <w:rFonts w:hint="eastAsia" w:ascii="微软雅黑" w:hAnsi="微软雅黑" w:eastAsia="微软雅黑" w:cs="微软雅黑"/>
        </w:rPr>
        <w:br w:type="textWrapping"/>
      </w:r>
      <w:r>
        <w:rPr>
          <w:rFonts w:hint="eastAsia" w:ascii="微软雅黑" w:hAnsi="微软雅黑" w:eastAsia="微软雅黑" w:cs="微软雅黑"/>
        </w:rPr>
        <w:t>chmod +x startAgent.sh</w:t>
      </w:r>
      <w:r>
        <w:rPr>
          <w:rFonts w:hint="eastAsia" w:ascii="微软雅黑" w:hAnsi="微软雅黑" w:eastAsia="微软雅黑" w:cs="微软雅黑"/>
        </w:rPr>
        <w:br w:type="textWrapping"/>
      </w:r>
      <w:r>
        <w:rPr>
          <w:rFonts w:hint="eastAsia" w:ascii="微软雅黑" w:hAnsi="微软雅黑" w:eastAsia="微软雅黑" w:cs="微软雅黑"/>
        </w:rPr>
        <w:t>./startAgent.sh</w:t>
      </w:r>
    </w:p>
    <w:p w14:paraId="4B79110B">
      <w:pPr>
        <w:pStyle w:val="4"/>
        <w:numPr>
          <w:ilvl w:val="0"/>
          <w:numId w:val="9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运行性能测试：</w:t>
      </w:r>
    </w:p>
    <w:p w14:paraId="43590007">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jmeter -n -t 性能测试.jmx -l results.jtl -e -o reports</w:t>
      </w:r>
    </w:p>
    <w:p w14:paraId="084D6DCE">
      <w:pPr>
        <w:pStyle w:val="6"/>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J.5 OWASP ZAP </w:t>
      </w:r>
      <w:r>
        <w:rPr>
          <w:rFonts w:hint="eastAsia" w:ascii="微软雅黑" w:hAnsi="微软雅黑" w:eastAsia="微软雅黑" w:cs="微软雅黑"/>
        </w:rPr>
        <w:t>环境配置</w:t>
      </w:r>
    </w:p>
    <w:p w14:paraId="4E93411E">
      <w:pPr>
        <w:pStyle w:val="4"/>
        <w:bidi w:val="0"/>
        <w:jc w:val="left"/>
        <w:rPr>
          <w:rFonts w:hint="eastAsia" w:ascii="微软雅黑" w:hAnsi="微软雅黑" w:eastAsia="微软雅黑" w:cs="微软雅黑"/>
        </w:rPr>
      </w:pPr>
      <w:r>
        <w:rPr>
          <w:rFonts w:hint="eastAsia" w:ascii="微软雅黑" w:hAnsi="微软雅黑" w:eastAsia="微软雅黑" w:cs="微软雅黑"/>
        </w:rPr>
        <w:t>环境要求：</w:t>
      </w:r>
    </w:p>
    <w:p w14:paraId="6876C21E">
      <w:pPr>
        <w:pStyle w:val="4"/>
        <w:numPr>
          <w:ilvl w:val="0"/>
          <w:numId w:val="93"/>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JDK 11+</w:t>
      </w:r>
    </w:p>
    <w:p w14:paraId="58D185BB">
      <w:pPr>
        <w:pStyle w:val="4"/>
        <w:numPr>
          <w:ilvl w:val="0"/>
          <w:numId w:val="93"/>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OWASP ZAP 2.15.0+</w:t>
      </w:r>
    </w:p>
    <w:p w14:paraId="5949792B">
      <w:pPr>
        <w:pStyle w:val="4"/>
        <w:bidi w:val="0"/>
        <w:jc w:val="left"/>
        <w:rPr>
          <w:rFonts w:hint="eastAsia" w:ascii="微软雅黑" w:hAnsi="微软雅黑" w:eastAsia="微软雅黑" w:cs="微软雅黑"/>
        </w:rPr>
      </w:pPr>
      <w:r>
        <w:rPr>
          <w:rFonts w:hint="eastAsia" w:ascii="微软雅黑" w:hAnsi="微软雅黑" w:eastAsia="微软雅黑" w:cs="微软雅黑"/>
        </w:rPr>
        <w:t>安装步骤：</w:t>
      </w:r>
    </w:p>
    <w:p w14:paraId="5B9C4343">
      <w:pPr>
        <w:pStyle w:val="4"/>
        <w:numPr>
          <w:ilvl w:val="0"/>
          <w:numId w:val="94"/>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 xml:space="preserve">下载 </w:t>
      </w:r>
      <w:r>
        <w:rPr>
          <w:rFonts w:hint="eastAsia" w:ascii="微软雅黑" w:hAnsi="微软雅黑" w:eastAsia="微软雅黑" w:cs="微软雅黑"/>
          <w:b/>
        </w:rPr>
        <w:t>OWASP ZAP</w:t>
      </w:r>
      <w:r>
        <w:rPr>
          <w:rFonts w:hint="eastAsia" w:ascii="微软雅黑" w:hAnsi="微软雅黑" w:eastAsia="微软雅黑" w:cs="微软雅黑"/>
        </w:rPr>
        <w:t>：</w:t>
      </w:r>
    </w:p>
    <w:p w14:paraId="642773A1">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wget https://github.com/zaproxy/zaproxy/releases/download/v2.15.0/ZAP_2.15.0_Crossplatform.zip</w:t>
      </w:r>
      <w:r>
        <w:rPr>
          <w:rFonts w:hint="eastAsia" w:ascii="微软雅黑" w:hAnsi="微软雅黑" w:eastAsia="微软雅黑" w:cs="微软雅黑"/>
        </w:rPr>
        <w:br w:type="textWrapping"/>
      </w:r>
      <w:r>
        <w:rPr>
          <w:rFonts w:hint="eastAsia" w:ascii="微软雅黑" w:hAnsi="微软雅黑" w:eastAsia="微软雅黑" w:cs="微软雅黑"/>
        </w:rPr>
        <w:t>unzip ZAP_2.15.0_Crossplatform.zip</w:t>
      </w:r>
    </w:p>
    <w:p w14:paraId="3245B7A2">
      <w:pPr>
        <w:pStyle w:val="4"/>
        <w:numPr>
          <w:ilvl w:val="0"/>
          <w:numId w:val="95"/>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 xml:space="preserve">启动 </w:t>
      </w:r>
      <w:r>
        <w:rPr>
          <w:rFonts w:hint="eastAsia" w:ascii="微软雅黑" w:hAnsi="微软雅黑" w:eastAsia="微软雅黑" w:cs="微软雅黑"/>
          <w:b/>
        </w:rPr>
        <w:t>OWASP ZAP</w:t>
      </w:r>
      <w:r>
        <w:rPr>
          <w:rFonts w:hint="eastAsia" w:ascii="微软雅黑" w:hAnsi="微软雅黑" w:eastAsia="微软雅黑" w:cs="微软雅黑"/>
        </w:rPr>
        <w:t>：</w:t>
      </w:r>
    </w:p>
    <w:p w14:paraId="0B0A8E68">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cd ZAP_D</w:t>
      </w:r>
      <w:r>
        <w:rPr>
          <w:rFonts w:hint="eastAsia" w:ascii="微软雅黑" w:hAnsi="微软雅黑" w:eastAsia="微软雅黑" w:cs="微软雅黑"/>
        </w:rPr>
        <w:br w:type="textWrapping"/>
      </w:r>
      <w:r>
        <w:rPr>
          <w:rFonts w:hint="eastAsia" w:ascii="微软雅黑" w:hAnsi="微软雅黑" w:eastAsia="微软雅黑" w:cs="微软雅黑"/>
        </w:rPr>
        <w:t>./zap.sh</w:t>
      </w:r>
    </w:p>
    <w:p w14:paraId="78BE0B70">
      <w:pPr>
        <w:pStyle w:val="4"/>
        <w:numPr>
          <w:ilvl w:val="0"/>
          <w:numId w:val="96"/>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执行安全扫描：</w:t>
      </w:r>
    </w:p>
    <w:p w14:paraId="7B044A25">
      <w:pPr>
        <w:pStyle w:val="4"/>
        <w:numPr>
          <w:ilvl w:val="0"/>
          <w:numId w:val="97"/>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打开 OWASP ZAP GUI</w:t>
      </w:r>
    </w:p>
    <w:p w14:paraId="1370BF1B">
      <w:pPr>
        <w:pStyle w:val="4"/>
        <w:numPr>
          <w:ilvl w:val="0"/>
          <w:numId w:val="97"/>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配置目标网站 URL</w:t>
      </w:r>
    </w:p>
    <w:p w14:paraId="053E5595">
      <w:pPr>
        <w:pStyle w:val="4"/>
        <w:numPr>
          <w:ilvl w:val="0"/>
          <w:numId w:val="97"/>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选择扫描模式（快速扫描/完整扫描）</w:t>
      </w:r>
    </w:p>
    <w:p w14:paraId="410D4248">
      <w:pPr>
        <w:pStyle w:val="4"/>
        <w:numPr>
          <w:ilvl w:val="0"/>
          <w:numId w:val="97"/>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点击"开始扫描"</w:t>
      </w:r>
    </w:p>
    <w:p w14:paraId="1421870A">
      <w:pPr>
        <w:pStyle w:val="5"/>
        <w:numPr>
          <w:ilvl w:val="0"/>
          <w:numId w:val="0"/>
        </w:numPr>
        <w:bidi w:val="0"/>
        <w:ind w:left="0" w:firstLine="0"/>
        <w:jc w:val="left"/>
        <w:rPr>
          <w:rFonts w:hint="eastAsia" w:ascii="微软雅黑" w:hAnsi="微软雅黑" w:eastAsia="微软雅黑" w:cs="微软雅黑"/>
        </w:rPr>
      </w:pPr>
      <w:r>
        <w:rPr>
          <w:rFonts w:hint="eastAsia" w:ascii="微软雅黑" w:hAnsi="微软雅黑" w:eastAsia="微软雅黑" w:cs="微软雅黑"/>
        </w:rPr>
        <w:t>附录</w:t>
      </w:r>
      <w:r>
        <w:rPr>
          <w:rFonts w:hint="eastAsia" w:ascii="微软雅黑" w:hAnsi="微软雅黑" w:eastAsia="微软雅黑" w:cs="微软雅黑"/>
          <w:b/>
        </w:rPr>
        <w:t xml:space="preserve">K </w:t>
      </w:r>
      <w:r>
        <w:rPr>
          <w:rFonts w:hint="eastAsia" w:ascii="微软雅黑" w:hAnsi="微软雅黑" w:eastAsia="微软雅黑" w:cs="微软雅黑"/>
        </w:rPr>
        <w:t>测试术语解释</w:t>
      </w:r>
    </w:p>
    <w:p w14:paraId="17B1D186">
      <w:pPr>
        <w:pStyle w:val="6"/>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K.1 </w:t>
      </w:r>
      <w:r>
        <w:rPr>
          <w:rFonts w:hint="eastAsia" w:ascii="微软雅黑" w:hAnsi="微软雅黑" w:eastAsia="微软雅黑" w:cs="微软雅黑"/>
        </w:rPr>
        <w:t>测试基础术语</w:t>
      </w:r>
    </w:p>
    <w:tbl>
      <w:tblPr>
        <w:tblStyle w:val="9"/>
        <w:tblW w:w="5000" w:type="pct"/>
        <w:tblInd w:w="-5" w:type="dxa"/>
        <w:tblLayout w:type="fixed"/>
        <w:tblCellMar>
          <w:top w:w="55" w:type="dxa"/>
          <w:left w:w="55" w:type="dxa"/>
          <w:bottom w:w="55" w:type="dxa"/>
          <w:right w:w="55" w:type="dxa"/>
        </w:tblCellMar>
      </w:tblPr>
      <w:tblGrid>
        <w:gridCol w:w="3249"/>
        <w:gridCol w:w="3250"/>
        <w:gridCol w:w="3250"/>
      </w:tblGrid>
      <w:tr w14:paraId="63BED964">
        <w:tblPrEx>
          <w:tblCellMar>
            <w:top w:w="55" w:type="dxa"/>
            <w:left w:w="55" w:type="dxa"/>
            <w:bottom w:w="55" w:type="dxa"/>
            <w:right w:w="55" w:type="dxa"/>
          </w:tblCellMar>
        </w:tblPrEx>
        <w:trPr>
          <w:tblHeader/>
        </w:trPr>
        <w:tc>
          <w:tcPr>
            <w:tcW w:w="3212" w:type="dxa"/>
            <w:tcBorders>
              <w:top w:val="single" w:color="000000" w:sz="4" w:space="0"/>
              <w:left w:val="single" w:color="000000" w:sz="4" w:space="0"/>
              <w:bottom w:val="single" w:color="000000" w:sz="4" w:space="0"/>
            </w:tcBorders>
          </w:tcPr>
          <w:p w14:paraId="39CBDE06">
            <w:pPr>
              <w:pStyle w:val="16"/>
              <w:bidi w:val="0"/>
              <w:jc w:val="left"/>
              <w:rPr>
                <w:rFonts w:hint="eastAsia" w:ascii="微软雅黑" w:hAnsi="微软雅黑" w:eastAsia="微软雅黑" w:cs="微软雅黑"/>
              </w:rPr>
            </w:pPr>
            <w:r>
              <w:rPr>
                <w:rFonts w:hint="eastAsia" w:ascii="微软雅黑" w:hAnsi="微软雅黑" w:eastAsia="微软雅黑" w:cs="微软雅黑"/>
              </w:rPr>
              <w:t>术语</w:t>
            </w:r>
          </w:p>
        </w:tc>
        <w:tc>
          <w:tcPr>
            <w:tcW w:w="3213" w:type="dxa"/>
            <w:tcBorders>
              <w:top w:val="single" w:color="000000" w:sz="4" w:space="0"/>
              <w:left w:val="single" w:color="000000" w:sz="4" w:space="0"/>
              <w:bottom w:val="single" w:color="000000" w:sz="4" w:space="0"/>
            </w:tcBorders>
          </w:tcPr>
          <w:p w14:paraId="2F9ABF9A">
            <w:pPr>
              <w:pStyle w:val="16"/>
              <w:bidi w:val="0"/>
              <w:jc w:val="left"/>
              <w:rPr>
                <w:rFonts w:hint="eastAsia" w:ascii="微软雅黑" w:hAnsi="微软雅黑" w:eastAsia="微软雅黑" w:cs="微软雅黑"/>
              </w:rPr>
            </w:pPr>
            <w:r>
              <w:rPr>
                <w:rFonts w:hint="eastAsia" w:ascii="微软雅黑" w:hAnsi="微软雅黑" w:eastAsia="微软雅黑" w:cs="微软雅黑"/>
              </w:rPr>
              <w:t>英文</w:t>
            </w:r>
          </w:p>
        </w:tc>
        <w:tc>
          <w:tcPr>
            <w:tcW w:w="3213" w:type="dxa"/>
            <w:tcBorders>
              <w:top w:val="single" w:color="000000" w:sz="4" w:space="0"/>
              <w:left w:val="single" w:color="000000" w:sz="4" w:space="0"/>
              <w:bottom w:val="single" w:color="000000" w:sz="4" w:space="0"/>
              <w:right w:val="single" w:color="000000" w:sz="4" w:space="0"/>
            </w:tcBorders>
          </w:tcPr>
          <w:p w14:paraId="295DD132">
            <w:pPr>
              <w:pStyle w:val="16"/>
              <w:bidi w:val="0"/>
              <w:jc w:val="left"/>
              <w:rPr>
                <w:rFonts w:hint="eastAsia" w:ascii="微软雅黑" w:hAnsi="微软雅黑" w:eastAsia="微软雅黑" w:cs="微软雅黑"/>
              </w:rPr>
            </w:pPr>
            <w:r>
              <w:rPr>
                <w:rFonts w:hint="eastAsia" w:ascii="微软雅黑" w:hAnsi="微软雅黑" w:eastAsia="微软雅黑" w:cs="微软雅黑"/>
              </w:rPr>
              <w:t>定义</w:t>
            </w:r>
          </w:p>
        </w:tc>
      </w:tr>
      <w:tr w14:paraId="3665C2F4">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6B57C9E9">
            <w:pPr>
              <w:pStyle w:val="15"/>
              <w:bidi w:val="0"/>
              <w:jc w:val="left"/>
              <w:rPr>
                <w:rFonts w:hint="eastAsia" w:ascii="微软雅黑" w:hAnsi="微软雅黑" w:eastAsia="微软雅黑" w:cs="微软雅黑"/>
              </w:rPr>
            </w:pPr>
            <w:r>
              <w:rPr>
                <w:rFonts w:hint="eastAsia" w:ascii="微软雅黑" w:hAnsi="微软雅黑" w:eastAsia="微软雅黑" w:cs="微软雅黑"/>
              </w:rPr>
              <w:t>测试用例</w:t>
            </w:r>
          </w:p>
        </w:tc>
        <w:tc>
          <w:tcPr>
            <w:tcW w:w="3213" w:type="dxa"/>
            <w:tcBorders>
              <w:left w:val="single" w:color="000000" w:sz="4" w:space="0"/>
              <w:bottom w:val="single" w:color="000000" w:sz="4" w:space="0"/>
            </w:tcBorders>
          </w:tcPr>
          <w:p w14:paraId="13A007BB">
            <w:pPr>
              <w:pStyle w:val="15"/>
              <w:bidi w:val="0"/>
              <w:jc w:val="left"/>
              <w:rPr>
                <w:rFonts w:hint="eastAsia" w:ascii="微软雅黑" w:hAnsi="微软雅黑" w:eastAsia="微软雅黑" w:cs="微软雅黑"/>
              </w:rPr>
            </w:pPr>
            <w:r>
              <w:rPr>
                <w:rFonts w:hint="eastAsia" w:ascii="微软雅黑" w:hAnsi="微软雅黑" w:eastAsia="微软雅黑" w:cs="微软雅黑"/>
              </w:rPr>
              <w:t>Test Case</w:t>
            </w:r>
          </w:p>
        </w:tc>
        <w:tc>
          <w:tcPr>
            <w:tcW w:w="3213" w:type="dxa"/>
            <w:tcBorders>
              <w:left w:val="single" w:color="000000" w:sz="4" w:space="0"/>
              <w:bottom w:val="single" w:color="000000" w:sz="4" w:space="0"/>
              <w:right w:val="single" w:color="000000" w:sz="4" w:space="0"/>
            </w:tcBorders>
          </w:tcPr>
          <w:p w14:paraId="289B7729">
            <w:pPr>
              <w:pStyle w:val="15"/>
              <w:bidi w:val="0"/>
              <w:jc w:val="left"/>
              <w:rPr>
                <w:rFonts w:hint="eastAsia" w:ascii="微软雅黑" w:hAnsi="微软雅黑" w:eastAsia="微软雅黑" w:cs="微软雅黑"/>
              </w:rPr>
            </w:pPr>
            <w:r>
              <w:rPr>
                <w:rFonts w:hint="eastAsia" w:ascii="微软雅黑" w:hAnsi="微软雅黑" w:eastAsia="微软雅黑" w:cs="微软雅黑"/>
              </w:rPr>
              <w:t>为验证特定功能或业务场景而设计的一组测试步骤、输入数据与预期结果</w:t>
            </w:r>
          </w:p>
        </w:tc>
      </w:tr>
      <w:tr w14:paraId="2C9849C9">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473F715A">
            <w:pPr>
              <w:pStyle w:val="15"/>
              <w:bidi w:val="0"/>
              <w:jc w:val="left"/>
              <w:rPr>
                <w:rFonts w:hint="eastAsia" w:ascii="微软雅黑" w:hAnsi="微软雅黑" w:eastAsia="微软雅黑" w:cs="微软雅黑"/>
              </w:rPr>
            </w:pPr>
            <w:r>
              <w:rPr>
                <w:rFonts w:hint="eastAsia" w:ascii="微软雅黑" w:hAnsi="微软雅黑" w:eastAsia="微软雅黑" w:cs="微软雅黑"/>
              </w:rPr>
              <w:t>测试套件</w:t>
            </w:r>
          </w:p>
        </w:tc>
        <w:tc>
          <w:tcPr>
            <w:tcW w:w="3213" w:type="dxa"/>
            <w:tcBorders>
              <w:left w:val="single" w:color="000000" w:sz="4" w:space="0"/>
              <w:bottom w:val="single" w:color="000000" w:sz="4" w:space="0"/>
            </w:tcBorders>
          </w:tcPr>
          <w:p w14:paraId="33774EAF">
            <w:pPr>
              <w:pStyle w:val="15"/>
              <w:bidi w:val="0"/>
              <w:jc w:val="left"/>
              <w:rPr>
                <w:rFonts w:hint="eastAsia" w:ascii="微软雅黑" w:hAnsi="微软雅黑" w:eastAsia="微软雅黑" w:cs="微软雅黑"/>
              </w:rPr>
            </w:pPr>
            <w:r>
              <w:rPr>
                <w:rFonts w:hint="eastAsia" w:ascii="微软雅黑" w:hAnsi="微软雅黑" w:eastAsia="微软雅黑" w:cs="微软雅黑"/>
              </w:rPr>
              <w:t>Test Suite</w:t>
            </w:r>
          </w:p>
        </w:tc>
        <w:tc>
          <w:tcPr>
            <w:tcW w:w="3213" w:type="dxa"/>
            <w:tcBorders>
              <w:left w:val="single" w:color="000000" w:sz="4" w:space="0"/>
              <w:bottom w:val="single" w:color="000000" w:sz="4" w:space="0"/>
              <w:right w:val="single" w:color="000000" w:sz="4" w:space="0"/>
            </w:tcBorders>
          </w:tcPr>
          <w:p w14:paraId="13794CDA">
            <w:pPr>
              <w:pStyle w:val="15"/>
              <w:bidi w:val="0"/>
              <w:jc w:val="left"/>
              <w:rPr>
                <w:rFonts w:hint="eastAsia" w:ascii="微软雅黑" w:hAnsi="微软雅黑" w:eastAsia="微软雅黑" w:cs="微软雅黑"/>
              </w:rPr>
            </w:pPr>
            <w:r>
              <w:rPr>
                <w:rFonts w:hint="eastAsia" w:ascii="微软雅黑" w:hAnsi="微软雅黑" w:eastAsia="微软雅黑" w:cs="微软雅黑"/>
              </w:rPr>
              <w:t>一组相关测试用例的集合，通常按模块或功能划分</w:t>
            </w:r>
          </w:p>
        </w:tc>
      </w:tr>
      <w:tr w14:paraId="05D07CE3">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5191C511">
            <w:pPr>
              <w:pStyle w:val="15"/>
              <w:bidi w:val="0"/>
              <w:jc w:val="left"/>
              <w:rPr>
                <w:rFonts w:hint="eastAsia" w:ascii="微软雅黑" w:hAnsi="微软雅黑" w:eastAsia="微软雅黑" w:cs="微软雅黑"/>
              </w:rPr>
            </w:pPr>
            <w:r>
              <w:rPr>
                <w:rFonts w:hint="eastAsia" w:ascii="微软雅黑" w:hAnsi="微软雅黑" w:eastAsia="微软雅黑" w:cs="微软雅黑"/>
              </w:rPr>
              <w:t>测试覆盖</w:t>
            </w:r>
          </w:p>
        </w:tc>
        <w:tc>
          <w:tcPr>
            <w:tcW w:w="3213" w:type="dxa"/>
            <w:tcBorders>
              <w:left w:val="single" w:color="000000" w:sz="4" w:space="0"/>
              <w:bottom w:val="single" w:color="000000" w:sz="4" w:space="0"/>
            </w:tcBorders>
          </w:tcPr>
          <w:p w14:paraId="29A988C8">
            <w:pPr>
              <w:pStyle w:val="15"/>
              <w:bidi w:val="0"/>
              <w:jc w:val="left"/>
              <w:rPr>
                <w:rFonts w:hint="eastAsia" w:ascii="微软雅黑" w:hAnsi="微软雅黑" w:eastAsia="微软雅黑" w:cs="微软雅黑"/>
              </w:rPr>
            </w:pPr>
            <w:r>
              <w:rPr>
                <w:rFonts w:hint="eastAsia" w:ascii="微软雅黑" w:hAnsi="微软雅黑" w:eastAsia="微软雅黑" w:cs="微软雅黑"/>
              </w:rPr>
              <w:t>Test Coverage</w:t>
            </w:r>
          </w:p>
        </w:tc>
        <w:tc>
          <w:tcPr>
            <w:tcW w:w="3213" w:type="dxa"/>
            <w:tcBorders>
              <w:left w:val="single" w:color="000000" w:sz="4" w:space="0"/>
              <w:bottom w:val="single" w:color="000000" w:sz="4" w:space="0"/>
              <w:right w:val="single" w:color="000000" w:sz="4" w:space="0"/>
            </w:tcBorders>
          </w:tcPr>
          <w:p w14:paraId="492E425E">
            <w:pPr>
              <w:pStyle w:val="15"/>
              <w:bidi w:val="0"/>
              <w:jc w:val="left"/>
              <w:rPr>
                <w:rFonts w:hint="eastAsia" w:ascii="微软雅黑" w:hAnsi="微软雅黑" w:eastAsia="微软雅黑" w:cs="微软雅黑"/>
              </w:rPr>
            </w:pPr>
            <w:r>
              <w:rPr>
                <w:rFonts w:hint="eastAsia" w:ascii="微软雅黑" w:hAnsi="微软雅黑" w:eastAsia="微软雅黑" w:cs="微软雅黑"/>
              </w:rPr>
              <w:t>测试用例覆盖的功能点、代码行数、分支等的比例</w:t>
            </w:r>
          </w:p>
        </w:tc>
      </w:tr>
      <w:tr w14:paraId="25199FBC">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526C3DAF">
            <w:pPr>
              <w:pStyle w:val="15"/>
              <w:bidi w:val="0"/>
              <w:jc w:val="left"/>
              <w:rPr>
                <w:rFonts w:hint="eastAsia" w:ascii="微软雅黑" w:hAnsi="微软雅黑" w:eastAsia="微软雅黑" w:cs="微软雅黑"/>
              </w:rPr>
            </w:pPr>
            <w:r>
              <w:rPr>
                <w:rFonts w:hint="eastAsia" w:ascii="微软雅黑" w:hAnsi="微软雅黑" w:eastAsia="微软雅黑" w:cs="微软雅黑"/>
              </w:rPr>
              <w:t>等价类划分</w:t>
            </w:r>
          </w:p>
        </w:tc>
        <w:tc>
          <w:tcPr>
            <w:tcW w:w="3213" w:type="dxa"/>
            <w:tcBorders>
              <w:left w:val="single" w:color="000000" w:sz="4" w:space="0"/>
              <w:bottom w:val="single" w:color="000000" w:sz="4" w:space="0"/>
            </w:tcBorders>
          </w:tcPr>
          <w:p w14:paraId="1198B012">
            <w:pPr>
              <w:pStyle w:val="15"/>
              <w:bidi w:val="0"/>
              <w:jc w:val="left"/>
              <w:rPr>
                <w:rFonts w:hint="eastAsia" w:ascii="微软雅黑" w:hAnsi="微软雅黑" w:eastAsia="微软雅黑" w:cs="微软雅黑"/>
              </w:rPr>
            </w:pPr>
            <w:r>
              <w:rPr>
                <w:rFonts w:hint="eastAsia" w:ascii="微软雅黑" w:hAnsi="微软雅黑" w:eastAsia="微软雅黑" w:cs="微软雅黑"/>
              </w:rPr>
              <w:t>Equivalence Partitioning</w:t>
            </w:r>
          </w:p>
        </w:tc>
        <w:tc>
          <w:tcPr>
            <w:tcW w:w="3213" w:type="dxa"/>
            <w:tcBorders>
              <w:left w:val="single" w:color="000000" w:sz="4" w:space="0"/>
              <w:bottom w:val="single" w:color="000000" w:sz="4" w:space="0"/>
              <w:right w:val="single" w:color="000000" w:sz="4" w:space="0"/>
            </w:tcBorders>
          </w:tcPr>
          <w:p w14:paraId="4CC097DB">
            <w:pPr>
              <w:pStyle w:val="15"/>
              <w:bidi w:val="0"/>
              <w:jc w:val="left"/>
              <w:rPr>
                <w:rFonts w:hint="eastAsia" w:ascii="微软雅黑" w:hAnsi="微软雅黑" w:eastAsia="微软雅黑" w:cs="微软雅黑"/>
              </w:rPr>
            </w:pPr>
            <w:r>
              <w:rPr>
                <w:rFonts w:hint="eastAsia" w:ascii="微软雅黑" w:hAnsi="微软雅黑" w:eastAsia="微软雅黑" w:cs="微软雅黑"/>
              </w:rPr>
              <w:t>将输入数据划分为等价类，从每个等价类中选取代表性数据作为测试用例</w:t>
            </w:r>
          </w:p>
        </w:tc>
      </w:tr>
      <w:tr w14:paraId="0C7BC39E">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5AF2C77A">
            <w:pPr>
              <w:pStyle w:val="15"/>
              <w:bidi w:val="0"/>
              <w:jc w:val="left"/>
              <w:rPr>
                <w:rFonts w:hint="eastAsia" w:ascii="微软雅黑" w:hAnsi="微软雅黑" w:eastAsia="微软雅黑" w:cs="微软雅黑"/>
              </w:rPr>
            </w:pPr>
            <w:r>
              <w:rPr>
                <w:rFonts w:hint="eastAsia" w:ascii="微软雅黑" w:hAnsi="微软雅黑" w:eastAsia="微软雅黑" w:cs="微软雅黑"/>
              </w:rPr>
              <w:t>边界值分析</w:t>
            </w:r>
          </w:p>
        </w:tc>
        <w:tc>
          <w:tcPr>
            <w:tcW w:w="3213" w:type="dxa"/>
            <w:tcBorders>
              <w:left w:val="single" w:color="000000" w:sz="4" w:space="0"/>
              <w:bottom w:val="single" w:color="000000" w:sz="4" w:space="0"/>
            </w:tcBorders>
          </w:tcPr>
          <w:p w14:paraId="21FD7F0C">
            <w:pPr>
              <w:pStyle w:val="15"/>
              <w:bidi w:val="0"/>
              <w:jc w:val="left"/>
              <w:rPr>
                <w:rFonts w:hint="eastAsia" w:ascii="微软雅黑" w:hAnsi="微软雅黑" w:eastAsia="微软雅黑" w:cs="微软雅黑"/>
              </w:rPr>
            </w:pPr>
            <w:r>
              <w:rPr>
                <w:rFonts w:hint="eastAsia" w:ascii="微软雅黑" w:hAnsi="微软雅黑" w:eastAsia="微软雅黑" w:cs="微软雅黑"/>
              </w:rPr>
              <w:t>Boundary Value Analysis</w:t>
            </w:r>
          </w:p>
        </w:tc>
        <w:tc>
          <w:tcPr>
            <w:tcW w:w="3213" w:type="dxa"/>
            <w:tcBorders>
              <w:left w:val="single" w:color="000000" w:sz="4" w:space="0"/>
              <w:bottom w:val="single" w:color="000000" w:sz="4" w:space="0"/>
              <w:right w:val="single" w:color="000000" w:sz="4" w:space="0"/>
            </w:tcBorders>
          </w:tcPr>
          <w:p w14:paraId="4CEF3F3A">
            <w:pPr>
              <w:pStyle w:val="15"/>
              <w:bidi w:val="0"/>
              <w:jc w:val="left"/>
              <w:rPr>
                <w:rFonts w:hint="eastAsia" w:ascii="微软雅黑" w:hAnsi="微软雅黑" w:eastAsia="微软雅黑" w:cs="微软雅黑"/>
              </w:rPr>
            </w:pPr>
            <w:r>
              <w:rPr>
                <w:rFonts w:hint="eastAsia" w:ascii="微软雅黑" w:hAnsi="微软雅黑" w:eastAsia="微软雅黑" w:cs="微软雅黑"/>
              </w:rPr>
              <w:t>针对输入数据的边界值设计测试用例，验证边界条件下的系统行为</w:t>
            </w:r>
          </w:p>
        </w:tc>
      </w:tr>
      <w:tr w14:paraId="42A3CA9B">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742F2276">
            <w:pPr>
              <w:pStyle w:val="15"/>
              <w:bidi w:val="0"/>
              <w:jc w:val="left"/>
              <w:rPr>
                <w:rFonts w:hint="eastAsia" w:ascii="微软雅黑" w:hAnsi="微软雅黑" w:eastAsia="微软雅黑" w:cs="微软雅黑"/>
              </w:rPr>
            </w:pPr>
            <w:r>
              <w:rPr>
                <w:rFonts w:hint="eastAsia" w:ascii="微软雅黑" w:hAnsi="微软雅黑" w:eastAsia="微软雅黑" w:cs="微软雅黑"/>
              </w:rPr>
              <w:t>场景法</w:t>
            </w:r>
          </w:p>
        </w:tc>
        <w:tc>
          <w:tcPr>
            <w:tcW w:w="3213" w:type="dxa"/>
            <w:tcBorders>
              <w:left w:val="single" w:color="000000" w:sz="4" w:space="0"/>
              <w:bottom w:val="single" w:color="000000" w:sz="4" w:space="0"/>
            </w:tcBorders>
          </w:tcPr>
          <w:p w14:paraId="10C48AA6">
            <w:pPr>
              <w:pStyle w:val="15"/>
              <w:bidi w:val="0"/>
              <w:jc w:val="left"/>
              <w:rPr>
                <w:rFonts w:hint="eastAsia" w:ascii="微软雅黑" w:hAnsi="微软雅黑" w:eastAsia="微软雅黑" w:cs="微软雅黑"/>
              </w:rPr>
            </w:pPr>
            <w:r>
              <w:rPr>
                <w:rFonts w:hint="eastAsia" w:ascii="微软雅黑" w:hAnsi="微软雅黑" w:eastAsia="微软雅黑" w:cs="微软雅黑"/>
              </w:rPr>
              <w:t>Scenario Testing</w:t>
            </w:r>
          </w:p>
        </w:tc>
        <w:tc>
          <w:tcPr>
            <w:tcW w:w="3213" w:type="dxa"/>
            <w:tcBorders>
              <w:left w:val="single" w:color="000000" w:sz="4" w:space="0"/>
              <w:bottom w:val="single" w:color="000000" w:sz="4" w:space="0"/>
              <w:right w:val="single" w:color="000000" w:sz="4" w:space="0"/>
            </w:tcBorders>
          </w:tcPr>
          <w:p w14:paraId="53C1ACD0">
            <w:pPr>
              <w:pStyle w:val="15"/>
              <w:bidi w:val="0"/>
              <w:jc w:val="left"/>
              <w:rPr>
                <w:rFonts w:hint="eastAsia" w:ascii="微软雅黑" w:hAnsi="微软雅黑" w:eastAsia="微软雅黑" w:cs="微软雅黑"/>
              </w:rPr>
            </w:pPr>
            <w:r>
              <w:rPr>
                <w:rFonts w:hint="eastAsia" w:ascii="微软雅黑" w:hAnsi="微软雅黑" w:eastAsia="微软雅黑" w:cs="微软雅黑"/>
              </w:rPr>
              <w:t>模拟用户实际使用场景，设计端到端的业务流程测试用例</w:t>
            </w:r>
          </w:p>
        </w:tc>
      </w:tr>
    </w:tbl>
    <w:p w14:paraId="218D890D">
      <w:pPr>
        <w:pStyle w:val="4"/>
        <w:bidi w:val="0"/>
        <w:jc w:val="left"/>
        <w:rPr>
          <w:rFonts w:hint="eastAsia" w:ascii="微软雅黑" w:hAnsi="微软雅黑" w:eastAsia="微软雅黑" w:cs="微软雅黑"/>
        </w:rPr>
      </w:pPr>
    </w:p>
    <w:p w14:paraId="34038F27">
      <w:pPr>
        <w:pStyle w:val="6"/>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K.2 </w:t>
      </w:r>
      <w:r>
        <w:rPr>
          <w:rFonts w:hint="eastAsia" w:ascii="微软雅黑" w:hAnsi="微软雅黑" w:eastAsia="微软雅黑" w:cs="微软雅黑"/>
        </w:rPr>
        <w:t>测试类型术语</w:t>
      </w:r>
    </w:p>
    <w:tbl>
      <w:tblPr>
        <w:tblStyle w:val="9"/>
        <w:tblW w:w="5000" w:type="pct"/>
        <w:tblInd w:w="-5" w:type="dxa"/>
        <w:tblLayout w:type="fixed"/>
        <w:tblCellMar>
          <w:top w:w="55" w:type="dxa"/>
          <w:left w:w="55" w:type="dxa"/>
          <w:bottom w:w="55" w:type="dxa"/>
          <w:right w:w="55" w:type="dxa"/>
        </w:tblCellMar>
      </w:tblPr>
      <w:tblGrid>
        <w:gridCol w:w="3249"/>
        <w:gridCol w:w="3250"/>
        <w:gridCol w:w="3250"/>
      </w:tblGrid>
      <w:tr w14:paraId="1B7983C1">
        <w:tblPrEx>
          <w:tblCellMar>
            <w:top w:w="55" w:type="dxa"/>
            <w:left w:w="55" w:type="dxa"/>
            <w:bottom w:w="55" w:type="dxa"/>
            <w:right w:w="55" w:type="dxa"/>
          </w:tblCellMar>
        </w:tblPrEx>
        <w:trPr>
          <w:tblHeader/>
        </w:trPr>
        <w:tc>
          <w:tcPr>
            <w:tcW w:w="3212" w:type="dxa"/>
            <w:tcBorders>
              <w:top w:val="single" w:color="000000" w:sz="4" w:space="0"/>
              <w:left w:val="single" w:color="000000" w:sz="4" w:space="0"/>
              <w:bottom w:val="single" w:color="000000" w:sz="4" w:space="0"/>
            </w:tcBorders>
          </w:tcPr>
          <w:p w14:paraId="3117CCA2">
            <w:pPr>
              <w:pStyle w:val="16"/>
              <w:bidi w:val="0"/>
              <w:jc w:val="left"/>
              <w:rPr>
                <w:rFonts w:hint="eastAsia" w:ascii="微软雅黑" w:hAnsi="微软雅黑" w:eastAsia="微软雅黑" w:cs="微软雅黑"/>
              </w:rPr>
            </w:pPr>
            <w:r>
              <w:rPr>
                <w:rFonts w:hint="eastAsia" w:ascii="微软雅黑" w:hAnsi="微软雅黑" w:eastAsia="微软雅黑" w:cs="微软雅黑"/>
              </w:rPr>
              <w:t>术语</w:t>
            </w:r>
          </w:p>
        </w:tc>
        <w:tc>
          <w:tcPr>
            <w:tcW w:w="3213" w:type="dxa"/>
            <w:tcBorders>
              <w:top w:val="single" w:color="000000" w:sz="4" w:space="0"/>
              <w:left w:val="single" w:color="000000" w:sz="4" w:space="0"/>
              <w:bottom w:val="single" w:color="000000" w:sz="4" w:space="0"/>
            </w:tcBorders>
          </w:tcPr>
          <w:p w14:paraId="14DC5310">
            <w:pPr>
              <w:pStyle w:val="16"/>
              <w:bidi w:val="0"/>
              <w:jc w:val="left"/>
              <w:rPr>
                <w:rFonts w:hint="eastAsia" w:ascii="微软雅黑" w:hAnsi="微软雅黑" w:eastAsia="微软雅黑" w:cs="微软雅黑"/>
              </w:rPr>
            </w:pPr>
            <w:r>
              <w:rPr>
                <w:rFonts w:hint="eastAsia" w:ascii="微软雅黑" w:hAnsi="微软雅黑" w:eastAsia="微软雅黑" w:cs="微软雅黑"/>
              </w:rPr>
              <w:t>英文</w:t>
            </w:r>
          </w:p>
        </w:tc>
        <w:tc>
          <w:tcPr>
            <w:tcW w:w="3213" w:type="dxa"/>
            <w:tcBorders>
              <w:top w:val="single" w:color="000000" w:sz="4" w:space="0"/>
              <w:left w:val="single" w:color="000000" w:sz="4" w:space="0"/>
              <w:bottom w:val="single" w:color="000000" w:sz="4" w:space="0"/>
              <w:right w:val="single" w:color="000000" w:sz="4" w:space="0"/>
            </w:tcBorders>
          </w:tcPr>
          <w:p w14:paraId="297CEBAE">
            <w:pPr>
              <w:pStyle w:val="16"/>
              <w:bidi w:val="0"/>
              <w:jc w:val="left"/>
              <w:rPr>
                <w:rFonts w:hint="eastAsia" w:ascii="微软雅黑" w:hAnsi="微软雅黑" w:eastAsia="微软雅黑" w:cs="微软雅黑"/>
              </w:rPr>
            </w:pPr>
            <w:r>
              <w:rPr>
                <w:rFonts w:hint="eastAsia" w:ascii="微软雅黑" w:hAnsi="微软雅黑" w:eastAsia="微软雅黑" w:cs="微软雅黑"/>
              </w:rPr>
              <w:t>定义</w:t>
            </w:r>
          </w:p>
        </w:tc>
      </w:tr>
      <w:tr w14:paraId="6FEDEDF2">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628A2040">
            <w:pPr>
              <w:pStyle w:val="15"/>
              <w:bidi w:val="0"/>
              <w:jc w:val="left"/>
              <w:rPr>
                <w:rFonts w:hint="eastAsia" w:ascii="微软雅黑" w:hAnsi="微软雅黑" w:eastAsia="微软雅黑" w:cs="微软雅黑"/>
              </w:rPr>
            </w:pPr>
            <w:r>
              <w:rPr>
                <w:rFonts w:hint="eastAsia" w:ascii="微软雅黑" w:hAnsi="微软雅黑" w:eastAsia="微软雅黑" w:cs="微软雅黑"/>
              </w:rPr>
              <w:t>单元测试</w:t>
            </w:r>
          </w:p>
        </w:tc>
        <w:tc>
          <w:tcPr>
            <w:tcW w:w="3213" w:type="dxa"/>
            <w:tcBorders>
              <w:left w:val="single" w:color="000000" w:sz="4" w:space="0"/>
              <w:bottom w:val="single" w:color="000000" w:sz="4" w:space="0"/>
            </w:tcBorders>
          </w:tcPr>
          <w:p w14:paraId="774E836C">
            <w:pPr>
              <w:pStyle w:val="15"/>
              <w:bidi w:val="0"/>
              <w:jc w:val="left"/>
              <w:rPr>
                <w:rFonts w:hint="eastAsia" w:ascii="微软雅黑" w:hAnsi="微软雅黑" w:eastAsia="微软雅黑" w:cs="微软雅黑"/>
              </w:rPr>
            </w:pPr>
            <w:r>
              <w:rPr>
                <w:rFonts w:hint="eastAsia" w:ascii="微软雅黑" w:hAnsi="微软雅黑" w:eastAsia="微软雅黑" w:cs="微软雅黑"/>
              </w:rPr>
              <w:t>Unit Testing</w:t>
            </w:r>
          </w:p>
        </w:tc>
        <w:tc>
          <w:tcPr>
            <w:tcW w:w="3213" w:type="dxa"/>
            <w:tcBorders>
              <w:left w:val="single" w:color="000000" w:sz="4" w:space="0"/>
              <w:bottom w:val="single" w:color="000000" w:sz="4" w:space="0"/>
              <w:right w:val="single" w:color="000000" w:sz="4" w:space="0"/>
            </w:tcBorders>
          </w:tcPr>
          <w:p w14:paraId="093E3536">
            <w:pPr>
              <w:pStyle w:val="15"/>
              <w:bidi w:val="0"/>
              <w:jc w:val="left"/>
              <w:rPr>
                <w:rFonts w:hint="eastAsia" w:ascii="微软雅黑" w:hAnsi="微软雅黑" w:eastAsia="微软雅黑" w:cs="微软雅黑"/>
              </w:rPr>
            </w:pPr>
            <w:r>
              <w:rPr>
                <w:rFonts w:hint="eastAsia" w:ascii="微软雅黑" w:hAnsi="微软雅黑" w:eastAsia="微软雅黑" w:cs="微软雅黑"/>
              </w:rPr>
              <w:t>对软件中的最小可测试单元（如方法、函数）进行测试</w:t>
            </w:r>
          </w:p>
        </w:tc>
      </w:tr>
      <w:tr w14:paraId="4AFDD6C9">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4CD8B3DD">
            <w:pPr>
              <w:pStyle w:val="15"/>
              <w:bidi w:val="0"/>
              <w:jc w:val="left"/>
              <w:rPr>
                <w:rFonts w:hint="eastAsia" w:ascii="微软雅黑" w:hAnsi="微软雅黑" w:eastAsia="微软雅黑" w:cs="微软雅黑"/>
              </w:rPr>
            </w:pPr>
            <w:r>
              <w:rPr>
                <w:rFonts w:hint="eastAsia" w:ascii="微软雅黑" w:hAnsi="微软雅黑" w:eastAsia="微软雅黑" w:cs="微软雅黑"/>
              </w:rPr>
              <w:t>集成测试</w:t>
            </w:r>
          </w:p>
        </w:tc>
        <w:tc>
          <w:tcPr>
            <w:tcW w:w="3213" w:type="dxa"/>
            <w:tcBorders>
              <w:left w:val="single" w:color="000000" w:sz="4" w:space="0"/>
              <w:bottom w:val="single" w:color="000000" w:sz="4" w:space="0"/>
            </w:tcBorders>
          </w:tcPr>
          <w:p w14:paraId="2C18FF59">
            <w:pPr>
              <w:pStyle w:val="15"/>
              <w:bidi w:val="0"/>
              <w:jc w:val="left"/>
              <w:rPr>
                <w:rFonts w:hint="eastAsia" w:ascii="微软雅黑" w:hAnsi="微软雅黑" w:eastAsia="微软雅黑" w:cs="微软雅黑"/>
              </w:rPr>
            </w:pPr>
            <w:r>
              <w:rPr>
                <w:rFonts w:hint="eastAsia" w:ascii="微软雅黑" w:hAnsi="微软雅黑" w:eastAsia="微软雅黑" w:cs="微软雅黑"/>
              </w:rPr>
              <w:t>Integration Testing</w:t>
            </w:r>
          </w:p>
        </w:tc>
        <w:tc>
          <w:tcPr>
            <w:tcW w:w="3213" w:type="dxa"/>
            <w:tcBorders>
              <w:left w:val="single" w:color="000000" w:sz="4" w:space="0"/>
              <w:bottom w:val="single" w:color="000000" w:sz="4" w:space="0"/>
              <w:right w:val="single" w:color="000000" w:sz="4" w:space="0"/>
            </w:tcBorders>
          </w:tcPr>
          <w:p w14:paraId="351A3279">
            <w:pPr>
              <w:pStyle w:val="15"/>
              <w:bidi w:val="0"/>
              <w:jc w:val="left"/>
              <w:rPr>
                <w:rFonts w:hint="eastAsia" w:ascii="微软雅黑" w:hAnsi="微软雅黑" w:eastAsia="微软雅黑" w:cs="微软雅黑"/>
              </w:rPr>
            </w:pPr>
            <w:r>
              <w:rPr>
                <w:rFonts w:hint="eastAsia" w:ascii="微软雅黑" w:hAnsi="微软雅黑" w:eastAsia="微软雅黑" w:cs="微软雅黑"/>
              </w:rPr>
              <w:t>测试模块之间的接口与交互，验证模块集成后的功能正确性</w:t>
            </w:r>
          </w:p>
        </w:tc>
      </w:tr>
      <w:tr w14:paraId="45C9BEB0">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1C3A89AA">
            <w:pPr>
              <w:pStyle w:val="15"/>
              <w:bidi w:val="0"/>
              <w:jc w:val="left"/>
              <w:rPr>
                <w:rFonts w:hint="eastAsia" w:ascii="微软雅黑" w:hAnsi="微软雅黑" w:eastAsia="微软雅黑" w:cs="微软雅黑"/>
              </w:rPr>
            </w:pPr>
            <w:r>
              <w:rPr>
                <w:rFonts w:hint="eastAsia" w:ascii="微软雅黑" w:hAnsi="微软雅黑" w:eastAsia="微软雅黑" w:cs="微软雅黑"/>
              </w:rPr>
              <w:t>系统测试</w:t>
            </w:r>
          </w:p>
        </w:tc>
        <w:tc>
          <w:tcPr>
            <w:tcW w:w="3213" w:type="dxa"/>
            <w:tcBorders>
              <w:left w:val="single" w:color="000000" w:sz="4" w:space="0"/>
              <w:bottom w:val="single" w:color="000000" w:sz="4" w:space="0"/>
            </w:tcBorders>
          </w:tcPr>
          <w:p w14:paraId="447890CD">
            <w:pPr>
              <w:pStyle w:val="15"/>
              <w:bidi w:val="0"/>
              <w:jc w:val="left"/>
              <w:rPr>
                <w:rFonts w:hint="eastAsia" w:ascii="微软雅黑" w:hAnsi="微软雅黑" w:eastAsia="微软雅黑" w:cs="微软雅黑"/>
              </w:rPr>
            </w:pPr>
            <w:r>
              <w:rPr>
                <w:rFonts w:hint="eastAsia" w:ascii="微软雅黑" w:hAnsi="微软雅黑" w:eastAsia="微软雅黑" w:cs="微软雅黑"/>
              </w:rPr>
              <w:t>System Testing</w:t>
            </w:r>
          </w:p>
        </w:tc>
        <w:tc>
          <w:tcPr>
            <w:tcW w:w="3213" w:type="dxa"/>
            <w:tcBorders>
              <w:left w:val="single" w:color="000000" w:sz="4" w:space="0"/>
              <w:bottom w:val="single" w:color="000000" w:sz="4" w:space="0"/>
              <w:right w:val="single" w:color="000000" w:sz="4" w:space="0"/>
            </w:tcBorders>
          </w:tcPr>
          <w:p w14:paraId="4C7BCC88">
            <w:pPr>
              <w:pStyle w:val="15"/>
              <w:bidi w:val="0"/>
              <w:jc w:val="left"/>
              <w:rPr>
                <w:rFonts w:hint="eastAsia" w:ascii="微软雅黑" w:hAnsi="微软雅黑" w:eastAsia="微软雅黑" w:cs="微软雅黑"/>
              </w:rPr>
            </w:pPr>
            <w:r>
              <w:rPr>
                <w:rFonts w:hint="eastAsia" w:ascii="微软雅黑" w:hAnsi="微软雅黑" w:eastAsia="微软雅黑" w:cs="微软雅黑"/>
              </w:rPr>
              <w:t>对整个系统进行测试，验证系统是否满足需求规格说明书的要求</w:t>
            </w:r>
          </w:p>
        </w:tc>
      </w:tr>
      <w:tr w14:paraId="64168375">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2FFDBDBB">
            <w:pPr>
              <w:pStyle w:val="15"/>
              <w:bidi w:val="0"/>
              <w:jc w:val="left"/>
              <w:rPr>
                <w:rFonts w:hint="eastAsia" w:ascii="微软雅黑" w:hAnsi="微软雅黑" w:eastAsia="微软雅黑" w:cs="微软雅黑"/>
              </w:rPr>
            </w:pPr>
            <w:r>
              <w:rPr>
                <w:rFonts w:hint="eastAsia" w:ascii="微软雅黑" w:hAnsi="微软雅黑" w:eastAsia="微软雅黑" w:cs="微软雅黑"/>
              </w:rPr>
              <w:t>验收测试</w:t>
            </w:r>
          </w:p>
        </w:tc>
        <w:tc>
          <w:tcPr>
            <w:tcW w:w="3213" w:type="dxa"/>
            <w:tcBorders>
              <w:left w:val="single" w:color="000000" w:sz="4" w:space="0"/>
              <w:bottom w:val="single" w:color="000000" w:sz="4" w:space="0"/>
            </w:tcBorders>
          </w:tcPr>
          <w:p w14:paraId="4BB2664E">
            <w:pPr>
              <w:pStyle w:val="15"/>
              <w:bidi w:val="0"/>
              <w:jc w:val="left"/>
              <w:rPr>
                <w:rFonts w:hint="eastAsia" w:ascii="微软雅黑" w:hAnsi="微软雅黑" w:eastAsia="微软雅黑" w:cs="微软雅黑"/>
              </w:rPr>
            </w:pPr>
            <w:r>
              <w:rPr>
                <w:rFonts w:hint="eastAsia" w:ascii="微软雅黑" w:hAnsi="微软雅黑" w:eastAsia="微软雅黑" w:cs="微软雅黑"/>
              </w:rPr>
              <w:t>Acceptance Testing</w:t>
            </w:r>
          </w:p>
        </w:tc>
        <w:tc>
          <w:tcPr>
            <w:tcW w:w="3213" w:type="dxa"/>
            <w:tcBorders>
              <w:left w:val="single" w:color="000000" w:sz="4" w:space="0"/>
              <w:bottom w:val="single" w:color="000000" w:sz="4" w:space="0"/>
              <w:right w:val="single" w:color="000000" w:sz="4" w:space="0"/>
            </w:tcBorders>
          </w:tcPr>
          <w:p w14:paraId="6E128C97">
            <w:pPr>
              <w:pStyle w:val="15"/>
              <w:bidi w:val="0"/>
              <w:jc w:val="left"/>
              <w:rPr>
                <w:rFonts w:hint="eastAsia" w:ascii="微软雅黑" w:hAnsi="微软雅黑" w:eastAsia="微软雅黑" w:cs="微软雅黑"/>
              </w:rPr>
            </w:pPr>
            <w:r>
              <w:rPr>
                <w:rFonts w:hint="eastAsia" w:ascii="微软雅黑" w:hAnsi="微软雅黑" w:eastAsia="微软雅黑" w:cs="微软雅黑"/>
              </w:rPr>
              <w:t>在系统上线前进行的最终测试，由用户或客户验证系统是否满足业务需求</w:t>
            </w:r>
          </w:p>
        </w:tc>
      </w:tr>
      <w:tr w14:paraId="28402DBE">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5DA174D5">
            <w:pPr>
              <w:pStyle w:val="15"/>
              <w:bidi w:val="0"/>
              <w:jc w:val="left"/>
              <w:rPr>
                <w:rFonts w:hint="eastAsia" w:ascii="微软雅黑" w:hAnsi="微软雅黑" w:eastAsia="微软雅黑" w:cs="微软雅黑"/>
              </w:rPr>
            </w:pPr>
            <w:r>
              <w:rPr>
                <w:rFonts w:hint="eastAsia" w:ascii="微软雅黑" w:hAnsi="微软雅黑" w:eastAsia="微软雅黑" w:cs="微软雅黑"/>
              </w:rPr>
              <w:t>回归测试</w:t>
            </w:r>
          </w:p>
        </w:tc>
        <w:tc>
          <w:tcPr>
            <w:tcW w:w="3213" w:type="dxa"/>
            <w:tcBorders>
              <w:left w:val="single" w:color="000000" w:sz="4" w:space="0"/>
              <w:bottom w:val="single" w:color="000000" w:sz="4" w:space="0"/>
            </w:tcBorders>
          </w:tcPr>
          <w:p w14:paraId="5A0770F9">
            <w:pPr>
              <w:pStyle w:val="15"/>
              <w:bidi w:val="0"/>
              <w:jc w:val="left"/>
              <w:rPr>
                <w:rFonts w:hint="eastAsia" w:ascii="微软雅黑" w:hAnsi="微软雅黑" w:eastAsia="微软雅黑" w:cs="微软雅黑"/>
              </w:rPr>
            </w:pPr>
            <w:r>
              <w:rPr>
                <w:rFonts w:hint="eastAsia" w:ascii="微软雅黑" w:hAnsi="微软雅黑" w:eastAsia="微软雅黑" w:cs="微软雅黑"/>
              </w:rPr>
              <w:t>Regression Testing</w:t>
            </w:r>
          </w:p>
        </w:tc>
        <w:tc>
          <w:tcPr>
            <w:tcW w:w="3213" w:type="dxa"/>
            <w:tcBorders>
              <w:left w:val="single" w:color="000000" w:sz="4" w:space="0"/>
              <w:bottom w:val="single" w:color="000000" w:sz="4" w:space="0"/>
              <w:right w:val="single" w:color="000000" w:sz="4" w:space="0"/>
            </w:tcBorders>
          </w:tcPr>
          <w:p w14:paraId="057B83F7">
            <w:pPr>
              <w:pStyle w:val="15"/>
              <w:bidi w:val="0"/>
              <w:jc w:val="left"/>
              <w:rPr>
                <w:rFonts w:hint="eastAsia" w:ascii="微软雅黑" w:hAnsi="微软雅黑" w:eastAsia="微软雅黑" w:cs="微软雅黑"/>
              </w:rPr>
            </w:pPr>
            <w:r>
              <w:rPr>
                <w:rFonts w:hint="eastAsia" w:ascii="微软雅黑" w:hAnsi="微软雅黑" w:eastAsia="微软雅黑" w:cs="微软雅黑"/>
              </w:rPr>
              <w:t>在代码变更后重新执行已有测试用例，确保变更没有引入新的缺陷</w:t>
            </w:r>
          </w:p>
        </w:tc>
      </w:tr>
      <w:tr w14:paraId="5DC72F4A">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51B71E54">
            <w:pPr>
              <w:pStyle w:val="15"/>
              <w:bidi w:val="0"/>
              <w:jc w:val="left"/>
              <w:rPr>
                <w:rFonts w:hint="eastAsia" w:ascii="微软雅黑" w:hAnsi="微软雅黑" w:eastAsia="微软雅黑" w:cs="微软雅黑"/>
              </w:rPr>
            </w:pPr>
            <w:r>
              <w:rPr>
                <w:rFonts w:hint="eastAsia" w:ascii="微软雅黑" w:hAnsi="微软雅黑" w:eastAsia="微软雅黑" w:cs="微软雅黑"/>
              </w:rPr>
              <w:t>探索性测试</w:t>
            </w:r>
          </w:p>
        </w:tc>
        <w:tc>
          <w:tcPr>
            <w:tcW w:w="3213" w:type="dxa"/>
            <w:tcBorders>
              <w:left w:val="single" w:color="000000" w:sz="4" w:space="0"/>
              <w:bottom w:val="single" w:color="000000" w:sz="4" w:space="0"/>
            </w:tcBorders>
          </w:tcPr>
          <w:p w14:paraId="744D71B6">
            <w:pPr>
              <w:pStyle w:val="15"/>
              <w:bidi w:val="0"/>
              <w:jc w:val="left"/>
              <w:rPr>
                <w:rFonts w:hint="eastAsia" w:ascii="微软雅黑" w:hAnsi="微软雅黑" w:eastAsia="微软雅黑" w:cs="微软雅黑"/>
              </w:rPr>
            </w:pPr>
            <w:r>
              <w:rPr>
                <w:rFonts w:hint="eastAsia" w:ascii="微软雅黑" w:hAnsi="微软雅黑" w:eastAsia="微软雅黑" w:cs="微软雅黑"/>
              </w:rPr>
              <w:t>Exploratory Testing</w:t>
            </w:r>
          </w:p>
        </w:tc>
        <w:tc>
          <w:tcPr>
            <w:tcW w:w="3213" w:type="dxa"/>
            <w:tcBorders>
              <w:left w:val="single" w:color="000000" w:sz="4" w:space="0"/>
              <w:bottom w:val="single" w:color="000000" w:sz="4" w:space="0"/>
              <w:right w:val="single" w:color="000000" w:sz="4" w:space="0"/>
            </w:tcBorders>
          </w:tcPr>
          <w:p w14:paraId="2398C6F0">
            <w:pPr>
              <w:pStyle w:val="15"/>
              <w:bidi w:val="0"/>
              <w:jc w:val="left"/>
              <w:rPr>
                <w:rFonts w:hint="eastAsia" w:ascii="微软雅黑" w:hAnsi="微软雅黑" w:eastAsia="微软雅黑" w:cs="微软雅黑"/>
              </w:rPr>
            </w:pPr>
            <w:r>
              <w:rPr>
                <w:rFonts w:hint="eastAsia" w:ascii="微软雅黑" w:hAnsi="微软雅黑" w:eastAsia="微软雅黑" w:cs="微软雅黑"/>
              </w:rPr>
              <w:t>基于测试人员的经验与直觉，自由探索系统，发现隐藏的缺陷</w:t>
            </w:r>
          </w:p>
        </w:tc>
      </w:tr>
    </w:tbl>
    <w:p w14:paraId="5B18E825">
      <w:pPr>
        <w:pStyle w:val="4"/>
        <w:bidi w:val="0"/>
        <w:jc w:val="left"/>
        <w:rPr>
          <w:rFonts w:hint="eastAsia" w:ascii="微软雅黑" w:hAnsi="微软雅黑" w:eastAsia="微软雅黑" w:cs="微软雅黑"/>
        </w:rPr>
      </w:pPr>
    </w:p>
    <w:p w14:paraId="6FABBF11">
      <w:pPr>
        <w:pStyle w:val="6"/>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K.3 </w:t>
      </w:r>
      <w:r>
        <w:rPr>
          <w:rFonts w:hint="eastAsia" w:ascii="微软雅黑" w:hAnsi="微软雅黑" w:eastAsia="微软雅黑" w:cs="微软雅黑"/>
        </w:rPr>
        <w:t>自动化测试术语</w:t>
      </w:r>
    </w:p>
    <w:tbl>
      <w:tblPr>
        <w:tblStyle w:val="9"/>
        <w:tblW w:w="5000" w:type="pct"/>
        <w:tblInd w:w="-5" w:type="dxa"/>
        <w:tblLayout w:type="fixed"/>
        <w:tblCellMar>
          <w:top w:w="55" w:type="dxa"/>
          <w:left w:w="55" w:type="dxa"/>
          <w:bottom w:w="55" w:type="dxa"/>
          <w:right w:w="55" w:type="dxa"/>
        </w:tblCellMar>
      </w:tblPr>
      <w:tblGrid>
        <w:gridCol w:w="3249"/>
        <w:gridCol w:w="3250"/>
        <w:gridCol w:w="3250"/>
      </w:tblGrid>
      <w:tr w14:paraId="5C9194F5">
        <w:tblPrEx>
          <w:tblCellMar>
            <w:top w:w="55" w:type="dxa"/>
            <w:left w:w="55" w:type="dxa"/>
            <w:bottom w:w="55" w:type="dxa"/>
            <w:right w:w="55" w:type="dxa"/>
          </w:tblCellMar>
        </w:tblPrEx>
        <w:trPr>
          <w:tblHeader/>
        </w:trPr>
        <w:tc>
          <w:tcPr>
            <w:tcW w:w="3212" w:type="dxa"/>
            <w:tcBorders>
              <w:top w:val="single" w:color="000000" w:sz="4" w:space="0"/>
              <w:left w:val="single" w:color="000000" w:sz="4" w:space="0"/>
              <w:bottom w:val="single" w:color="000000" w:sz="4" w:space="0"/>
            </w:tcBorders>
          </w:tcPr>
          <w:p w14:paraId="2B55B673">
            <w:pPr>
              <w:pStyle w:val="16"/>
              <w:bidi w:val="0"/>
              <w:jc w:val="left"/>
              <w:rPr>
                <w:rFonts w:hint="eastAsia" w:ascii="微软雅黑" w:hAnsi="微软雅黑" w:eastAsia="微软雅黑" w:cs="微软雅黑"/>
              </w:rPr>
            </w:pPr>
            <w:r>
              <w:rPr>
                <w:rFonts w:hint="eastAsia" w:ascii="微软雅黑" w:hAnsi="微软雅黑" w:eastAsia="微软雅黑" w:cs="微软雅黑"/>
              </w:rPr>
              <w:t>术语</w:t>
            </w:r>
          </w:p>
        </w:tc>
        <w:tc>
          <w:tcPr>
            <w:tcW w:w="3213" w:type="dxa"/>
            <w:tcBorders>
              <w:top w:val="single" w:color="000000" w:sz="4" w:space="0"/>
              <w:left w:val="single" w:color="000000" w:sz="4" w:space="0"/>
              <w:bottom w:val="single" w:color="000000" w:sz="4" w:space="0"/>
            </w:tcBorders>
          </w:tcPr>
          <w:p w14:paraId="6A154AE9">
            <w:pPr>
              <w:pStyle w:val="16"/>
              <w:bidi w:val="0"/>
              <w:jc w:val="left"/>
              <w:rPr>
                <w:rFonts w:hint="eastAsia" w:ascii="微软雅黑" w:hAnsi="微软雅黑" w:eastAsia="微软雅黑" w:cs="微软雅黑"/>
              </w:rPr>
            </w:pPr>
            <w:r>
              <w:rPr>
                <w:rFonts w:hint="eastAsia" w:ascii="微软雅黑" w:hAnsi="微软雅黑" w:eastAsia="微软雅黑" w:cs="微软雅黑"/>
              </w:rPr>
              <w:t>英文</w:t>
            </w:r>
          </w:p>
        </w:tc>
        <w:tc>
          <w:tcPr>
            <w:tcW w:w="3213" w:type="dxa"/>
            <w:tcBorders>
              <w:top w:val="single" w:color="000000" w:sz="4" w:space="0"/>
              <w:left w:val="single" w:color="000000" w:sz="4" w:space="0"/>
              <w:bottom w:val="single" w:color="000000" w:sz="4" w:space="0"/>
              <w:right w:val="single" w:color="000000" w:sz="4" w:space="0"/>
            </w:tcBorders>
          </w:tcPr>
          <w:p w14:paraId="7EE53FA1">
            <w:pPr>
              <w:pStyle w:val="16"/>
              <w:bidi w:val="0"/>
              <w:jc w:val="left"/>
              <w:rPr>
                <w:rFonts w:hint="eastAsia" w:ascii="微软雅黑" w:hAnsi="微软雅黑" w:eastAsia="微软雅黑" w:cs="微软雅黑"/>
              </w:rPr>
            </w:pPr>
            <w:r>
              <w:rPr>
                <w:rFonts w:hint="eastAsia" w:ascii="微软雅黑" w:hAnsi="微软雅黑" w:eastAsia="微软雅黑" w:cs="微软雅黑"/>
              </w:rPr>
              <w:t>定义</w:t>
            </w:r>
          </w:p>
        </w:tc>
      </w:tr>
      <w:tr w14:paraId="38101E61">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6A91A262">
            <w:pPr>
              <w:pStyle w:val="15"/>
              <w:bidi w:val="0"/>
              <w:jc w:val="left"/>
              <w:rPr>
                <w:rFonts w:hint="eastAsia" w:ascii="微软雅黑" w:hAnsi="微软雅黑" w:eastAsia="微软雅黑" w:cs="微软雅黑"/>
              </w:rPr>
            </w:pPr>
            <w:r>
              <w:rPr>
                <w:rFonts w:hint="eastAsia" w:ascii="微软雅黑" w:hAnsi="微软雅黑" w:eastAsia="微软雅黑" w:cs="微软雅黑"/>
              </w:rPr>
              <w:t>POM</w:t>
            </w:r>
          </w:p>
        </w:tc>
        <w:tc>
          <w:tcPr>
            <w:tcW w:w="3213" w:type="dxa"/>
            <w:tcBorders>
              <w:left w:val="single" w:color="000000" w:sz="4" w:space="0"/>
              <w:bottom w:val="single" w:color="000000" w:sz="4" w:space="0"/>
            </w:tcBorders>
          </w:tcPr>
          <w:p w14:paraId="41916E7F">
            <w:pPr>
              <w:pStyle w:val="15"/>
              <w:bidi w:val="0"/>
              <w:jc w:val="left"/>
              <w:rPr>
                <w:rFonts w:hint="eastAsia" w:ascii="微软雅黑" w:hAnsi="微软雅黑" w:eastAsia="微软雅黑" w:cs="微软雅黑"/>
              </w:rPr>
            </w:pPr>
            <w:r>
              <w:rPr>
                <w:rFonts w:hint="eastAsia" w:ascii="微软雅黑" w:hAnsi="微软雅黑" w:eastAsia="微软雅黑" w:cs="微软雅黑"/>
              </w:rPr>
              <w:t>Page Object Model</w:t>
            </w:r>
          </w:p>
        </w:tc>
        <w:tc>
          <w:tcPr>
            <w:tcW w:w="3213" w:type="dxa"/>
            <w:tcBorders>
              <w:left w:val="single" w:color="000000" w:sz="4" w:space="0"/>
              <w:bottom w:val="single" w:color="000000" w:sz="4" w:space="0"/>
              <w:right w:val="single" w:color="000000" w:sz="4" w:space="0"/>
            </w:tcBorders>
          </w:tcPr>
          <w:p w14:paraId="27463C21">
            <w:pPr>
              <w:pStyle w:val="15"/>
              <w:bidi w:val="0"/>
              <w:jc w:val="left"/>
              <w:rPr>
                <w:rFonts w:hint="eastAsia" w:ascii="微软雅黑" w:hAnsi="微软雅黑" w:eastAsia="微软雅黑" w:cs="微软雅黑"/>
              </w:rPr>
            </w:pPr>
            <w:r>
              <w:rPr>
                <w:rFonts w:hint="eastAsia" w:ascii="微软雅黑" w:hAnsi="微软雅黑" w:eastAsia="微软雅黑" w:cs="微软雅黑"/>
              </w:rPr>
              <w:t>页面对象模型，将页面元素与操作封装成页面对象，提高脚本的复用性与可维护性</w:t>
            </w:r>
          </w:p>
        </w:tc>
      </w:tr>
      <w:tr w14:paraId="6A1B30AB">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7BB6C336">
            <w:pPr>
              <w:pStyle w:val="15"/>
              <w:bidi w:val="0"/>
              <w:jc w:val="left"/>
              <w:rPr>
                <w:rFonts w:hint="eastAsia" w:ascii="微软雅黑" w:hAnsi="微软雅黑" w:eastAsia="微软雅黑" w:cs="微软雅黑"/>
              </w:rPr>
            </w:pPr>
            <w:r>
              <w:rPr>
                <w:rFonts w:hint="eastAsia" w:ascii="微软雅黑" w:hAnsi="微软雅黑" w:eastAsia="微软雅黑" w:cs="微软雅黑"/>
              </w:rPr>
              <w:t>数据驱动测试</w:t>
            </w:r>
          </w:p>
        </w:tc>
        <w:tc>
          <w:tcPr>
            <w:tcW w:w="3213" w:type="dxa"/>
            <w:tcBorders>
              <w:left w:val="single" w:color="000000" w:sz="4" w:space="0"/>
              <w:bottom w:val="single" w:color="000000" w:sz="4" w:space="0"/>
            </w:tcBorders>
          </w:tcPr>
          <w:p w14:paraId="71DEEF72">
            <w:pPr>
              <w:pStyle w:val="15"/>
              <w:bidi w:val="0"/>
              <w:jc w:val="left"/>
              <w:rPr>
                <w:rFonts w:hint="eastAsia" w:ascii="微软雅黑" w:hAnsi="微软雅黑" w:eastAsia="微软雅黑" w:cs="微软雅黑"/>
              </w:rPr>
            </w:pPr>
            <w:r>
              <w:rPr>
                <w:rFonts w:hint="eastAsia" w:ascii="微软雅黑" w:hAnsi="微软雅黑" w:eastAsia="微软雅黑" w:cs="微软雅黑"/>
              </w:rPr>
              <w:t>Data-Driven Testing</w:t>
            </w:r>
          </w:p>
        </w:tc>
        <w:tc>
          <w:tcPr>
            <w:tcW w:w="3213" w:type="dxa"/>
            <w:tcBorders>
              <w:left w:val="single" w:color="000000" w:sz="4" w:space="0"/>
              <w:bottom w:val="single" w:color="000000" w:sz="4" w:space="0"/>
              <w:right w:val="single" w:color="000000" w:sz="4" w:space="0"/>
            </w:tcBorders>
          </w:tcPr>
          <w:p w14:paraId="562FB54E">
            <w:pPr>
              <w:pStyle w:val="15"/>
              <w:bidi w:val="0"/>
              <w:jc w:val="left"/>
              <w:rPr>
                <w:rFonts w:hint="eastAsia" w:ascii="微软雅黑" w:hAnsi="微软雅黑" w:eastAsia="微软雅黑" w:cs="微软雅黑"/>
              </w:rPr>
            </w:pPr>
            <w:r>
              <w:rPr>
                <w:rFonts w:hint="eastAsia" w:ascii="微软雅黑" w:hAnsi="微软雅黑" w:eastAsia="微软雅黑" w:cs="微软雅黑"/>
              </w:rPr>
              <w:t>将测试数据与测试代码分离，使用不同的测试数据执行相同的测试逻辑</w:t>
            </w:r>
          </w:p>
        </w:tc>
      </w:tr>
      <w:tr w14:paraId="523595D1">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50F3A9D1">
            <w:pPr>
              <w:pStyle w:val="15"/>
              <w:bidi w:val="0"/>
              <w:jc w:val="left"/>
              <w:rPr>
                <w:rFonts w:hint="eastAsia" w:ascii="微软雅黑" w:hAnsi="微软雅黑" w:eastAsia="微软雅黑" w:cs="微软雅黑"/>
              </w:rPr>
            </w:pPr>
            <w:r>
              <w:rPr>
                <w:rFonts w:hint="eastAsia" w:ascii="微软雅黑" w:hAnsi="微软雅黑" w:eastAsia="微软雅黑" w:cs="微软雅黑"/>
              </w:rPr>
              <w:t>Fixture</w:t>
            </w:r>
          </w:p>
        </w:tc>
        <w:tc>
          <w:tcPr>
            <w:tcW w:w="3213" w:type="dxa"/>
            <w:tcBorders>
              <w:left w:val="single" w:color="000000" w:sz="4" w:space="0"/>
              <w:bottom w:val="single" w:color="000000" w:sz="4" w:space="0"/>
            </w:tcBorders>
          </w:tcPr>
          <w:p w14:paraId="4A6A329A">
            <w:pPr>
              <w:pStyle w:val="15"/>
              <w:bidi w:val="0"/>
              <w:jc w:val="left"/>
              <w:rPr>
                <w:rFonts w:hint="eastAsia" w:ascii="微软雅黑" w:hAnsi="微软雅黑" w:eastAsia="微软雅黑" w:cs="微软雅黑"/>
              </w:rPr>
            </w:pPr>
            <w:r>
              <w:rPr>
                <w:rFonts w:hint="eastAsia" w:ascii="微软雅黑" w:hAnsi="微软雅黑" w:eastAsia="微软雅黑" w:cs="微软雅黑"/>
              </w:rPr>
              <w:t>测试夹具</w:t>
            </w:r>
          </w:p>
        </w:tc>
        <w:tc>
          <w:tcPr>
            <w:tcW w:w="3213" w:type="dxa"/>
            <w:tcBorders>
              <w:left w:val="single" w:color="000000" w:sz="4" w:space="0"/>
              <w:bottom w:val="single" w:color="000000" w:sz="4" w:space="0"/>
              <w:right w:val="single" w:color="000000" w:sz="4" w:space="0"/>
            </w:tcBorders>
          </w:tcPr>
          <w:p w14:paraId="77B22840">
            <w:pPr>
              <w:pStyle w:val="15"/>
              <w:bidi w:val="0"/>
              <w:jc w:val="left"/>
              <w:rPr>
                <w:rFonts w:hint="eastAsia" w:ascii="微软雅黑" w:hAnsi="微软雅黑" w:eastAsia="微软雅黑" w:cs="微软雅黑"/>
              </w:rPr>
            </w:pPr>
            <w:r>
              <w:rPr>
                <w:rFonts w:hint="eastAsia" w:ascii="微软雅黑" w:hAnsi="微软雅黑" w:eastAsia="微软雅黑" w:cs="微软雅黑"/>
              </w:rPr>
              <w:t>在测试前后执行的准备与清理操作，如初始化测试环境、清理测试数据</w:t>
            </w:r>
          </w:p>
        </w:tc>
      </w:tr>
      <w:tr w14:paraId="62B34BBD">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60176487">
            <w:pPr>
              <w:pStyle w:val="15"/>
              <w:bidi w:val="0"/>
              <w:jc w:val="left"/>
              <w:rPr>
                <w:rFonts w:hint="eastAsia" w:ascii="微软雅黑" w:hAnsi="微软雅黑" w:eastAsia="微软雅黑" w:cs="微软雅黑"/>
              </w:rPr>
            </w:pPr>
            <w:r>
              <w:rPr>
                <w:rFonts w:hint="eastAsia" w:ascii="微软雅黑" w:hAnsi="微软雅黑" w:eastAsia="微软雅黑" w:cs="微软雅黑"/>
              </w:rPr>
              <w:t>断言</w:t>
            </w:r>
          </w:p>
        </w:tc>
        <w:tc>
          <w:tcPr>
            <w:tcW w:w="3213" w:type="dxa"/>
            <w:tcBorders>
              <w:left w:val="single" w:color="000000" w:sz="4" w:space="0"/>
              <w:bottom w:val="single" w:color="000000" w:sz="4" w:space="0"/>
            </w:tcBorders>
          </w:tcPr>
          <w:p w14:paraId="643D4E82">
            <w:pPr>
              <w:pStyle w:val="15"/>
              <w:bidi w:val="0"/>
              <w:jc w:val="left"/>
              <w:rPr>
                <w:rFonts w:hint="eastAsia" w:ascii="微软雅黑" w:hAnsi="微软雅黑" w:eastAsia="微软雅黑" w:cs="微软雅黑"/>
              </w:rPr>
            </w:pPr>
            <w:r>
              <w:rPr>
                <w:rFonts w:hint="eastAsia" w:ascii="微软雅黑" w:hAnsi="微软雅黑" w:eastAsia="微软雅黑" w:cs="微软雅黑"/>
              </w:rPr>
              <w:t>Assertion</w:t>
            </w:r>
          </w:p>
        </w:tc>
        <w:tc>
          <w:tcPr>
            <w:tcW w:w="3213" w:type="dxa"/>
            <w:tcBorders>
              <w:left w:val="single" w:color="000000" w:sz="4" w:space="0"/>
              <w:bottom w:val="single" w:color="000000" w:sz="4" w:space="0"/>
              <w:right w:val="single" w:color="000000" w:sz="4" w:space="0"/>
            </w:tcBorders>
          </w:tcPr>
          <w:p w14:paraId="18032783">
            <w:pPr>
              <w:pStyle w:val="15"/>
              <w:bidi w:val="0"/>
              <w:jc w:val="left"/>
              <w:rPr>
                <w:rFonts w:hint="eastAsia" w:ascii="微软雅黑" w:hAnsi="微软雅黑" w:eastAsia="微软雅黑" w:cs="微软雅黑"/>
              </w:rPr>
            </w:pPr>
            <w:r>
              <w:rPr>
                <w:rFonts w:hint="eastAsia" w:ascii="微软雅黑" w:hAnsi="微软雅黑" w:eastAsia="微软雅黑" w:cs="微软雅黑"/>
              </w:rPr>
              <w:t>验证测试结果是否符合预期的语句</w:t>
            </w:r>
          </w:p>
        </w:tc>
      </w:tr>
      <w:tr w14:paraId="4F4F6CC2">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2A9CE9DB">
            <w:pPr>
              <w:pStyle w:val="15"/>
              <w:bidi w:val="0"/>
              <w:jc w:val="left"/>
              <w:rPr>
                <w:rFonts w:hint="eastAsia" w:ascii="微软雅黑" w:hAnsi="微软雅黑" w:eastAsia="微软雅黑" w:cs="微软雅黑"/>
              </w:rPr>
            </w:pPr>
            <w:r>
              <w:rPr>
                <w:rFonts w:hint="eastAsia" w:ascii="微软雅黑" w:hAnsi="微软雅黑" w:eastAsia="微软雅黑" w:cs="微软雅黑"/>
              </w:rPr>
              <w:t>Mock</w:t>
            </w:r>
          </w:p>
        </w:tc>
        <w:tc>
          <w:tcPr>
            <w:tcW w:w="3213" w:type="dxa"/>
            <w:tcBorders>
              <w:left w:val="single" w:color="000000" w:sz="4" w:space="0"/>
              <w:bottom w:val="single" w:color="000000" w:sz="4" w:space="0"/>
            </w:tcBorders>
          </w:tcPr>
          <w:p w14:paraId="36F98397">
            <w:pPr>
              <w:pStyle w:val="15"/>
              <w:bidi w:val="0"/>
              <w:jc w:val="left"/>
              <w:rPr>
                <w:rFonts w:hint="eastAsia" w:ascii="微软雅黑" w:hAnsi="微软雅黑" w:eastAsia="微软雅黑" w:cs="微软雅黑"/>
              </w:rPr>
            </w:pPr>
            <w:r>
              <w:rPr>
                <w:rFonts w:hint="eastAsia" w:ascii="微软雅黑" w:hAnsi="微软雅黑" w:eastAsia="微软雅黑" w:cs="微软雅黑"/>
              </w:rPr>
              <w:t>模拟对象</w:t>
            </w:r>
          </w:p>
        </w:tc>
        <w:tc>
          <w:tcPr>
            <w:tcW w:w="3213" w:type="dxa"/>
            <w:tcBorders>
              <w:left w:val="single" w:color="000000" w:sz="4" w:space="0"/>
              <w:bottom w:val="single" w:color="000000" w:sz="4" w:space="0"/>
              <w:right w:val="single" w:color="000000" w:sz="4" w:space="0"/>
            </w:tcBorders>
          </w:tcPr>
          <w:p w14:paraId="61826A69">
            <w:pPr>
              <w:pStyle w:val="15"/>
              <w:bidi w:val="0"/>
              <w:jc w:val="left"/>
              <w:rPr>
                <w:rFonts w:hint="eastAsia" w:ascii="微软雅黑" w:hAnsi="微软雅黑" w:eastAsia="微软雅黑" w:cs="微软雅黑"/>
              </w:rPr>
            </w:pPr>
            <w:r>
              <w:rPr>
                <w:rFonts w:hint="eastAsia" w:ascii="微软雅黑" w:hAnsi="微软雅黑" w:eastAsia="微软雅黑" w:cs="微软雅黑"/>
              </w:rPr>
              <w:t>模拟外部依赖的对象，用于隔离被测试代码与外部依赖</w:t>
            </w:r>
          </w:p>
        </w:tc>
      </w:tr>
      <w:tr w14:paraId="226AD86D">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154CA638">
            <w:pPr>
              <w:pStyle w:val="15"/>
              <w:bidi w:val="0"/>
              <w:jc w:val="left"/>
              <w:rPr>
                <w:rFonts w:hint="eastAsia" w:ascii="微软雅黑" w:hAnsi="微软雅黑" w:eastAsia="微软雅黑" w:cs="微软雅黑"/>
              </w:rPr>
            </w:pPr>
            <w:r>
              <w:rPr>
                <w:rFonts w:hint="eastAsia" w:ascii="微软雅黑" w:hAnsi="微软雅黑" w:eastAsia="微软雅黑" w:cs="微软雅黑"/>
              </w:rPr>
              <w:t>Stub</w:t>
            </w:r>
          </w:p>
        </w:tc>
        <w:tc>
          <w:tcPr>
            <w:tcW w:w="3213" w:type="dxa"/>
            <w:tcBorders>
              <w:left w:val="single" w:color="000000" w:sz="4" w:space="0"/>
              <w:bottom w:val="single" w:color="000000" w:sz="4" w:space="0"/>
            </w:tcBorders>
          </w:tcPr>
          <w:p w14:paraId="36AC7CB5">
            <w:pPr>
              <w:pStyle w:val="15"/>
              <w:bidi w:val="0"/>
              <w:jc w:val="left"/>
              <w:rPr>
                <w:rFonts w:hint="eastAsia" w:ascii="微软雅黑" w:hAnsi="微软雅黑" w:eastAsia="微软雅黑" w:cs="微软雅黑"/>
              </w:rPr>
            </w:pPr>
            <w:r>
              <w:rPr>
                <w:rFonts w:hint="eastAsia" w:ascii="微软雅黑" w:hAnsi="微软雅黑" w:eastAsia="微软雅黑" w:cs="微软雅黑"/>
              </w:rPr>
              <w:t>桩对象</w:t>
            </w:r>
          </w:p>
        </w:tc>
        <w:tc>
          <w:tcPr>
            <w:tcW w:w="3213" w:type="dxa"/>
            <w:tcBorders>
              <w:left w:val="single" w:color="000000" w:sz="4" w:space="0"/>
              <w:bottom w:val="single" w:color="000000" w:sz="4" w:space="0"/>
              <w:right w:val="single" w:color="000000" w:sz="4" w:space="0"/>
            </w:tcBorders>
          </w:tcPr>
          <w:p w14:paraId="5C2B7F4E">
            <w:pPr>
              <w:pStyle w:val="15"/>
              <w:bidi w:val="0"/>
              <w:jc w:val="left"/>
              <w:rPr>
                <w:rFonts w:hint="eastAsia" w:ascii="微软雅黑" w:hAnsi="微软雅黑" w:eastAsia="微软雅黑" w:cs="微软雅黑"/>
              </w:rPr>
            </w:pPr>
            <w:r>
              <w:rPr>
                <w:rFonts w:hint="eastAsia" w:ascii="微软雅黑" w:hAnsi="微软雅黑" w:eastAsia="微软雅黑" w:cs="微软雅黑"/>
              </w:rPr>
              <w:t>提供预设返回值的对象，用于模拟外部依赖的行为</w:t>
            </w:r>
          </w:p>
        </w:tc>
      </w:tr>
    </w:tbl>
    <w:p w14:paraId="5939BD23">
      <w:pPr>
        <w:pStyle w:val="4"/>
        <w:bidi w:val="0"/>
        <w:jc w:val="left"/>
        <w:rPr>
          <w:rFonts w:hint="eastAsia" w:ascii="微软雅黑" w:hAnsi="微软雅黑" w:eastAsia="微软雅黑" w:cs="微软雅黑"/>
        </w:rPr>
      </w:pPr>
    </w:p>
    <w:p w14:paraId="422CA979">
      <w:pPr>
        <w:pStyle w:val="6"/>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K.4 </w:t>
      </w:r>
      <w:r>
        <w:rPr>
          <w:rFonts w:hint="eastAsia" w:ascii="微软雅黑" w:hAnsi="微软雅黑" w:eastAsia="微软雅黑" w:cs="微软雅黑"/>
        </w:rPr>
        <w:t>性能测试术语</w:t>
      </w:r>
    </w:p>
    <w:tbl>
      <w:tblPr>
        <w:tblStyle w:val="9"/>
        <w:tblW w:w="5000" w:type="pct"/>
        <w:tblInd w:w="-5" w:type="dxa"/>
        <w:tblLayout w:type="fixed"/>
        <w:tblCellMar>
          <w:top w:w="55" w:type="dxa"/>
          <w:left w:w="55" w:type="dxa"/>
          <w:bottom w:w="55" w:type="dxa"/>
          <w:right w:w="55" w:type="dxa"/>
        </w:tblCellMar>
      </w:tblPr>
      <w:tblGrid>
        <w:gridCol w:w="3249"/>
        <w:gridCol w:w="3250"/>
        <w:gridCol w:w="3250"/>
      </w:tblGrid>
      <w:tr w14:paraId="2AF2C638">
        <w:tblPrEx>
          <w:tblCellMar>
            <w:top w:w="55" w:type="dxa"/>
            <w:left w:w="55" w:type="dxa"/>
            <w:bottom w:w="55" w:type="dxa"/>
            <w:right w:w="55" w:type="dxa"/>
          </w:tblCellMar>
        </w:tblPrEx>
        <w:trPr>
          <w:tblHeader/>
        </w:trPr>
        <w:tc>
          <w:tcPr>
            <w:tcW w:w="3212" w:type="dxa"/>
            <w:tcBorders>
              <w:top w:val="single" w:color="000000" w:sz="4" w:space="0"/>
              <w:left w:val="single" w:color="000000" w:sz="4" w:space="0"/>
              <w:bottom w:val="single" w:color="000000" w:sz="4" w:space="0"/>
            </w:tcBorders>
          </w:tcPr>
          <w:p w14:paraId="441179D8">
            <w:pPr>
              <w:pStyle w:val="16"/>
              <w:bidi w:val="0"/>
              <w:jc w:val="left"/>
              <w:rPr>
                <w:rFonts w:hint="eastAsia" w:ascii="微软雅黑" w:hAnsi="微软雅黑" w:eastAsia="微软雅黑" w:cs="微软雅黑"/>
              </w:rPr>
            </w:pPr>
            <w:r>
              <w:rPr>
                <w:rFonts w:hint="eastAsia" w:ascii="微软雅黑" w:hAnsi="微软雅黑" w:eastAsia="微软雅黑" w:cs="微软雅黑"/>
              </w:rPr>
              <w:t>术语</w:t>
            </w:r>
          </w:p>
        </w:tc>
        <w:tc>
          <w:tcPr>
            <w:tcW w:w="3213" w:type="dxa"/>
            <w:tcBorders>
              <w:top w:val="single" w:color="000000" w:sz="4" w:space="0"/>
              <w:left w:val="single" w:color="000000" w:sz="4" w:space="0"/>
              <w:bottom w:val="single" w:color="000000" w:sz="4" w:space="0"/>
            </w:tcBorders>
          </w:tcPr>
          <w:p w14:paraId="50BF15AA">
            <w:pPr>
              <w:pStyle w:val="16"/>
              <w:bidi w:val="0"/>
              <w:jc w:val="left"/>
              <w:rPr>
                <w:rFonts w:hint="eastAsia" w:ascii="微软雅黑" w:hAnsi="微软雅黑" w:eastAsia="微软雅黑" w:cs="微软雅黑"/>
              </w:rPr>
            </w:pPr>
            <w:r>
              <w:rPr>
                <w:rFonts w:hint="eastAsia" w:ascii="微软雅黑" w:hAnsi="微软雅黑" w:eastAsia="微软雅黑" w:cs="微软雅黑"/>
              </w:rPr>
              <w:t>英文</w:t>
            </w:r>
          </w:p>
        </w:tc>
        <w:tc>
          <w:tcPr>
            <w:tcW w:w="3213" w:type="dxa"/>
            <w:tcBorders>
              <w:top w:val="single" w:color="000000" w:sz="4" w:space="0"/>
              <w:left w:val="single" w:color="000000" w:sz="4" w:space="0"/>
              <w:bottom w:val="single" w:color="000000" w:sz="4" w:space="0"/>
              <w:right w:val="single" w:color="000000" w:sz="4" w:space="0"/>
            </w:tcBorders>
          </w:tcPr>
          <w:p w14:paraId="7680966E">
            <w:pPr>
              <w:pStyle w:val="16"/>
              <w:bidi w:val="0"/>
              <w:jc w:val="left"/>
              <w:rPr>
                <w:rFonts w:hint="eastAsia" w:ascii="微软雅黑" w:hAnsi="微软雅黑" w:eastAsia="微软雅黑" w:cs="微软雅黑"/>
              </w:rPr>
            </w:pPr>
            <w:r>
              <w:rPr>
                <w:rFonts w:hint="eastAsia" w:ascii="微软雅黑" w:hAnsi="微软雅黑" w:eastAsia="微软雅黑" w:cs="微软雅黑"/>
              </w:rPr>
              <w:t>定义</w:t>
            </w:r>
          </w:p>
        </w:tc>
      </w:tr>
      <w:tr w14:paraId="07D510E0">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50072927">
            <w:pPr>
              <w:pStyle w:val="15"/>
              <w:bidi w:val="0"/>
              <w:jc w:val="left"/>
              <w:rPr>
                <w:rFonts w:hint="eastAsia" w:ascii="微软雅黑" w:hAnsi="微软雅黑" w:eastAsia="微软雅黑" w:cs="微软雅黑"/>
              </w:rPr>
            </w:pPr>
            <w:r>
              <w:rPr>
                <w:rFonts w:hint="eastAsia" w:ascii="微软雅黑" w:hAnsi="微软雅黑" w:eastAsia="微软雅黑" w:cs="微软雅黑"/>
              </w:rPr>
              <w:t>并发用户数</w:t>
            </w:r>
          </w:p>
        </w:tc>
        <w:tc>
          <w:tcPr>
            <w:tcW w:w="3213" w:type="dxa"/>
            <w:tcBorders>
              <w:left w:val="single" w:color="000000" w:sz="4" w:space="0"/>
              <w:bottom w:val="single" w:color="000000" w:sz="4" w:space="0"/>
            </w:tcBorders>
          </w:tcPr>
          <w:p w14:paraId="6BDC5B34">
            <w:pPr>
              <w:pStyle w:val="15"/>
              <w:bidi w:val="0"/>
              <w:jc w:val="left"/>
              <w:rPr>
                <w:rFonts w:hint="eastAsia" w:ascii="微软雅黑" w:hAnsi="微软雅黑" w:eastAsia="微软雅黑" w:cs="微软雅黑"/>
              </w:rPr>
            </w:pPr>
            <w:r>
              <w:rPr>
                <w:rFonts w:hint="eastAsia" w:ascii="微软雅黑" w:hAnsi="微软雅黑" w:eastAsia="微软雅黑" w:cs="微软雅黑"/>
              </w:rPr>
              <w:t>Concurrent Users</w:t>
            </w:r>
          </w:p>
        </w:tc>
        <w:tc>
          <w:tcPr>
            <w:tcW w:w="3213" w:type="dxa"/>
            <w:tcBorders>
              <w:left w:val="single" w:color="000000" w:sz="4" w:space="0"/>
              <w:bottom w:val="single" w:color="000000" w:sz="4" w:space="0"/>
              <w:right w:val="single" w:color="000000" w:sz="4" w:space="0"/>
            </w:tcBorders>
          </w:tcPr>
          <w:p w14:paraId="10749585">
            <w:pPr>
              <w:pStyle w:val="15"/>
              <w:bidi w:val="0"/>
              <w:jc w:val="left"/>
              <w:rPr>
                <w:rFonts w:hint="eastAsia" w:ascii="微软雅黑" w:hAnsi="微软雅黑" w:eastAsia="微软雅黑" w:cs="微软雅黑"/>
              </w:rPr>
            </w:pPr>
            <w:r>
              <w:rPr>
                <w:rFonts w:hint="eastAsia" w:ascii="微软雅黑" w:hAnsi="微软雅黑" w:eastAsia="微软雅黑" w:cs="微软雅黑"/>
              </w:rPr>
              <w:t>同时访问系统的用户数量</w:t>
            </w:r>
          </w:p>
        </w:tc>
      </w:tr>
      <w:tr w14:paraId="1EB68D01">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37F77F3E">
            <w:pPr>
              <w:pStyle w:val="15"/>
              <w:bidi w:val="0"/>
              <w:jc w:val="left"/>
              <w:rPr>
                <w:rFonts w:hint="eastAsia" w:ascii="微软雅黑" w:hAnsi="微软雅黑" w:eastAsia="微软雅黑" w:cs="微软雅黑"/>
              </w:rPr>
            </w:pPr>
            <w:r>
              <w:rPr>
                <w:rFonts w:hint="eastAsia" w:ascii="微软雅黑" w:hAnsi="微软雅黑" w:eastAsia="微软雅黑" w:cs="微软雅黑"/>
              </w:rPr>
              <w:t>响应时间</w:t>
            </w:r>
          </w:p>
        </w:tc>
        <w:tc>
          <w:tcPr>
            <w:tcW w:w="3213" w:type="dxa"/>
            <w:tcBorders>
              <w:left w:val="single" w:color="000000" w:sz="4" w:space="0"/>
              <w:bottom w:val="single" w:color="000000" w:sz="4" w:space="0"/>
            </w:tcBorders>
          </w:tcPr>
          <w:p w14:paraId="0317D3FE">
            <w:pPr>
              <w:pStyle w:val="15"/>
              <w:bidi w:val="0"/>
              <w:jc w:val="left"/>
              <w:rPr>
                <w:rFonts w:hint="eastAsia" w:ascii="微软雅黑" w:hAnsi="微软雅黑" w:eastAsia="微软雅黑" w:cs="微软雅黑"/>
              </w:rPr>
            </w:pPr>
            <w:r>
              <w:rPr>
                <w:rFonts w:hint="eastAsia" w:ascii="微软雅黑" w:hAnsi="微软雅黑" w:eastAsia="微软雅黑" w:cs="微软雅黑"/>
              </w:rPr>
              <w:t>Response Time</w:t>
            </w:r>
          </w:p>
        </w:tc>
        <w:tc>
          <w:tcPr>
            <w:tcW w:w="3213" w:type="dxa"/>
            <w:tcBorders>
              <w:left w:val="single" w:color="000000" w:sz="4" w:space="0"/>
              <w:bottom w:val="single" w:color="000000" w:sz="4" w:space="0"/>
              <w:right w:val="single" w:color="000000" w:sz="4" w:space="0"/>
            </w:tcBorders>
          </w:tcPr>
          <w:p w14:paraId="321B1D88">
            <w:pPr>
              <w:pStyle w:val="15"/>
              <w:bidi w:val="0"/>
              <w:jc w:val="left"/>
              <w:rPr>
                <w:rFonts w:hint="eastAsia" w:ascii="微软雅黑" w:hAnsi="微软雅黑" w:eastAsia="微软雅黑" w:cs="微软雅黑"/>
              </w:rPr>
            </w:pPr>
            <w:r>
              <w:rPr>
                <w:rFonts w:hint="eastAsia" w:ascii="微软雅黑" w:hAnsi="微软雅黑" w:eastAsia="微软雅黑" w:cs="微软雅黑"/>
              </w:rPr>
              <w:t>从用户发起请求到收到响应的时间</w:t>
            </w:r>
          </w:p>
        </w:tc>
      </w:tr>
      <w:tr w14:paraId="1C5C8448">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012D56D3">
            <w:pPr>
              <w:pStyle w:val="15"/>
              <w:bidi w:val="0"/>
              <w:jc w:val="left"/>
              <w:rPr>
                <w:rFonts w:hint="eastAsia" w:ascii="微软雅黑" w:hAnsi="微软雅黑" w:eastAsia="微软雅黑" w:cs="微软雅黑"/>
              </w:rPr>
            </w:pPr>
            <w:r>
              <w:rPr>
                <w:rFonts w:hint="eastAsia" w:ascii="微软雅黑" w:hAnsi="微软雅黑" w:eastAsia="微软雅黑" w:cs="微软雅黑"/>
              </w:rPr>
              <w:t>吞吐量</w:t>
            </w:r>
          </w:p>
        </w:tc>
        <w:tc>
          <w:tcPr>
            <w:tcW w:w="3213" w:type="dxa"/>
            <w:tcBorders>
              <w:left w:val="single" w:color="000000" w:sz="4" w:space="0"/>
              <w:bottom w:val="single" w:color="000000" w:sz="4" w:space="0"/>
            </w:tcBorders>
          </w:tcPr>
          <w:p w14:paraId="6A51FE7F">
            <w:pPr>
              <w:pStyle w:val="15"/>
              <w:bidi w:val="0"/>
              <w:jc w:val="left"/>
              <w:rPr>
                <w:rFonts w:hint="eastAsia" w:ascii="微软雅黑" w:hAnsi="微软雅黑" w:eastAsia="微软雅黑" w:cs="微软雅黑"/>
              </w:rPr>
            </w:pPr>
            <w:r>
              <w:rPr>
                <w:rFonts w:hint="eastAsia" w:ascii="微软雅黑" w:hAnsi="微软雅黑" w:eastAsia="微软雅黑" w:cs="微软雅黑"/>
              </w:rPr>
              <w:t>Throughput</w:t>
            </w:r>
          </w:p>
        </w:tc>
        <w:tc>
          <w:tcPr>
            <w:tcW w:w="3213" w:type="dxa"/>
            <w:tcBorders>
              <w:left w:val="single" w:color="000000" w:sz="4" w:space="0"/>
              <w:bottom w:val="single" w:color="000000" w:sz="4" w:space="0"/>
              <w:right w:val="single" w:color="000000" w:sz="4" w:space="0"/>
            </w:tcBorders>
          </w:tcPr>
          <w:p w14:paraId="097F8F6A">
            <w:pPr>
              <w:pStyle w:val="15"/>
              <w:bidi w:val="0"/>
              <w:jc w:val="left"/>
              <w:rPr>
                <w:rFonts w:hint="eastAsia" w:ascii="微软雅黑" w:hAnsi="微软雅黑" w:eastAsia="微软雅黑" w:cs="微软雅黑"/>
              </w:rPr>
            </w:pPr>
            <w:r>
              <w:rPr>
                <w:rFonts w:hint="eastAsia" w:ascii="微软雅黑" w:hAnsi="微软雅黑" w:eastAsia="微软雅黑" w:cs="微软雅黑"/>
              </w:rPr>
              <w:t>单位时间内系统处理的请求数量，通常用TPS（每秒事务数）表示</w:t>
            </w:r>
          </w:p>
        </w:tc>
      </w:tr>
      <w:tr w14:paraId="368835BE">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7B3F3C26">
            <w:pPr>
              <w:pStyle w:val="15"/>
              <w:bidi w:val="0"/>
              <w:jc w:val="left"/>
              <w:rPr>
                <w:rFonts w:hint="eastAsia" w:ascii="微软雅黑" w:hAnsi="微软雅黑" w:eastAsia="微软雅黑" w:cs="微软雅黑"/>
              </w:rPr>
            </w:pPr>
            <w:r>
              <w:rPr>
                <w:rFonts w:hint="eastAsia" w:ascii="微软雅黑" w:hAnsi="微软雅黑" w:eastAsia="微软雅黑" w:cs="微软雅黑"/>
              </w:rPr>
              <w:t>TPS</w:t>
            </w:r>
          </w:p>
        </w:tc>
        <w:tc>
          <w:tcPr>
            <w:tcW w:w="3213" w:type="dxa"/>
            <w:tcBorders>
              <w:left w:val="single" w:color="000000" w:sz="4" w:space="0"/>
              <w:bottom w:val="single" w:color="000000" w:sz="4" w:space="0"/>
            </w:tcBorders>
          </w:tcPr>
          <w:p w14:paraId="44BA3904">
            <w:pPr>
              <w:pStyle w:val="15"/>
              <w:bidi w:val="0"/>
              <w:jc w:val="left"/>
              <w:rPr>
                <w:rFonts w:hint="eastAsia" w:ascii="微软雅黑" w:hAnsi="微软雅黑" w:eastAsia="微软雅黑" w:cs="微软雅黑"/>
              </w:rPr>
            </w:pPr>
            <w:r>
              <w:rPr>
                <w:rFonts w:hint="eastAsia" w:ascii="微软雅黑" w:hAnsi="微软雅黑" w:eastAsia="微软雅黑" w:cs="微软雅黑"/>
              </w:rPr>
              <w:t>Transactions Per Second</w:t>
            </w:r>
          </w:p>
        </w:tc>
        <w:tc>
          <w:tcPr>
            <w:tcW w:w="3213" w:type="dxa"/>
            <w:tcBorders>
              <w:left w:val="single" w:color="000000" w:sz="4" w:space="0"/>
              <w:bottom w:val="single" w:color="000000" w:sz="4" w:space="0"/>
              <w:right w:val="single" w:color="000000" w:sz="4" w:space="0"/>
            </w:tcBorders>
          </w:tcPr>
          <w:p w14:paraId="072DC1CB">
            <w:pPr>
              <w:pStyle w:val="15"/>
              <w:bidi w:val="0"/>
              <w:jc w:val="left"/>
              <w:rPr>
                <w:rFonts w:hint="eastAsia" w:ascii="微软雅黑" w:hAnsi="微软雅黑" w:eastAsia="微软雅黑" w:cs="微软雅黑"/>
              </w:rPr>
            </w:pPr>
            <w:r>
              <w:rPr>
                <w:rFonts w:hint="eastAsia" w:ascii="微软雅黑" w:hAnsi="微软雅黑" w:eastAsia="微软雅黑" w:cs="微软雅黑"/>
              </w:rPr>
              <w:t>每秒处理的事务数</w:t>
            </w:r>
          </w:p>
        </w:tc>
      </w:tr>
      <w:tr w14:paraId="63F58044">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75BBFF47">
            <w:pPr>
              <w:pStyle w:val="15"/>
              <w:bidi w:val="0"/>
              <w:jc w:val="left"/>
              <w:rPr>
                <w:rFonts w:hint="eastAsia" w:ascii="微软雅黑" w:hAnsi="微软雅黑" w:eastAsia="微软雅黑" w:cs="微软雅黑"/>
              </w:rPr>
            </w:pPr>
            <w:r>
              <w:rPr>
                <w:rFonts w:hint="eastAsia" w:ascii="微软雅黑" w:hAnsi="微软雅黑" w:eastAsia="微软雅黑" w:cs="微软雅黑"/>
              </w:rPr>
              <w:t>负载测试</w:t>
            </w:r>
          </w:p>
        </w:tc>
        <w:tc>
          <w:tcPr>
            <w:tcW w:w="3213" w:type="dxa"/>
            <w:tcBorders>
              <w:left w:val="single" w:color="000000" w:sz="4" w:space="0"/>
              <w:bottom w:val="single" w:color="000000" w:sz="4" w:space="0"/>
            </w:tcBorders>
          </w:tcPr>
          <w:p w14:paraId="158FC633">
            <w:pPr>
              <w:pStyle w:val="15"/>
              <w:bidi w:val="0"/>
              <w:jc w:val="left"/>
              <w:rPr>
                <w:rFonts w:hint="eastAsia" w:ascii="微软雅黑" w:hAnsi="微软雅黑" w:eastAsia="微软雅黑" w:cs="微软雅黑"/>
              </w:rPr>
            </w:pPr>
            <w:r>
              <w:rPr>
                <w:rFonts w:hint="eastAsia" w:ascii="微软雅黑" w:hAnsi="微软雅黑" w:eastAsia="微软雅黑" w:cs="微软雅黑"/>
              </w:rPr>
              <w:t>Load Testing</w:t>
            </w:r>
          </w:p>
        </w:tc>
        <w:tc>
          <w:tcPr>
            <w:tcW w:w="3213" w:type="dxa"/>
            <w:tcBorders>
              <w:left w:val="single" w:color="000000" w:sz="4" w:space="0"/>
              <w:bottom w:val="single" w:color="000000" w:sz="4" w:space="0"/>
              <w:right w:val="single" w:color="000000" w:sz="4" w:space="0"/>
            </w:tcBorders>
          </w:tcPr>
          <w:p w14:paraId="01FD76A5">
            <w:pPr>
              <w:pStyle w:val="15"/>
              <w:bidi w:val="0"/>
              <w:jc w:val="left"/>
              <w:rPr>
                <w:rFonts w:hint="eastAsia" w:ascii="微软雅黑" w:hAnsi="微软雅黑" w:eastAsia="微软雅黑" w:cs="微软雅黑"/>
              </w:rPr>
            </w:pPr>
            <w:r>
              <w:rPr>
                <w:rFonts w:hint="eastAsia" w:ascii="微软雅黑" w:hAnsi="微软雅黑" w:eastAsia="微软雅黑" w:cs="微软雅黑"/>
              </w:rPr>
              <w:t>在不同负载条件下测试系统的性能表现</w:t>
            </w:r>
          </w:p>
        </w:tc>
      </w:tr>
      <w:tr w14:paraId="1C2DCCDE">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52A0DF7B">
            <w:pPr>
              <w:pStyle w:val="15"/>
              <w:bidi w:val="0"/>
              <w:jc w:val="left"/>
              <w:rPr>
                <w:rFonts w:hint="eastAsia" w:ascii="微软雅黑" w:hAnsi="微软雅黑" w:eastAsia="微软雅黑" w:cs="微软雅黑"/>
              </w:rPr>
            </w:pPr>
            <w:r>
              <w:rPr>
                <w:rFonts w:hint="eastAsia" w:ascii="微软雅黑" w:hAnsi="微软雅黑" w:eastAsia="微软雅黑" w:cs="微软雅黑"/>
              </w:rPr>
              <w:t>压力测试</w:t>
            </w:r>
          </w:p>
        </w:tc>
        <w:tc>
          <w:tcPr>
            <w:tcW w:w="3213" w:type="dxa"/>
            <w:tcBorders>
              <w:left w:val="single" w:color="000000" w:sz="4" w:space="0"/>
              <w:bottom w:val="single" w:color="000000" w:sz="4" w:space="0"/>
            </w:tcBorders>
          </w:tcPr>
          <w:p w14:paraId="3BA60EEF">
            <w:pPr>
              <w:pStyle w:val="15"/>
              <w:bidi w:val="0"/>
              <w:jc w:val="left"/>
              <w:rPr>
                <w:rFonts w:hint="eastAsia" w:ascii="微软雅黑" w:hAnsi="微软雅黑" w:eastAsia="微软雅黑" w:cs="微软雅黑"/>
              </w:rPr>
            </w:pPr>
            <w:r>
              <w:rPr>
                <w:rFonts w:hint="eastAsia" w:ascii="微软雅黑" w:hAnsi="微软雅黑" w:eastAsia="微软雅黑" w:cs="微软雅黑"/>
              </w:rPr>
              <w:t>Stress Testing</w:t>
            </w:r>
          </w:p>
        </w:tc>
        <w:tc>
          <w:tcPr>
            <w:tcW w:w="3213" w:type="dxa"/>
            <w:tcBorders>
              <w:left w:val="single" w:color="000000" w:sz="4" w:space="0"/>
              <w:bottom w:val="single" w:color="000000" w:sz="4" w:space="0"/>
              <w:right w:val="single" w:color="000000" w:sz="4" w:space="0"/>
            </w:tcBorders>
          </w:tcPr>
          <w:p w14:paraId="38A75B4A">
            <w:pPr>
              <w:pStyle w:val="15"/>
              <w:bidi w:val="0"/>
              <w:jc w:val="left"/>
              <w:rPr>
                <w:rFonts w:hint="eastAsia" w:ascii="微软雅黑" w:hAnsi="微软雅黑" w:eastAsia="微软雅黑" w:cs="微软雅黑"/>
              </w:rPr>
            </w:pPr>
            <w:r>
              <w:rPr>
                <w:rFonts w:hint="eastAsia" w:ascii="微软雅黑" w:hAnsi="微软雅黑" w:eastAsia="微软雅黑" w:cs="微软雅黑"/>
              </w:rPr>
              <w:t>在超出系统预期负载的条件下测试系统的稳定性与崩溃点</w:t>
            </w:r>
          </w:p>
        </w:tc>
      </w:tr>
      <w:tr w14:paraId="796C8F2B">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31A2EF00">
            <w:pPr>
              <w:pStyle w:val="15"/>
              <w:bidi w:val="0"/>
              <w:jc w:val="left"/>
              <w:rPr>
                <w:rFonts w:hint="eastAsia" w:ascii="微软雅黑" w:hAnsi="微软雅黑" w:eastAsia="微软雅黑" w:cs="微软雅黑"/>
              </w:rPr>
            </w:pPr>
            <w:r>
              <w:rPr>
                <w:rFonts w:hint="eastAsia" w:ascii="微软雅黑" w:hAnsi="微软雅黑" w:eastAsia="微软雅黑" w:cs="微软雅黑"/>
              </w:rPr>
              <w:t>稳定性测试</w:t>
            </w:r>
          </w:p>
        </w:tc>
        <w:tc>
          <w:tcPr>
            <w:tcW w:w="3213" w:type="dxa"/>
            <w:tcBorders>
              <w:left w:val="single" w:color="000000" w:sz="4" w:space="0"/>
              <w:bottom w:val="single" w:color="000000" w:sz="4" w:space="0"/>
            </w:tcBorders>
          </w:tcPr>
          <w:p w14:paraId="14768E57">
            <w:pPr>
              <w:pStyle w:val="15"/>
              <w:bidi w:val="0"/>
              <w:jc w:val="left"/>
              <w:rPr>
                <w:rFonts w:hint="eastAsia" w:ascii="微软雅黑" w:hAnsi="微软雅黑" w:eastAsia="微软雅黑" w:cs="微软雅黑"/>
              </w:rPr>
            </w:pPr>
            <w:r>
              <w:rPr>
                <w:rFonts w:hint="eastAsia" w:ascii="微软雅黑" w:hAnsi="微软雅黑" w:eastAsia="微软雅黑" w:cs="微软雅黑"/>
              </w:rPr>
              <w:t>Stability Testing</w:t>
            </w:r>
          </w:p>
        </w:tc>
        <w:tc>
          <w:tcPr>
            <w:tcW w:w="3213" w:type="dxa"/>
            <w:tcBorders>
              <w:left w:val="single" w:color="000000" w:sz="4" w:space="0"/>
              <w:bottom w:val="single" w:color="000000" w:sz="4" w:space="0"/>
              <w:right w:val="single" w:color="000000" w:sz="4" w:space="0"/>
            </w:tcBorders>
          </w:tcPr>
          <w:p w14:paraId="15C31925">
            <w:pPr>
              <w:pStyle w:val="15"/>
              <w:bidi w:val="0"/>
              <w:jc w:val="left"/>
              <w:rPr>
                <w:rFonts w:hint="eastAsia" w:ascii="微软雅黑" w:hAnsi="微软雅黑" w:eastAsia="微软雅黑" w:cs="微软雅黑"/>
              </w:rPr>
            </w:pPr>
            <w:r>
              <w:rPr>
                <w:rFonts w:hint="eastAsia" w:ascii="微软雅黑" w:hAnsi="微软雅黑" w:eastAsia="微软雅黑" w:cs="微软雅黑"/>
              </w:rPr>
              <w:t>在长时间高负载下测试系统的稳定性，验证是否存在内存泄漏等问题</w:t>
            </w:r>
          </w:p>
        </w:tc>
      </w:tr>
    </w:tbl>
    <w:p w14:paraId="700AF403">
      <w:pPr>
        <w:pStyle w:val="4"/>
        <w:bidi w:val="0"/>
        <w:jc w:val="left"/>
        <w:rPr>
          <w:rFonts w:hint="eastAsia" w:ascii="微软雅黑" w:hAnsi="微软雅黑" w:eastAsia="微软雅黑" w:cs="微软雅黑"/>
        </w:rPr>
      </w:pPr>
    </w:p>
    <w:p w14:paraId="2F0E0EC3">
      <w:pPr>
        <w:pStyle w:val="6"/>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K.5 </w:t>
      </w:r>
      <w:r>
        <w:rPr>
          <w:rFonts w:hint="eastAsia" w:ascii="微软雅黑" w:hAnsi="微软雅黑" w:eastAsia="微软雅黑" w:cs="微软雅黑"/>
        </w:rPr>
        <w:t>安全测试术语</w:t>
      </w:r>
    </w:p>
    <w:tbl>
      <w:tblPr>
        <w:tblStyle w:val="9"/>
        <w:tblW w:w="5000" w:type="pct"/>
        <w:tblInd w:w="-5" w:type="dxa"/>
        <w:tblLayout w:type="fixed"/>
        <w:tblCellMar>
          <w:top w:w="55" w:type="dxa"/>
          <w:left w:w="55" w:type="dxa"/>
          <w:bottom w:w="55" w:type="dxa"/>
          <w:right w:w="55" w:type="dxa"/>
        </w:tblCellMar>
      </w:tblPr>
      <w:tblGrid>
        <w:gridCol w:w="3249"/>
        <w:gridCol w:w="3250"/>
        <w:gridCol w:w="3250"/>
      </w:tblGrid>
      <w:tr w14:paraId="7E9732AA">
        <w:tblPrEx>
          <w:tblCellMar>
            <w:top w:w="55" w:type="dxa"/>
            <w:left w:w="55" w:type="dxa"/>
            <w:bottom w:w="55" w:type="dxa"/>
            <w:right w:w="55" w:type="dxa"/>
          </w:tblCellMar>
        </w:tblPrEx>
        <w:trPr>
          <w:tblHeader/>
        </w:trPr>
        <w:tc>
          <w:tcPr>
            <w:tcW w:w="3212" w:type="dxa"/>
            <w:tcBorders>
              <w:top w:val="single" w:color="000000" w:sz="4" w:space="0"/>
              <w:left w:val="single" w:color="000000" w:sz="4" w:space="0"/>
              <w:bottom w:val="single" w:color="000000" w:sz="4" w:space="0"/>
            </w:tcBorders>
          </w:tcPr>
          <w:p w14:paraId="64D37591">
            <w:pPr>
              <w:pStyle w:val="16"/>
              <w:bidi w:val="0"/>
              <w:jc w:val="left"/>
              <w:rPr>
                <w:rFonts w:hint="eastAsia" w:ascii="微软雅黑" w:hAnsi="微软雅黑" w:eastAsia="微软雅黑" w:cs="微软雅黑"/>
              </w:rPr>
            </w:pPr>
            <w:r>
              <w:rPr>
                <w:rFonts w:hint="eastAsia" w:ascii="微软雅黑" w:hAnsi="微软雅黑" w:eastAsia="微软雅黑" w:cs="微软雅黑"/>
              </w:rPr>
              <w:t>术语</w:t>
            </w:r>
          </w:p>
        </w:tc>
        <w:tc>
          <w:tcPr>
            <w:tcW w:w="3213" w:type="dxa"/>
            <w:tcBorders>
              <w:top w:val="single" w:color="000000" w:sz="4" w:space="0"/>
              <w:left w:val="single" w:color="000000" w:sz="4" w:space="0"/>
              <w:bottom w:val="single" w:color="000000" w:sz="4" w:space="0"/>
            </w:tcBorders>
          </w:tcPr>
          <w:p w14:paraId="59E5049F">
            <w:pPr>
              <w:pStyle w:val="16"/>
              <w:bidi w:val="0"/>
              <w:jc w:val="left"/>
              <w:rPr>
                <w:rFonts w:hint="eastAsia" w:ascii="微软雅黑" w:hAnsi="微软雅黑" w:eastAsia="微软雅黑" w:cs="微软雅黑"/>
              </w:rPr>
            </w:pPr>
            <w:r>
              <w:rPr>
                <w:rFonts w:hint="eastAsia" w:ascii="微软雅黑" w:hAnsi="微软雅黑" w:eastAsia="微软雅黑" w:cs="微软雅黑"/>
              </w:rPr>
              <w:t>英文</w:t>
            </w:r>
          </w:p>
        </w:tc>
        <w:tc>
          <w:tcPr>
            <w:tcW w:w="3213" w:type="dxa"/>
            <w:tcBorders>
              <w:top w:val="single" w:color="000000" w:sz="4" w:space="0"/>
              <w:left w:val="single" w:color="000000" w:sz="4" w:space="0"/>
              <w:bottom w:val="single" w:color="000000" w:sz="4" w:space="0"/>
              <w:right w:val="single" w:color="000000" w:sz="4" w:space="0"/>
            </w:tcBorders>
          </w:tcPr>
          <w:p w14:paraId="7C7DC505">
            <w:pPr>
              <w:pStyle w:val="16"/>
              <w:bidi w:val="0"/>
              <w:jc w:val="left"/>
              <w:rPr>
                <w:rFonts w:hint="eastAsia" w:ascii="微软雅黑" w:hAnsi="微软雅黑" w:eastAsia="微软雅黑" w:cs="微软雅黑"/>
              </w:rPr>
            </w:pPr>
            <w:r>
              <w:rPr>
                <w:rFonts w:hint="eastAsia" w:ascii="微软雅黑" w:hAnsi="微软雅黑" w:eastAsia="微软雅黑" w:cs="微软雅黑"/>
              </w:rPr>
              <w:t>定义</w:t>
            </w:r>
          </w:p>
        </w:tc>
      </w:tr>
      <w:tr w14:paraId="35D853A4">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005B60B8">
            <w:pPr>
              <w:pStyle w:val="15"/>
              <w:bidi w:val="0"/>
              <w:jc w:val="left"/>
              <w:rPr>
                <w:rFonts w:hint="eastAsia" w:ascii="微软雅黑" w:hAnsi="微软雅黑" w:eastAsia="微软雅黑" w:cs="微软雅黑"/>
              </w:rPr>
            </w:pPr>
            <w:r>
              <w:rPr>
                <w:rFonts w:hint="eastAsia" w:ascii="微软雅黑" w:hAnsi="微软雅黑" w:eastAsia="微软雅黑" w:cs="微软雅黑"/>
              </w:rPr>
              <w:t>SQL注入</w:t>
            </w:r>
          </w:p>
        </w:tc>
        <w:tc>
          <w:tcPr>
            <w:tcW w:w="3213" w:type="dxa"/>
            <w:tcBorders>
              <w:left w:val="single" w:color="000000" w:sz="4" w:space="0"/>
              <w:bottom w:val="single" w:color="000000" w:sz="4" w:space="0"/>
            </w:tcBorders>
          </w:tcPr>
          <w:p w14:paraId="6B61B18F">
            <w:pPr>
              <w:pStyle w:val="15"/>
              <w:bidi w:val="0"/>
              <w:jc w:val="left"/>
              <w:rPr>
                <w:rFonts w:hint="eastAsia" w:ascii="微软雅黑" w:hAnsi="微软雅黑" w:eastAsia="微软雅黑" w:cs="微软雅黑"/>
              </w:rPr>
            </w:pPr>
            <w:r>
              <w:rPr>
                <w:rFonts w:hint="eastAsia" w:ascii="微软雅黑" w:hAnsi="微软雅黑" w:eastAsia="微软雅黑" w:cs="微软雅黑"/>
              </w:rPr>
              <w:t>SQL Injection</w:t>
            </w:r>
          </w:p>
        </w:tc>
        <w:tc>
          <w:tcPr>
            <w:tcW w:w="3213" w:type="dxa"/>
            <w:tcBorders>
              <w:left w:val="single" w:color="000000" w:sz="4" w:space="0"/>
              <w:bottom w:val="single" w:color="000000" w:sz="4" w:space="0"/>
              <w:right w:val="single" w:color="000000" w:sz="4" w:space="0"/>
            </w:tcBorders>
          </w:tcPr>
          <w:p w14:paraId="2576D6D3">
            <w:pPr>
              <w:pStyle w:val="15"/>
              <w:bidi w:val="0"/>
              <w:jc w:val="left"/>
              <w:rPr>
                <w:rFonts w:hint="eastAsia" w:ascii="微软雅黑" w:hAnsi="微软雅黑" w:eastAsia="微软雅黑" w:cs="微软雅黑"/>
              </w:rPr>
            </w:pPr>
            <w:r>
              <w:rPr>
                <w:rFonts w:hint="eastAsia" w:ascii="微软雅黑" w:hAnsi="微软雅黑" w:eastAsia="微软雅黑" w:cs="微软雅黑"/>
              </w:rPr>
              <w:t>通过在输入中注入SQL语句，非法访问或修改数据库数据</w:t>
            </w:r>
          </w:p>
        </w:tc>
      </w:tr>
      <w:tr w14:paraId="00077808">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00AFD15A">
            <w:pPr>
              <w:pStyle w:val="15"/>
              <w:bidi w:val="0"/>
              <w:jc w:val="left"/>
              <w:rPr>
                <w:rFonts w:hint="eastAsia" w:ascii="微软雅黑" w:hAnsi="微软雅黑" w:eastAsia="微软雅黑" w:cs="微软雅黑"/>
              </w:rPr>
            </w:pPr>
            <w:r>
              <w:rPr>
                <w:rFonts w:hint="eastAsia" w:ascii="微软雅黑" w:hAnsi="微软雅黑" w:eastAsia="微软雅黑" w:cs="微软雅黑"/>
              </w:rPr>
              <w:t>XSS跨站脚本</w:t>
            </w:r>
          </w:p>
        </w:tc>
        <w:tc>
          <w:tcPr>
            <w:tcW w:w="3213" w:type="dxa"/>
            <w:tcBorders>
              <w:left w:val="single" w:color="000000" w:sz="4" w:space="0"/>
              <w:bottom w:val="single" w:color="000000" w:sz="4" w:space="0"/>
            </w:tcBorders>
          </w:tcPr>
          <w:p w14:paraId="0CAE11FC">
            <w:pPr>
              <w:pStyle w:val="15"/>
              <w:bidi w:val="0"/>
              <w:jc w:val="left"/>
              <w:rPr>
                <w:rFonts w:hint="eastAsia" w:ascii="微软雅黑" w:hAnsi="微软雅黑" w:eastAsia="微软雅黑" w:cs="微软雅黑"/>
              </w:rPr>
            </w:pPr>
            <w:r>
              <w:rPr>
                <w:rFonts w:hint="eastAsia" w:ascii="微软雅黑" w:hAnsi="微软雅黑" w:eastAsia="微软雅黑" w:cs="微软雅黑"/>
              </w:rPr>
              <w:t>Cross-Site Scripting</w:t>
            </w:r>
          </w:p>
        </w:tc>
        <w:tc>
          <w:tcPr>
            <w:tcW w:w="3213" w:type="dxa"/>
            <w:tcBorders>
              <w:left w:val="single" w:color="000000" w:sz="4" w:space="0"/>
              <w:bottom w:val="single" w:color="000000" w:sz="4" w:space="0"/>
              <w:right w:val="single" w:color="000000" w:sz="4" w:space="0"/>
            </w:tcBorders>
          </w:tcPr>
          <w:p w14:paraId="51B686D6">
            <w:pPr>
              <w:pStyle w:val="15"/>
              <w:bidi w:val="0"/>
              <w:jc w:val="left"/>
              <w:rPr>
                <w:rFonts w:hint="eastAsia" w:ascii="微软雅黑" w:hAnsi="微软雅黑" w:eastAsia="微软雅黑" w:cs="微软雅黑"/>
              </w:rPr>
            </w:pPr>
            <w:r>
              <w:rPr>
                <w:rFonts w:hint="eastAsia" w:ascii="微软雅黑" w:hAnsi="微软雅黑" w:eastAsia="微软雅黑" w:cs="微软雅黑"/>
              </w:rPr>
              <w:t>通过在网页中注入恶意脚本，窃取用户信息或执行恶意操作</w:t>
            </w:r>
          </w:p>
        </w:tc>
      </w:tr>
      <w:tr w14:paraId="5D3B0F70">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2EE6A32E">
            <w:pPr>
              <w:pStyle w:val="15"/>
              <w:bidi w:val="0"/>
              <w:jc w:val="left"/>
              <w:rPr>
                <w:rFonts w:hint="eastAsia" w:ascii="微软雅黑" w:hAnsi="微软雅黑" w:eastAsia="微软雅黑" w:cs="微软雅黑"/>
              </w:rPr>
            </w:pPr>
            <w:r>
              <w:rPr>
                <w:rFonts w:hint="eastAsia" w:ascii="微软雅黑" w:hAnsi="微软雅黑" w:eastAsia="微软雅黑" w:cs="微软雅黑"/>
              </w:rPr>
              <w:t>CSRF跨站请求伪造</w:t>
            </w:r>
          </w:p>
        </w:tc>
        <w:tc>
          <w:tcPr>
            <w:tcW w:w="3213" w:type="dxa"/>
            <w:tcBorders>
              <w:left w:val="single" w:color="000000" w:sz="4" w:space="0"/>
              <w:bottom w:val="single" w:color="000000" w:sz="4" w:space="0"/>
            </w:tcBorders>
          </w:tcPr>
          <w:p w14:paraId="7422990C">
            <w:pPr>
              <w:pStyle w:val="15"/>
              <w:bidi w:val="0"/>
              <w:jc w:val="left"/>
              <w:rPr>
                <w:rFonts w:hint="eastAsia" w:ascii="微软雅黑" w:hAnsi="微软雅黑" w:eastAsia="微软雅黑" w:cs="微软雅黑"/>
              </w:rPr>
            </w:pPr>
            <w:r>
              <w:rPr>
                <w:rFonts w:hint="eastAsia" w:ascii="微软雅黑" w:hAnsi="微软雅黑" w:eastAsia="微软雅黑" w:cs="微软雅黑"/>
              </w:rPr>
              <w:t>Cross-Site Request Forgery</w:t>
            </w:r>
          </w:p>
        </w:tc>
        <w:tc>
          <w:tcPr>
            <w:tcW w:w="3213" w:type="dxa"/>
            <w:tcBorders>
              <w:left w:val="single" w:color="000000" w:sz="4" w:space="0"/>
              <w:bottom w:val="single" w:color="000000" w:sz="4" w:space="0"/>
              <w:right w:val="single" w:color="000000" w:sz="4" w:space="0"/>
            </w:tcBorders>
          </w:tcPr>
          <w:p w14:paraId="108E83FF">
            <w:pPr>
              <w:pStyle w:val="15"/>
              <w:bidi w:val="0"/>
              <w:jc w:val="left"/>
              <w:rPr>
                <w:rFonts w:hint="eastAsia" w:ascii="微软雅黑" w:hAnsi="微软雅黑" w:eastAsia="微软雅黑" w:cs="微软雅黑"/>
              </w:rPr>
            </w:pPr>
            <w:r>
              <w:rPr>
                <w:rFonts w:hint="eastAsia" w:ascii="微软雅黑" w:hAnsi="微软雅黑" w:eastAsia="微软雅黑" w:cs="微软雅黑"/>
              </w:rPr>
              <w:t>诱导用户在已登录的情况下执行非预期的操作</w:t>
            </w:r>
          </w:p>
        </w:tc>
      </w:tr>
      <w:tr w14:paraId="6B75BCD0">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0A91F010">
            <w:pPr>
              <w:pStyle w:val="15"/>
              <w:bidi w:val="0"/>
              <w:jc w:val="left"/>
              <w:rPr>
                <w:rFonts w:hint="eastAsia" w:ascii="微软雅黑" w:hAnsi="微软雅黑" w:eastAsia="微软雅黑" w:cs="微软雅黑"/>
              </w:rPr>
            </w:pPr>
            <w:r>
              <w:rPr>
                <w:rFonts w:hint="eastAsia" w:ascii="微软雅黑" w:hAnsi="微软雅黑" w:eastAsia="微软雅黑" w:cs="微软雅黑"/>
              </w:rPr>
              <w:t>越权访问</w:t>
            </w:r>
          </w:p>
        </w:tc>
        <w:tc>
          <w:tcPr>
            <w:tcW w:w="3213" w:type="dxa"/>
            <w:tcBorders>
              <w:left w:val="single" w:color="000000" w:sz="4" w:space="0"/>
              <w:bottom w:val="single" w:color="000000" w:sz="4" w:space="0"/>
            </w:tcBorders>
          </w:tcPr>
          <w:p w14:paraId="22BF58D5">
            <w:pPr>
              <w:pStyle w:val="15"/>
              <w:bidi w:val="0"/>
              <w:jc w:val="left"/>
              <w:rPr>
                <w:rFonts w:hint="eastAsia" w:ascii="微软雅黑" w:hAnsi="微软雅黑" w:eastAsia="微软雅黑" w:cs="微软雅黑"/>
              </w:rPr>
            </w:pPr>
            <w:r>
              <w:rPr>
                <w:rFonts w:hint="eastAsia" w:ascii="微软雅黑" w:hAnsi="微软雅黑" w:eastAsia="微软雅黑" w:cs="微软雅黑"/>
              </w:rPr>
              <w:t>Access Control Bypass</w:t>
            </w:r>
          </w:p>
        </w:tc>
        <w:tc>
          <w:tcPr>
            <w:tcW w:w="3213" w:type="dxa"/>
            <w:tcBorders>
              <w:left w:val="single" w:color="000000" w:sz="4" w:space="0"/>
              <w:bottom w:val="single" w:color="000000" w:sz="4" w:space="0"/>
              <w:right w:val="single" w:color="000000" w:sz="4" w:space="0"/>
            </w:tcBorders>
          </w:tcPr>
          <w:p w14:paraId="0B845435">
            <w:pPr>
              <w:pStyle w:val="15"/>
              <w:bidi w:val="0"/>
              <w:jc w:val="left"/>
              <w:rPr>
                <w:rFonts w:hint="eastAsia" w:ascii="微软雅黑" w:hAnsi="微软雅黑" w:eastAsia="微软雅黑" w:cs="微软雅黑"/>
              </w:rPr>
            </w:pPr>
            <w:r>
              <w:rPr>
                <w:rFonts w:hint="eastAsia" w:ascii="微软雅黑" w:hAnsi="微软雅黑" w:eastAsia="微软雅黑" w:cs="微软雅黑"/>
              </w:rPr>
              <w:t>未授权用户访问或操作其他用户的数据或功能</w:t>
            </w:r>
          </w:p>
        </w:tc>
      </w:tr>
      <w:tr w14:paraId="0F82C0F3">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1A6010BA">
            <w:pPr>
              <w:pStyle w:val="15"/>
              <w:bidi w:val="0"/>
              <w:jc w:val="left"/>
              <w:rPr>
                <w:rFonts w:hint="eastAsia" w:ascii="微软雅黑" w:hAnsi="微软雅黑" w:eastAsia="微软雅黑" w:cs="微软雅黑"/>
              </w:rPr>
            </w:pPr>
            <w:r>
              <w:rPr>
                <w:rFonts w:hint="eastAsia" w:ascii="微软雅黑" w:hAnsi="微软雅黑" w:eastAsia="微软雅黑" w:cs="微软雅黑"/>
              </w:rPr>
              <w:t>敏感信息泄露</w:t>
            </w:r>
          </w:p>
        </w:tc>
        <w:tc>
          <w:tcPr>
            <w:tcW w:w="3213" w:type="dxa"/>
            <w:tcBorders>
              <w:left w:val="single" w:color="000000" w:sz="4" w:space="0"/>
              <w:bottom w:val="single" w:color="000000" w:sz="4" w:space="0"/>
            </w:tcBorders>
          </w:tcPr>
          <w:p w14:paraId="2ACC9030">
            <w:pPr>
              <w:pStyle w:val="15"/>
              <w:bidi w:val="0"/>
              <w:jc w:val="left"/>
              <w:rPr>
                <w:rFonts w:hint="eastAsia" w:ascii="微软雅黑" w:hAnsi="微软雅黑" w:eastAsia="微软雅黑" w:cs="微软雅黑"/>
              </w:rPr>
            </w:pPr>
            <w:r>
              <w:rPr>
                <w:rFonts w:hint="eastAsia" w:ascii="微软雅黑" w:hAnsi="微软雅黑" w:eastAsia="微软雅黑" w:cs="微软雅黑"/>
              </w:rPr>
              <w:t>Sensitive Data Exposure</w:t>
            </w:r>
          </w:p>
        </w:tc>
        <w:tc>
          <w:tcPr>
            <w:tcW w:w="3213" w:type="dxa"/>
            <w:tcBorders>
              <w:left w:val="single" w:color="000000" w:sz="4" w:space="0"/>
              <w:bottom w:val="single" w:color="000000" w:sz="4" w:space="0"/>
              <w:right w:val="single" w:color="000000" w:sz="4" w:space="0"/>
            </w:tcBorders>
          </w:tcPr>
          <w:p w14:paraId="2391FE2F">
            <w:pPr>
              <w:pStyle w:val="15"/>
              <w:bidi w:val="0"/>
              <w:jc w:val="left"/>
              <w:rPr>
                <w:rFonts w:hint="eastAsia" w:ascii="微软雅黑" w:hAnsi="微软雅黑" w:eastAsia="微软雅黑" w:cs="微软雅黑"/>
              </w:rPr>
            </w:pPr>
            <w:r>
              <w:rPr>
                <w:rFonts w:hint="eastAsia" w:ascii="微软雅黑" w:hAnsi="微软雅黑" w:eastAsia="微软雅黑" w:cs="微软雅黑"/>
              </w:rPr>
              <w:t>系统意外泄露敏感信息，如密码、手机号、身份证号等</w:t>
            </w:r>
          </w:p>
        </w:tc>
      </w:tr>
      <w:tr w14:paraId="655F11FD">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01AA727B">
            <w:pPr>
              <w:pStyle w:val="15"/>
              <w:bidi w:val="0"/>
              <w:jc w:val="left"/>
              <w:rPr>
                <w:rFonts w:hint="eastAsia" w:ascii="微软雅黑" w:hAnsi="微软雅黑" w:eastAsia="微软雅黑" w:cs="微软雅黑"/>
              </w:rPr>
            </w:pPr>
            <w:r>
              <w:rPr>
                <w:rFonts w:hint="eastAsia" w:ascii="微软雅黑" w:hAnsi="微软雅黑" w:eastAsia="微软雅黑" w:cs="微软雅黑"/>
              </w:rPr>
              <w:t>OWASP Top10</w:t>
            </w:r>
          </w:p>
        </w:tc>
        <w:tc>
          <w:tcPr>
            <w:tcW w:w="3213" w:type="dxa"/>
            <w:tcBorders>
              <w:left w:val="single" w:color="000000" w:sz="4" w:space="0"/>
              <w:bottom w:val="single" w:color="000000" w:sz="4" w:space="0"/>
            </w:tcBorders>
          </w:tcPr>
          <w:p w14:paraId="3E653314">
            <w:pPr>
              <w:pStyle w:val="15"/>
              <w:bidi w:val="0"/>
              <w:jc w:val="left"/>
              <w:rPr>
                <w:rFonts w:hint="eastAsia" w:ascii="微软雅黑" w:hAnsi="微软雅黑" w:eastAsia="微软雅黑" w:cs="微软雅黑"/>
              </w:rPr>
            </w:pPr>
            <w:r>
              <w:rPr>
                <w:rFonts w:hint="eastAsia" w:ascii="微软雅黑" w:hAnsi="微软雅黑" w:eastAsia="微软雅黑" w:cs="微软雅黑"/>
              </w:rPr>
              <w:t>OWASP Top 10</w:t>
            </w:r>
          </w:p>
        </w:tc>
        <w:tc>
          <w:tcPr>
            <w:tcW w:w="3213" w:type="dxa"/>
            <w:tcBorders>
              <w:left w:val="single" w:color="000000" w:sz="4" w:space="0"/>
              <w:bottom w:val="single" w:color="000000" w:sz="4" w:space="0"/>
              <w:right w:val="single" w:color="000000" w:sz="4" w:space="0"/>
            </w:tcBorders>
          </w:tcPr>
          <w:p w14:paraId="64579E97">
            <w:pPr>
              <w:pStyle w:val="15"/>
              <w:bidi w:val="0"/>
              <w:jc w:val="left"/>
              <w:rPr>
                <w:rFonts w:hint="eastAsia" w:ascii="微软雅黑" w:hAnsi="微软雅黑" w:eastAsia="微软雅黑" w:cs="微软雅黑"/>
              </w:rPr>
            </w:pPr>
            <w:r>
              <w:rPr>
                <w:rFonts w:hint="eastAsia" w:ascii="微软雅黑" w:hAnsi="微软雅黑" w:eastAsia="微软雅黑" w:cs="微软雅黑"/>
              </w:rPr>
              <w:t>OWASP组织发布的十大最严重的Web应用安全风险清单</w:t>
            </w:r>
          </w:p>
        </w:tc>
      </w:tr>
    </w:tbl>
    <w:p w14:paraId="56848E4A">
      <w:pPr>
        <w:pStyle w:val="4"/>
        <w:bidi w:val="0"/>
        <w:jc w:val="left"/>
        <w:rPr>
          <w:rFonts w:hint="eastAsia" w:ascii="微软雅黑" w:hAnsi="微软雅黑" w:eastAsia="微软雅黑" w:cs="微软雅黑"/>
        </w:rPr>
      </w:pPr>
    </w:p>
    <w:p w14:paraId="2D959CFA">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rPr>
        <w:t>附录</w:t>
      </w:r>
      <w:r>
        <w:rPr>
          <w:rFonts w:hint="eastAsia" w:ascii="微软雅黑" w:hAnsi="微软雅黑" w:eastAsia="微软雅黑" w:cs="微软雅黑"/>
          <w:b/>
        </w:rPr>
        <w:t xml:space="preserve">L </w:t>
      </w:r>
      <w:r>
        <w:rPr>
          <w:rFonts w:hint="eastAsia" w:ascii="微软雅黑" w:hAnsi="微软雅黑" w:eastAsia="微软雅黑" w:cs="微软雅黑"/>
        </w:rPr>
        <w:t>测试流程规范</w:t>
      </w:r>
    </w:p>
    <w:p w14:paraId="08C88B62">
      <w:pPr>
        <w:pStyle w:val="6"/>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L.1 </w:t>
      </w:r>
      <w:r>
        <w:rPr>
          <w:rFonts w:hint="eastAsia" w:ascii="微软雅黑" w:hAnsi="微软雅黑" w:eastAsia="微软雅黑" w:cs="微软雅黑"/>
        </w:rPr>
        <w:t>测试用例设计规范</w:t>
      </w:r>
    </w:p>
    <w:p w14:paraId="6D88345B">
      <w:pPr>
        <w:pStyle w:val="4"/>
        <w:bidi w:val="0"/>
        <w:jc w:val="left"/>
        <w:rPr>
          <w:rFonts w:hint="eastAsia" w:ascii="微软雅黑" w:hAnsi="微软雅黑" w:eastAsia="微软雅黑" w:cs="微软雅黑"/>
        </w:rPr>
      </w:pPr>
      <w:r>
        <w:rPr>
          <w:rFonts w:hint="eastAsia" w:ascii="微软雅黑" w:hAnsi="微软雅黑" w:eastAsia="微软雅黑" w:cs="微软雅黑"/>
          <w:b/>
        </w:rPr>
        <w:t xml:space="preserve">1. </w:t>
      </w:r>
      <w:r>
        <w:rPr>
          <w:rFonts w:hint="eastAsia" w:ascii="微软雅黑" w:hAnsi="微软雅黑" w:eastAsia="微软雅黑" w:cs="微软雅黑"/>
        </w:rPr>
        <w:t>用例编写原则：</w:t>
      </w:r>
    </w:p>
    <w:p w14:paraId="6E632FA5">
      <w:pPr>
        <w:pStyle w:val="4"/>
        <w:numPr>
          <w:ilvl w:val="0"/>
          <w:numId w:val="98"/>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用例必须覆盖需求规格说明书中的所有功能点；</w:t>
      </w:r>
    </w:p>
    <w:p w14:paraId="05CAA9EE">
      <w:pPr>
        <w:pStyle w:val="4"/>
        <w:numPr>
          <w:ilvl w:val="0"/>
          <w:numId w:val="98"/>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用例必须具有可执行性，步骤清晰、输入数据明确；</w:t>
      </w:r>
    </w:p>
    <w:p w14:paraId="69E9B031">
      <w:pPr>
        <w:pStyle w:val="4"/>
        <w:numPr>
          <w:ilvl w:val="0"/>
          <w:numId w:val="98"/>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用例必须包含预期结果，便于验证测试结果；</w:t>
      </w:r>
    </w:p>
    <w:p w14:paraId="551BEFF5">
      <w:pPr>
        <w:pStyle w:val="4"/>
        <w:numPr>
          <w:ilvl w:val="0"/>
          <w:numId w:val="98"/>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用例必须唯一标识，便于管理与追踪。</w:t>
      </w:r>
    </w:p>
    <w:p w14:paraId="5C7F16AF">
      <w:pPr>
        <w:pStyle w:val="4"/>
        <w:bidi w:val="0"/>
        <w:jc w:val="left"/>
        <w:rPr>
          <w:rFonts w:hint="eastAsia" w:ascii="微软雅黑" w:hAnsi="微软雅黑" w:eastAsia="微软雅黑" w:cs="微软雅黑"/>
        </w:rPr>
      </w:pPr>
      <w:r>
        <w:rPr>
          <w:rFonts w:hint="eastAsia" w:ascii="微软雅黑" w:hAnsi="微软雅黑" w:eastAsia="微软雅黑" w:cs="微软雅黑"/>
          <w:b/>
        </w:rPr>
        <w:t xml:space="preserve">2. </w:t>
      </w:r>
      <w:r>
        <w:rPr>
          <w:rFonts w:hint="eastAsia" w:ascii="微软雅黑" w:hAnsi="微软雅黑" w:eastAsia="微软雅黑" w:cs="微软雅黑"/>
        </w:rPr>
        <w:t>用例结构规范：</w:t>
      </w:r>
    </w:p>
    <w:p w14:paraId="0BADE307">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用例ID：模块缩写-用例序号（如 WX-USER-001）</w:t>
      </w:r>
      <w:r>
        <w:rPr>
          <w:rFonts w:hint="eastAsia" w:ascii="微软雅黑" w:hAnsi="微软雅黑" w:eastAsia="微软雅黑" w:cs="微软雅黑"/>
        </w:rPr>
        <w:br w:type="textWrapping"/>
      </w:r>
      <w:r>
        <w:rPr>
          <w:rFonts w:hint="eastAsia" w:ascii="微软雅黑" w:hAnsi="微软雅黑" w:eastAsia="微软雅黑" w:cs="微软雅黑"/>
        </w:rPr>
        <w:t>测试场景：简明描述测试的业务场景</w:t>
      </w:r>
      <w:r>
        <w:rPr>
          <w:rFonts w:hint="eastAsia" w:ascii="微软雅黑" w:hAnsi="微软雅黑" w:eastAsia="微软雅黑" w:cs="微软雅黑"/>
        </w:rPr>
        <w:br w:type="textWrapping"/>
      </w:r>
      <w:r>
        <w:rPr>
          <w:rFonts w:hint="eastAsia" w:ascii="微软雅黑" w:hAnsi="微软雅黑" w:eastAsia="微软雅黑" w:cs="微软雅黑"/>
        </w:rPr>
        <w:t>前置条件：执行此用例前需要满足的条件</w:t>
      </w:r>
      <w:r>
        <w:rPr>
          <w:rFonts w:hint="eastAsia" w:ascii="微软雅黑" w:hAnsi="微软雅黑" w:eastAsia="微软雅黑" w:cs="微软雅黑"/>
        </w:rPr>
        <w:br w:type="textWrapping"/>
      </w:r>
      <w:r>
        <w:rPr>
          <w:rFonts w:hint="eastAsia" w:ascii="微软雅黑" w:hAnsi="微软雅黑" w:eastAsia="微软雅黑" w:cs="微软雅黑"/>
        </w:rPr>
        <w:t>测试步骤：详细的测试操作步骤</w:t>
      </w:r>
      <w:r>
        <w:rPr>
          <w:rFonts w:hint="eastAsia" w:ascii="微软雅黑" w:hAnsi="微软雅黑" w:eastAsia="微软雅黑" w:cs="微软雅黑"/>
        </w:rPr>
        <w:br w:type="textWrapping"/>
      </w:r>
      <w:r>
        <w:rPr>
          <w:rFonts w:hint="eastAsia" w:ascii="微软雅黑" w:hAnsi="微软雅黑" w:eastAsia="微软雅黑" w:cs="微软雅黑"/>
        </w:rPr>
        <w:t>输入数据：测试过程中需要输入的数据</w:t>
      </w:r>
      <w:r>
        <w:rPr>
          <w:rFonts w:hint="eastAsia" w:ascii="微软雅黑" w:hAnsi="微软雅黑" w:eastAsia="微软雅黑" w:cs="微软雅黑"/>
        </w:rPr>
        <w:br w:type="textWrapping"/>
      </w:r>
      <w:r>
        <w:rPr>
          <w:rFonts w:hint="eastAsia" w:ascii="微软雅黑" w:hAnsi="微软雅黑" w:eastAsia="微软雅黑" w:cs="微软雅黑"/>
        </w:rPr>
        <w:t>预期结果：执行测试后预期的系统行为</w:t>
      </w:r>
      <w:r>
        <w:rPr>
          <w:rFonts w:hint="eastAsia" w:ascii="微软雅黑" w:hAnsi="微软雅黑" w:eastAsia="微软雅黑" w:cs="微软雅黑"/>
        </w:rPr>
        <w:br w:type="textWrapping"/>
      </w:r>
      <w:r>
        <w:rPr>
          <w:rFonts w:hint="eastAsia" w:ascii="微软雅黑" w:hAnsi="微软雅黑" w:eastAsia="微软雅黑" w:cs="微软雅黑"/>
        </w:rPr>
        <w:t>实际结果：执行测试后实际的系统行为</w:t>
      </w:r>
      <w:r>
        <w:rPr>
          <w:rFonts w:hint="eastAsia" w:ascii="微软雅黑" w:hAnsi="微软雅黑" w:eastAsia="微软雅黑" w:cs="微软雅黑"/>
        </w:rPr>
        <w:br w:type="textWrapping"/>
      </w:r>
      <w:r>
        <w:rPr>
          <w:rFonts w:hint="eastAsia" w:ascii="微软雅黑" w:hAnsi="微软雅黑" w:eastAsia="微软雅黑" w:cs="微软雅黑"/>
        </w:rPr>
        <w:t>测试状态：通过/失败/阻塞</w:t>
      </w:r>
      <w:r>
        <w:rPr>
          <w:rFonts w:hint="eastAsia" w:ascii="微软雅黑" w:hAnsi="微软雅黑" w:eastAsia="微软雅黑" w:cs="微软雅黑"/>
        </w:rPr>
        <w:br w:type="textWrapping"/>
      </w:r>
      <w:r>
        <w:rPr>
          <w:rFonts w:hint="eastAsia" w:ascii="微软雅黑" w:hAnsi="微软雅黑" w:eastAsia="微软雅黑" w:cs="微软雅黑"/>
        </w:rPr>
        <w:t>测试人员：执行测试的人员姓名</w:t>
      </w:r>
      <w:r>
        <w:rPr>
          <w:rFonts w:hint="eastAsia" w:ascii="微软雅黑" w:hAnsi="微软雅黑" w:eastAsia="微软雅黑" w:cs="微软雅黑"/>
        </w:rPr>
        <w:br w:type="textWrapping"/>
      </w:r>
      <w:r>
        <w:rPr>
          <w:rFonts w:hint="eastAsia" w:ascii="微软雅黑" w:hAnsi="微软雅黑" w:eastAsia="微软雅黑" w:cs="微软雅黑"/>
        </w:rPr>
        <w:t>测试日期：执行测试的日期</w:t>
      </w:r>
    </w:p>
    <w:p w14:paraId="5876E912">
      <w:pPr>
        <w:pStyle w:val="4"/>
        <w:bidi w:val="0"/>
        <w:jc w:val="left"/>
        <w:rPr>
          <w:rFonts w:hint="eastAsia" w:ascii="微软雅黑" w:hAnsi="微软雅黑" w:eastAsia="微软雅黑" w:cs="微软雅黑"/>
        </w:rPr>
      </w:pPr>
      <w:r>
        <w:rPr>
          <w:rFonts w:hint="eastAsia" w:ascii="微软雅黑" w:hAnsi="微软雅黑" w:eastAsia="微软雅黑" w:cs="微软雅黑"/>
          <w:b/>
        </w:rPr>
        <w:t xml:space="preserve">3. </w:t>
      </w:r>
      <w:r>
        <w:rPr>
          <w:rFonts w:hint="eastAsia" w:ascii="微软雅黑" w:hAnsi="微软雅黑" w:eastAsia="微软雅黑" w:cs="微软雅黑"/>
        </w:rPr>
        <w:t>用例优先级划分：</w:t>
      </w:r>
    </w:p>
    <w:p w14:paraId="7ADB4F77">
      <w:pPr>
        <w:pStyle w:val="4"/>
        <w:numPr>
          <w:ilvl w:val="0"/>
          <w:numId w:val="99"/>
        </w:numPr>
        <w:bidi w:val="0"/>
        <w:ind w:left="709" w:hanging="283"/>
        <w:jc w:val="left"/>
        <w:rPr>
          <w:rFonts w:hint="eastAsia" w:ascii="微软雅黑" w:hAnsi="微软雅黑" w:eastAsia="微软雅黑" w:cs="微软雅黑"/>
        </w:rPr>
      </w:pPr>
      <w:r>
        <w:rPr>
          <w:rFonts w:hint="eastAsia" w:ascii="微软雅黑" w:hAnsi="微软雅黑" w:eastAsia="微软雅黑" w:cs="微软雅黑"/>
          <w:b/>
        </w:rPr>
        <w:t>P0</w:t>
      </w:r>
      <w:r>
        <w:rPr>
          <w:rFonts w:hint="eastAsia" w:ascii="微软雅黑" w:hAnsi="微软雅黑" w:eastAsia="微软雅黑" w:cs="微软雅黑"/>
        </w:rPr>
        <w:t>（致命）：核心业务流程，不通过则系统无法上线；</w:t>
      </w:r>
    </w:p>
    <w:p w14:paraId="02402A80">
      <w:pPr>
        <w:pStyle w:val="4"/>
        <w:numPr>
          <w:ilvl w:val="0"/>
          <w:numId w:val="99"/>
        </w:numPr>
        <w:bidi w:val="0"/>
        <w:ind w:left="709" w:hanging="283"/>
        <w:jc w:val="left"/>
        <w:rPr>
          <w:rFonts w:hint="eastAsia" w:ascii="微软雅黑" w:hAnsi="微软雅黑" w:eastAsia="微软雅黑" w:cs="微软雅黑"/>
        </w:rPr>
      </w:pPr>
      <w:r>
        <w:rPr>
          <w:rFonts w:hint="eastAsia" w:ascii="微软雅黑" w:hAnsi="微软雅黑" w:eastAsia="微软雅黑" w:cs="微软雅黑"/>
          <w:b/>
        </w:rPr>
        <w:t>P1</w:t>
      </w:r>
      <w:r>
        <w:rPr>
          <w:rFonts w:hint="eastAsia" w:ascii="微软雅黑" w:hAnsi="微软雅黑" w:eastAsia="微软雅黑" w:cs="微软雅黑"/>
        </w:rPr>
        <w:t>（严重）：重要业务功能，不通过会影响用户使用；</w:t>
      </w:r>
    </w:p>
    <w:p w14:paraId="32C1E7A9">
      <w:pPr>
        <w:pStyle w:val="4"/>
        <w:numPr>
          <w:ilvl w:val="0"/>
          <w:numId w:val="99"/>
        </w:numPr>
        <w:bidi w:val="0"/>
        <w:ind w:left="709" w:hanging="283"/>
        <w:jc w:val="left"/>
        <w:rPr>
          <w:rFonts w:hint="eastAsia" w:ascii="微软雅黑" w:hAnsi="微软雅黑" w:eastAsia="微软雅黑" w:cs="微软雅黑"/>
        </w:rPr>
      </w:pPr>
      <w:r>
        <w:rPr>
          <w:rFonts w:hint="eastAsia" w:ascii="微软雅黑" w:hAnsi="微软雅黑" w:eastAsia="微软雅黑" w:cs="微软雅黑"/>
          <w:b/>
        </w:rPr>
        <w:t>P2</w:t>
      </w:r>
      <w:r>
        <w:rPr>
          <w:rFonts w:hint="eastAsia" w:ascii="微软雅黑" w:hAnsi="微软雅黑" w:eastAsia="微软雅黑" w:cs="微软雅黑"/>
        </w:rPr>
        <w:t>（一般）：次要功能或边界场景；</w:t>
      </w:r>
    </w:p>
    <w:p w14:paraId="5AE4A8A4">
      <w:pPr>
        <w:pStyle w:val="4"/>
        <w:numPr>
          <w:ilvl w:val="0"/>
          <w:numId w:val="99"/>
        </w:numPr>
        <w:bidi w:val="0"/>
        <w:ind w:left="709" w:hanging="283"/>
        <w:jc w:val="left"/>
        <w:rPr>
          <w:rFonts w:hint="eastAsia" w:ascii="微软雅黑" w:hAnsi="微软雅黑" w:eastAsia="微软雅黑" w:cs="微软雅黑"/>
        </w:rPr>
      </w:pPr>
      <w:r>
        <w:rPr>
          <w:rFonts w:hint="eastAsia" w:ascii="微软雅黑" w:hAnsi="微软雅黑" w:eastAsia="微软雅黑" w:cs="微软雅黑"/>
          <w:b/>
        </w:rPr>
        <w:t>P3</w:t>
      </w:r>
      <w:r>
        <w:rPr>
          <w:rFonts w:hint="eastAsia" w:ascii="微软雅黑" w:hAnsi="微软雅黑" w:eastAsia="微软雅黑" w:cs="微软雅黑"/>
        </w:rPr>
        <w:t>（优化）：界面显示、提示信息等优化类问题。</w:t>
      </w:r>
    </w:p>
    <w:p w14:paraId="3AFCA574">
      <w:pPr>
        <w:pStyle w:val="6"/>
        <w:numPr>
          <w:ilvl w:val="0"/>
          <w:numId w:val="0"/>
        </w:numPr>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L.2 </w:t>
      </w:r>
      <w:r>
        <w:rPr>
          <w:rFonts w:hint="eastAsia" w:ascii="微软雅黑" w:hAnsi="微软雅黑" w:eastAsia="微软雅黑" w:cs="微软雅黑"/>
        </w:rPr>
        <w:t>缺陷管理规范</w:t>
      </w:r>
    </w:p>
    <w:p w14:paraId="488F1974">
      <w:pPr>
        <w:pStyle w:val="4"/>
        <w:bidi w:val="0"/>
        <w:jc w:val="left"/>
        <w:rPr>
          <w:rFonts w:hint="eastAsia" w:ascii="微软雅黑" w:hAnsi="微软雅黑" w:eastAsia="微软雅黑" w:cs="微软雅黑"/>
        </w:rPr>
      </w:pPr>
      <w:r>
        <w:rPr>
          <w:rFonts w:hint="eastAsia" w:ascii="微软雅黑" w:hAnsi="微软雅黑" w:eastAsia="微软雅黑" w:cs="微软雅黑"/>
          <w:b/>
        </w:rPr>
        <w:t xml:space="preserve">1. </w:t>
      </w:r>
      <w:r>
        <w:rPr>
          <w:rFonts w:hint="eastAsia" w:ascii="微软雅黑" w:hAnsi="微软雅黑" w:eastAsia="微软雅黑" w:cs="微软雅黑"/>
        </w:rPr>
        <w:t>缺陷提交原则：</w:t>
      </w:r>
    </w:p>
    <w:p w14:paraId="2403B99C">
      <w:pPr>
        <w:pStyle w:val="4"/>
        <w:numPr>
          <w:ilvl w:val="0"/>
          <w:numId w:val="100"/>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缺陷描述必须清晰、准确，包含缺陷现象、复现步骤、预期结果与实际结果；</w:t>
      </w:r>
    </w:p>
    <w:p w14:paraId="22B924EE">
      <w:pPr>
        <w:pStyle w:val="4"/>
        <w:numPr>
          <w:ilvl w:val="0"/>
          <w:numId w:val="100"/>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缺陷必须附有截图或日志，便于开发人员定位问题；</w:t>
      </w:r>
    </w:p>
    <w:p w14:paraId="63C3A412">
      <w:pPr>
        <w:pStyle w:val="4"/>
        <w:numPr>
          <w:ilvl w:val="0"/>
          <w:numId w:val="100"/>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缺陷必须按照严重程度分级，优先级明确。</w:t>
      </w:r>
    </w:p>
    <w:p w14:paraId="5173C31A">
      <w:pPr>
        <w:pStyle w:val="4"/>
        <w:bidi w:val="0"/>
        <w:jc w:val="left"/>
        <w:rPr>
          <w:rFonts w:hint="eastAsia" w:ascii="微软雅黑" w:hAnsi="微软雅黑" w:eastAsia="微软雅黑" w:cs="微软雅黑"/>
        </w:rPr>
      </w:pPr>
      <w:r>
        <w:rPr>
          <w:rFonts w:hint="eastAsia" w:ascii="微软雅黑" w:hAnsi="微软雅黑" w:eastAsia="微软雅黑" w:cs="微软雅黑"/>
          <w:b/>
        </w:rPr>
        <w:t xml:space="preserve">2. </w:t>
      </w:r>
      <w:r>
        <w:rPr>
          <w:rFonts w:hint="eastAsia" w:ascii="微软雅黑" w:hAnsi="微软雅黑" w:eastAsia="微软雅黑" w:cs="微软雅黑"/>
        </w:rPr>
        <w:t>缺陷状态流转：</w:t>
      </w:r>
    </w:p>
    <w:p w14:paraId="386FC3AE">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新建 → 确认 → 指派 → 解决 → 回归 → 关闭</w:t>
      </w:r>
      <w:r>
        <w:rPr>
          <w:rFonts w:hint="eastAsia" w:ascii="微软雅黑" w:hAnsi="微软雅黑" w:eastAsia="微软雅黑" w:cs="微软雅黑"/>
        </w:rPr>
        <w:br w:type="textWrapping"/>
      </w:r>
      <w:r>
        <w:rPr>
          <w:rFonts w:hint="eastAsia" w:ascii="微软雅黑" w:hAnsi="微软雅黑" w:eastAsia="微软雅黑" w:cs="微软雅黑"/>
        </w:rPr>
        <w:t xml:space="preserve">         ↓           ↓</w:t>
      </w:r>
      <w:r>
        <w:rPr>
          <w:rFonts w:hint="eastAsia" w:ascii="微软雅黑" w:hAnsi="微软雅黑" w:eastAsia="微软雅黑" w:cs="微软雅黑"/>
        </w:rPr>
        <w:br w:type="textWrapping"/>
      </w:r>
      <w:r>
        <w:rPr>
          <w:rFonts w:hint="eastAsia" w:ascii="微软雅黑" w:hAnsi="微软雅黑" w:eastAsia="微软雅黑" w:cs="微软雅黑"/>
        </w:rPr>
        <w:t xml:space="preserve">         ↓           ↓</w:t>
      </w:r>
      <w:r>
        <w:rPr>
          <w:rFonts w:hint="eastAsia" w:ascii="微软雅黑" w:hAnsi="微软雅黑" w:eastAsia="微软雅黑" w:cs="微软雅黑"/>
        </w:rPr>
        <w:br w:type="textWrapping"/>
      </w:r>
      <w:r>
        <w:rPr>
          <w:rFonts w:hint="eastAsia" w:ascii="微软雅黑" w:hAnsi="微软雅黑" w:eastAsia="微软雅黑" w:cs="微软雅黑"/>
        </w:rPr>
        <w:t xml:space="preserve">        拒绝        重新打开</w:t>
      </w:r>
    </w:p>
    <w:p w14:paraId="59C486A2">
      <w:pPr>
        <w:pStyle w:val="4"/>
        <w:bidi w:val="0"/>
        <w:jc w:val="left"/>
        <w:rPr>
          <w:rFonts w:hint="eastAsia" w:ascii="微软雅黑" w:hAnsi="微软雅黑" w:eastAsia="微软雅黑" w:cs="微软雅黑"/>
        </w:rPr>
      </w:pPr>
      <w:r>
        <w:rPr>
          <w:rFonts w:hint="eastAsia" w:ascii="微软雅黑" w:hAnsi="微软雅黑" w:eastAsia="微软雅黑" w:cs="微软雅黑"/>
          <w:b/>
        </w:rPr>
        <w:t xml:space="preserve">3. </w:t>
      </w:r>
      <w:r>
        <w:rPr>
          <w:rFonts w:hint="eastAsia" w:ascii="微软雅黑" w:hAnsi="微软雅黑" w:eastAsia="微软雅黑" w:cs="微软雅黑"/>
        </w:rPr>
        <w:t>缺陷分级标准：</w:t>
      </w:r>
    </w:p>
    <w:p w14:paraId="0664DAA7">
      <w:pPr>
        <w:pStyle w:val="4"/>
        <w:numPr>
          <w:ilvl w:val="0"/>
          <w:numId w:val="101"/>
        </w:numPr>
        <w:bidi w:val="0"/>
        <w:ind w:left="709" w:hanging="283"/>
        <w:jc w:val="left"/>
        <w:rPr>
          <w:rFonts w:hint="eastAsia" w:ascii="微软雅黑" w:hAnsi="微软雅黑" w:eastAsia="微软雅黑" w:cs="微软雅黑"/>
        </w:rPr>
      </w:pPr>
      <w:r>
        <w:rPr>
          <w:rFonts w:hint="eastAsia" w:ascii="微软雅黑" w:hAnsi="微软雅黑" w:eastAsia="微软雅黑" w:cs="微软雅黑"/>
          <w:b/>
        </w:rPr>
        <w:t>P0</w:t>
      </w:r>
      <w:r>
        <w:rPr>
          <w:rFonts w:hint="eastAsia" w:ascii="微软雅黑" w:hAnsi="微软雅黑" w:eastAsia="微软雅黑" w:cs="微软雅黑"/>
        </w:rPr>
        <w:t>（致命）：系统崩溃、数据丢失、核心业务流程完全阻塞；</w:t>
      </w:r>
    </w:p>
    <w:p w14:paraId="4ADD1F05">
      <w:pPr>
        <w:pStyle w:val="4"/>
        <w:numPr>
          <w:ilvl w:val="0"/>
          <w:numId w:val="101"/>
        </w:numPr>
        <w:bidi w:val="0"/>
        <w:ind w:left="709" w:hanging="283"/>
        <w:jc w:val="left"/>
        <w:rPr>
          <w:rFonts w:hint="eastAsia" w:ascii="微软雅黑" w:hAnsi="微软雅黑" w:eastAsia="微软雅黑" w:cs="微软雅黑"/>
        </w:rPr>
      </w:pPr>
      <w:r>
        <w:rPr>
          <w:rFonts w:hint="eastAsia" w:ascii="微软雅黑" w:hAnsi="微软雅黑" w:eastAsia="微软雅黑" w:cs="微软雅黑"/>
          <w:b/>
        </w:rPr>
        <w:t>P1</w:t>
      </w:r>
      <w:r>
        <w:rPr>
          <w:rFonts w:hint="eastAsia" w:ascii="微软雅黑" w:hAnsi="微软雅黑" w:eastAsia="微软雅黑" w:cs="微软雅黑"/>
        </w:rPr>
        <w:t>（严重）：核心业务流程部分阻塞，主要功能无法使用；</w:t>
      </w:r>
    </w:p>
    <w:p w14:paraId="530A713D">
      <w:pPr>
        <w:pStyle w:val="4"/>
        <w:numPr>
          <w:ilvl w:val="0"/>
          <w:numId w:val="101"/>
        </w:numPr>
        <w:bidi w:val="0"/>
        <w:ind w:left="709" w:hanging="283"/>
        <w:jc w:val="left"/>
        <w:rPr>
          <w:rFonts w:hint="eastAsia" w:ascii="微软雅黑" w:hAnsi="微软雅黑" w:eastAsia="微软雅黑" w:cs="微软雅黑"/>
        </w:rPr>
      </w:pPr>
      <w:r>
        <w:rPr>
          <w:rFonts w:hint="eastAsia" w:ascii="微软雅黑" w:hAnsi="微软雅黑" w:eastAsia="微软雅黑" w:cs="微软雅黑"/>
          <w:b/>
        </w:rPr>
        <w:t>P2</w:t>
      </w:r>
      <w:r>
        <w:rPr>
          <w:rFonts w:hint="eastAsia" w:ascii="微软雅黑" w:hAnsi="微软雅黑" w:eastAsia="微软雅黑" w:cs="微软雅黑"/>
        </w:rPr>
        <w:t>（一般）：次要功能无法使用或存在瑕疵；</w:t>
      </w:r>
    </w:p>
    <w:p w14:paraId="450C58F5">
      <w:pPr>
        <w:pStyle w:val="4"/>
        <w:numPr>
          <w:ilvl w:val="0"/>
          <w:numId w:val="101"/>
        </w:numPr>
        <w:bidi w:val="0"/>
        <w:ind w:left="709" w:hanging="283"/>
        <w:jc w:val="left"/>
        <w:rPr>
          <w:rFonts w:hint="eastAsia" w:ascii="微软雅黑" w:hAnsi="微软雅黑" w:eastAsia="微软雅黑" w:cs="微软雅黑"/>
        </w:rPr>
      </w:pPr>
      <w:r>
        <w:rPr>
          <w:rFonts w:hint="eastAsia" w:ascii="微软雅黑" w:hAnsi="微软雅黑" w:eastAsia="微软雅黑" w:cs="微软雅黑"/>
          <w:b/>
        </w:rPr>
        <w:t>P3</w:t>
      </w:r>
      <w:r>
        <w:rPr>
          <w:rFonts w:hint="eastAsia" w:ascii="微软雅黑" w:hAnsi="微软雅黑" w:eastAsia="微软雅黑" w:cs="微软雅黑"/>
        </w:rPr>
        <w:t>（优化）：界面显示、操作体验等优化类问题。</w:t>
      </w:r>
    </w:p>
    <w:p w14:paraId="24A903A4">
      <w:pPr>
        <w:pStyle w:val="6"/>
        <w:numPr>
          <w:ilvl w:val="0"/>
          <w:numId w:val="0"/>
        </w:numPr>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L.3 </w:t>
      </w:r>
      <w:r>
        <w:rPr>
          <w:rFonts w:hint="eastAsia" w:ascii="微软雅黑" w:hAnsi="微软雅黑" w:eastAsia="微软雅黑" w:cs="微软雅黑"/>
        </w:rPr>
        <w:t>测试报告编写规范</w:t>
      </w:r>
    </w:p>
    <w:p w14:paraId="3F289658">
      <w:pPr>
        <w:pStyle w:val="4"/>
        <w:bidi w:val="0"/>
        <w:jc w:val="left"/>
        <w:rPr>
          <w:rFonts w:hint="eastAsia" w:ascii="微软雅黑" w:hAnsi="微软雅黑" w:eastAsia="微软雅黑" w:cs="微软雅黑"/>
        </w:rPr>
      </w:pPr>
      <w:r>
        <w:rPr>
          <w:rFonts w:hint="eastAsia" w:ascii="微软雅黑" w:hAnsi="微软雅黑" w:eastAsia="微软雅黑" w:cs="微软雅黑"/>
          <w:b/>
        </w:rPr>
        <w:t xml:space="preserve">1. </w:t>
      </w:r>
      <w:r>
        <w:rPr>
          <w:rFonts w:hint="eastAsia" w:ascii="微软雅黑" w:hAnsi="微软雅黑" w:eastAsia="微软雅黑" w:cs="微软雅黑"/>
        </w:rPr>
        <w:t>报告结构规范：</w:t>
      </w:r>
    </w:p>
    <w:p w14:paraId="1C1F3601">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封面：报告名称、版本号、编制单位、编制人、编制日期</w:t>
      </w:r>
      <w:r>
        <w:rPr>
          <w:rFonts w:hint="eastAsia" w:ascii="微软雅黑" w:hAnsi="微软雅黑" w:eastAsia="微软雅黑" w:cs="微软雅黑"/>
        </w:rPr>
        <w:br w:type="textWrapping"/>
      </w:r>
      <w:r>
        <w:rPr>
          <w:rFonts w:hint="eastAsia" w:ascii="微软雅黑" w:hAnsi="微软雅黑" w:eastAsia="微软雅黑" w:cs="微软雅黑"/>
        </w:rPr>
        <w:t>目录：报告章节列表与页码</w:t>
      </w:r>
      <w:r>
        <w:rPr>
          <w:rFonts w:hint="eastAsia" w:ascii="微软雅黑" w:hAnsi="微软雅黑" w:eastAsia="微软雅黑" w:cs="微软雅黑"/>
        </w:rPr>
        <w:br w:type="textWrapping"/>
      </w:r>
      <w:r>
        <w:rPr>
          <w:rFonts w:hint="eastAsia" w:ascii="微软雅黑" w:hAnsi="微软雅黑" w:eastAsia="微软雅黑" w:cs="微软雅黑"/>
        </w:rPr>
        <w:t>正文：项目概述、测试方案、测试执行、缺陷分析、质量评估、总结建议</w:t>
      </w:r>
      <w:r>
        <w:rPr>
          <w:rFonts w:hint="eastAsia" w:ascii="微软雅黑" w:hAnsi="微软雅黑" w:eastAsia="微软雅黑" w:cs="微软雅黑"/>
        </w:rPr>
        <w:br w:type="textWrapping"/>
      </w:r>
      <w:r>
        <w:rPr>
          <w:rFonts w:hint="eastAsia" w:ascii="微软雅黑" w:hAnsi="微软雅黑" w:eastAsia="微软雅黑" w:cs="微软雅黑"/>
        </w:rPr>
        <w:t>附录：测试用例清单、缺陷清单、工具配置、截图等</w:t>
      </w:r>
    </w:p>
    <w:p w14:paraId="7F823BBB">
      <w:pPr>
        <w:pStyle w:val="4"/>
        <w:bidi w:val="0"/>
        <w:jc w:val="left"/>
        <w:rPr>
          <w:rFonts w:hint="eastAsia" w:ascii="微软雅黑" w:hAnsi="微软雅黑" w:eastAsia="微软雅黑" w:cs="微软雅黑"/>
        </w:rPr>
      </w:pPr>
      <w:r>
        <w:rPr>
          <w:rFonts w:hint="eastAsia" w:ascii="微软雅黑" w:hAnsi="微软雅黑" w:eastAsia="微软雅黑" w:cs="微软雅黑"/>
          <w:b/>
        </w:rPr>
        <w:t xml:space="preserve">2. </w:t>
      </w:r>
      <w:r>
        <w:rPr>
          <w:rFonts w:hint="eastAsia" w:ascii="微软雅黑" w:hAnsi="微软雅黑" w:eastAsia="微软雅黑" w:cs="微软雅黑"/>
        </w:rPr>
        <w:t>报告内容要求：</w:t>
      </w:r>
    </w:p>
    <w:p w14:paraId="0697FDCD">
      <w:pPr>
        <w:pStyle w:val="4"/>
        <w:numPr>
          <w:ilvl w:val="0"/>
          <w:numId w:val="10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数据准确：所有测试数据必须真实、准确，有明确的统计依据；</w:t>
      </w:r>
    </w:p>
    <w:p w14:paraId="12458635">
      <w:pPr>
        <w:pStyle w:val="4"/>
        <w:numPr>
          <w:ilvl w:val="0"/>
          <w:numId w:val="10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内容完整：覆盖测试的所有阶段与模块，不遗漏重要信息；</w:t>
      </w:r>
    </w:p>
    <w:p w14:paraId="4E3619B7">
      <w:pPr>
        <w:pStyle w:val="4"/>
        <w:numPr>
          <w:ilvl w:val="0"/>
          <w:numId w:val="10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逻辑清晰：章节结构合理，层次分明，便于阅读与理解；</w:t>
      </w:r>
    </w:p>
    <w:p w14:paraId="0B79E73C">
      <w:pPr>
        <w:pStyle w:val="4"/>
        <w:numPr>
          <w:ilvl w:val="0"/>
          <w:numId w:val="102"/>
        </w:numPr>
        <w:bidi w:val="0"/>
        <w:ind w:left="709" w:hanging="283"/>
        <w:jc w:val="left"/>
        <w:rPr>
          <w:rFonts w:hint="eastAsia" w:ascii="微软雅黑" w:hAnsi="微软雅黑" w:eastAsia="微软雅黑" w:cs="微软雅黑"/>
        </w:rPr>
      </w:pPr>
      <w:r>
        <w:rPr>
          <w:rFonts w:hint="eastAsia" w:ascii="微软雅黑" w:hAnsi="微软雅黑" w:eastAsia="微软雅黑" w:cs="微软雅黑"/>
        </w:rPr>
        <w:t>建议可行：提出的优化建议必须具体、可落地，具有实际指导意义。</w:t>
      </w:r>
    </w:p>
    <w:p w14:paraId="1069FAA7">
      <w:pPr>
        <w:pStyle w:val="5"/>
        <w:numPr>
          <w:ilvl w:val="0"/>
          <w:numId w:val="0"/>
        </w:numPr>
        <w:bidi w:val="0"/>
        <w:ind w:left="0" w:firstLine="0"/>
        <w:jc w:val="left"/>
        <w:rPr>
          <w:rFonts w:hint="eastAsia" w:ascii="微软雅黑" w:hAnsi="微软雅黑" w:eastAsia="微软雅黑" w:cs="微软雅黑"/>
        </w:rPr>
      </w:pPr>
      <w:r>
        <w:rPr>
          <w:rFonts w:hint="eastAsia" w:ascii="微软雅黑" w:hAnsi="微软雅黑" w:eastAsia="微软雅黑" w:cs="微软雅黑"/>
        </w:rPr>
        <w:t>附录</w:t>
      </w:r>
      <w:r>
        <w:rPr>
          <w:rFonts w:hint="eastAsia" w:ascii="微软雅黑" w:hAnsi="微软雅黑" w:eastAsia="微软雅黑" w:cs="微软雅黑"/>
          <w:b/>
        </w:rPr>
        <w:t xml:space="preserve">M </w:t>
      </w:r>
      <w:r>
        <w:rPr>
          <w:rFonts w:hint="eastAsia" w:ascii="微软雅黑" w:hAnsi="微软雅黑" w:eastAsia="微软雅黑" w:cs="微软雅黑"/>
        </w:rPr>
        <w:t>测试模板</w:t>
      </w:r>
    </w:p>
    <w:p w14:paraId="5990122A">
      <w:pPr>
        <w:pStyle w:val="6"/>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M.1 </w:t>
      </w:r>
      <w:r>
        <w:rPr>
          <w:rFonts w:hint="eastAsia" w:ascii="微软雅黑" w:hAnsi="微软雅黑" w:eastAsia="微软雅黑" w:cs="微软雅黑"/>
        </w:rPr>
        <w:t>测试用例模板</w:t>
      </w:r>
    </w:p>
    <w:p w14:paraId="6CA42F85">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t>用例ID：[模块缩写]-[序号]</w:t>
      </w:r>
      <w:r>
        <w:rPr>
          <w:rFonts w:hint="eastAsia" w:ascii="微软雅黑" w:hAnsi="微软雅黑" w:eastAsia="微软雅黑" w:cs="微软雅黑"/>
        </w:rPr>
        <w:br w:type="textWrapping"/>
      </w:r>
      <w:r>
        <w:rPr>
          <w:rFonts w:hint="eastAsia" w:ascii="微软雅黑" w:hAnsi="微软雅黑" w:eastAsia="微软雅黑" w:cs="微软雅黑"/>
        </w:rPr>
        <w:t>测试场景：[简明描述测试场景]</w:t>
      </w:r>
      <w:r>
        <w:rPr>
          <w:rFonts w:hint="eastAsia" w:ascii="微软雅黑" w:hAnsi="微软雅黑" w:eastAsia="微软雅黑" w:cs="微软雅黑"/>
        </w:rPr>
        <w:br w:type="textWrapping"/>
      </w:r>
      <w:r>
        <w:rPr>
          <w:rFonts w:hint="eastAsia" w:ascii="微软雅黑" w:hAnsi="微软雅黑" w:eastAsia="微软雅黑" w:cs="微软雅黑"/>
        </w:rPr>
        <w:t>前置条件：[执行用例前需要满足的条件]</w:t>
      </w:r>
      <w:r>
        <w:rPr>
          <w:rFonts w:hint="eastAsia" w:ascii="微软雅黑" w:hAnsi="微软雅黑" w:eastAsia="微软雅黑" w:cs="微软雅黑"/>
        </w:rPr>
        <w:br w:type="textWrapping"/>
      </w:r>
      <w:r>
        <w:rPr>
          <w:rFonts w:hint="eastAsia" w:ascii="微软雅黑" w:hAnsi="微软雅黑" w:eastAsia="微软雅黑" w:cs="微软雅黑"/>
        </w:rPr>
        <w:t>测试步骤：</w:t>
      </w:r>
      <w:r>
        <w:rPr>
          <w:rFonts w:hint="eastAsia" w:ascii="微软雅黑" w:hAnsi="微软雅黑" w:eastAsia="微软雅黑" w:cs="微软雅黑"/>
        </w:rPr>
        <w:br w:type="textWrapping"/>
      </w:r>
      <w:r>
        <w:rPr>
          <w:rFonts w:hint="eastAsia" w:ascii="微软雅黑" w:hAnsi="微软雅黑" w:eastAsia="微软雅黑" w:cs="微软雅黑"/>
        </w:rPr>
        <w:t>1. [步骤1描述]</w:t>
      </w:r>
      <w:r>
        <w:rPr>
          <w:rFonts w:hint="eastAsia" w:ascii="微软雅黑" w:hAnsi="微软雅黑" w:eastAsia="微软雅黑" w:cs="微软雅黑"/>
        </w:rPr>
        <w:br w:type="textWrapping"/>
      </w:r>
      <w:r>
        <w:rPr>
          <w:rFonts w:hint="eastAsia" w:ascii="微软雅黑" w:hAnsi="微软雅黑" w:eastAsia="微软雅黑" w:cs="微软雅黑"/>
        </w:rPr>
        <w:t>2. [步骤2描述]</w:t>
      </w:r>
      <w:r>
        <w:rPr>
          <w:rFonts w:hint="eastAsia" w:ascii="微软雅黑" w:hAnsi="微软雅黑" w:eastAsia="微软雅黑" w:cs="微软雅黑"/>
        </w:rPr>
        <w:br w:type="textWrapping"/>
      </w:r>
      <w:r>
        <w:rPr>
          <w:rFonts w:hint="eastAsia" w:ascii="微软雅黑" w:hAnsi="微软雅黑" w:eastAsia="微软雅黑" w:cs="微软雅黑"/>
        </w:rPr>
        <w:t>3. [步骤3描述]</w:t>
      </w:r>
      <w:r>
        <w:rPr>
          <w:rFonts w:hint="eastAsia" w:ascii="微软雅黑" w:hAnsi="微软雅黑" w:eastAsia="微软雅黑" w:cs="微软雅黑"/>
        </w:rPr>
        <w:br w:type="textWrapping"/>
      </w:r>
      <w:r>
        <w:rPr>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t>输入数据：[详细的输入数据]</w:t>
      </w:r>
      <w:r>
        <w:rPr>
          <w:rFonts w:hint="eastAsia" w:ascii="微软雅黑" w:hAnsi="微软雅黑" w:eastAsia="微软雅黑" w:cs="微软雅黑"/>
        </w:rPr>
        <w:br w:type="textWrapping"/>
      </w:r>
      <w:r>
        <w:rPr>
          <w:rFonts w:hint="eastAsia" w:ascii="微软雅黑" w:hAnsi="微软雅黑" w:eastAsia="微软雅黑" w:cs="微软雅黑"/>
        </w:rPr>
        <w:t>预期结果：[详细的预期结果]</w:t>
      </w:r>
      <w:r>
        <w:rPr>
          <w:rFonts w:hint="eastAsia" w:ascii="微软雅黑" w:hAnsi="微软雅黑" w:eastAsia="微软雅黑" w:cs="微软雅黑"/>
        </w:rPr>
        <w:br w:type="textWrapping"/>
      </w:r>
      <w:r>
        <w:rPr>
          <w:rFonts w:hint="eastAsia" w:ascii="微软雅黑" w:hAnsi="微软雅黑" w:eastAsia="微软雅黑" w:cs="微软雅黑"/>
        </w:rPr>
        <w:t>实际结果：[执行测试后的实际结果]</w:t>
      </w:r>
      <w:r>
        <w:rPr>
          <w:rFonts w:hint="eastAsia" w:ascii="微软雅黑" w:hAnsi="微软雅黑" w:eastAsia="微软雅黑" w:cs="微软雅黑"/>
        </w:rPr>
        <w:br w:type="textWrapping"/>
      </w:r>
      <w:r>
        <w:rPr>
          <w:rFonts w:hint="eastAsia" w:ascii="微软雅黑" w:hAnsi="微软雅黑" w:eastAsia="微软雅黑" w:cs="微软雅黑"/>
        </w:rPr>
        <w:t>测试状态：[通过/失败/阻塞]</w:t>
      </w:r>
      <w:r>
        <w:rPr>
          <w:rFonts w:hint="eastAsia" w:ascii="微软雅黑" w:hAnsi="微软雅黑" w:eastAsia="微软雅黑" w:cs="微软雅黑"/>
        </w:rPr>
        <w:br w:type="textWrapping"/>
      </w:r>
      <w:r>
        <w:rPr>
          <w:rFonts w:hint="eastAsia" w:ascii="微软雅黑" w:hAnsi="微软雅黑" w:eastAsia="微软雅黑" w:cs="微软雅黑"/>
        </w:rPr>
        <w:t>测试人员：[测试人员姓名]</w:t>
      </w:r>
      <w:r>
        <w:rPr>
          <w:rFonts w:hint="eastAsia" w:ascii="微软雅黑" w:hAnsi="微软雅黑" w:eastAsia="微软雅黑" w:cs="微软雅黑"/>
        </w:rPr>
        <w:br w:type="textWrapping"/>
      </w:r>
      <w:r>
        <w:rPr>
          <w:rFonts w:hint="eastAsia" w:ascii="微软雅黑" w:hAnsi="微软雅黑" w:eastAsia="微软雅黑" w:cs="微软雅黑"/>
        </w:rPr>
        <w:t>测试日期：[测试日期]</w:t>
      </w:r>
      <w:r>
        <w:rPr>
          <w:rFonts w:hint="eastAsia" w:ascii="微软雅黑" w:hAnsi="微软雅黑" w:eastAsia="微软雅黑" w:cs="微软雅黑"/>
        </w:rPr>
        <w:br w:type="textWrapping"/>
      </w:r>
      <w:r>
        <w:rPr>
          <w:rFonts w:hint="eastAsia" w:ascii="微软雅黑" w:hAnsi="微软雅黑" w:eastAsia="微软雅黑" w:cs="微软雅黑"/>
        </w:rPr>
        <w:t>备注：[其他需要说明的信息]</w:t>
      </w:r>
      <w:r>
        <w:rPr>
          <w:rFonts w:hint="eastAsia" w:ascii="微软雅黑" w:hAnsi="微软雅黑" w:eastAsia="微软雅黑" w:cs="微软雅黑"/>
        </w:rPr>
        <w:br w:type="textWrapping"/>
      </w:r>
      <w:r>
        <w:rPr>
          <w:rFonts w:hint="eastAsia" w:ascii="微软雅黑" w:hAnsi="微软雅黑" w:eastAsia="微软雅黑" w:cs="微软雅黑"/>
        </w:rPr>
        <w:t>=====================================================================</w:t>
      </w:r>
    </w:p>
    <w:p w14:paraId="2CE2957C">
      <w:pPr>
        <w:pStyle w:val="6"/>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M.2 </w:t>
      </w:r>
      <w:r>
        <w:rPr>
          <w:rFonts w:hint="eastAsia" w:ascii="微软雅黑" w:hAnsi="微软雅黑" w:eastAsia="微软雅黑" w:cs="微软雅黑"/>
        </w:rPr>
        <w:t>缺陷报告模板</w:t>
      </w:r>
    </w:p>
    <w:p w14:paraId="53949165">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t>缺陷ID：[缺陷编号]</w:t>
      </w:r>
      <w:r>
        <w:rPr>
          <w:rFonts w:hint="eastAsia" w:ascii="微软雅黑" w:hAnsi="微软雅黑" w:eastAsia="微软雅黑" w:cs="微软雅黑"/>
        </w:rPr>
        <w:br w:type="textWrapping"/>
      </w:r>
      <w:r>
        <w:rPr>
          <w:rFonts w:hint="eastAsia" w:ascii="微软雅黑" w:hAnsi="微软雅黑" w:eastAsia="微软雅黑" w:cs="微软雅黑"/>
        </w:rPr>
        <w:t>缺陷标题：[简明描述缺陷现象]</w:t>
      </w:r>
      <w:r>
        <w:rPr>
          <w:rFonts w:hint="eastAsia" w:ascii="微软雅黑" w:hAnsi="微软雅黑" w:eastAsia="微软雅黑" w:cs="微软雅黑"/>
        </w:rPr>
        <w:br w:type="textWrapping"/>
      </w:r>
      <w:r>
        <w:rPr>
          <w:rFonts w:hint="eastAsia" w:ascii="微软雅黑" w:hAnsi="微软雅黑" w:eastAsia="微软雅黑" w:cs="微软雅黑"/>
        </w:rPr>
        <w:t>缺陷等级：[P0/P1/P2/P3]</w:t>
      </w:r>
      <w:r>
        <w:rPr>
          <w:rFonts w:hint="eastAsia" w:ascii="微软雅黑" w:hAnsi="微软雅黑" w:eastAsia="微软雅黑" w:cs="微软雅黑"/>
        </w:rPr>
        <w:br w:type="textWrapping"/>
      </w:r>
      <w:r>
        <w:rPr>
          <w:rFonts w:hint="eastAsia" w:ascii="微软雅黑" w:hAnsi="微软雅黑" w:eastAsia="微软雅黑" w:cs="微软雅黑"/>
        </w:rPr>
        <w:t>模块名称：[所属模块]</w:t>
      </w:r>
      <w:r>
        <w:rPr>
          <w:rFonts w:hint="eastAsia" w:ascii="微软雅黑" w:hAnsi="微软雅黑" w:eastAsia="微软雅黑" w:cs="微软雅黑"/>
        </w:rPr>
        <w:br w:type="textWrapping"/>
      </w:r>
      <w:r>
        <w:rPr>
          <w:rFonts w:hint="eastAsia" w:ascii="微软雅黑" w:hAnsi="微软雅黑" w:eastAsia="微软雅黑" w:cs="微软雅黑"/>
        </w:rPr>
        <w:t>发现日期：[发现日期]</w:t>
      </w:r>
      <w:r>
        <w:rPr>
          <w:rFonts w:hint="eastAsia" w:ascii="微软雅黑" w:hAnsi="微软雅黑" w:eastAsia="微软雅黑" w:cs="微软雅黑"/>
        </w:rPr>
        <w:br w:type="textWrapping"/>
      </w:r>
      <w:r>
        <w:rPr>
          <w:rFonts w:hint="eastAsia" w:ascii="微软雅黑" w:hAnsi="微软雅黑" w:eastAsia="微软雅黑" w:cs="微软雅黑"/>
        </w:rPr>
        <w:t>发现人员：[发现人员姓名]</w:t>
      </w:r>
      <w:r>
        <w:rPr>
          <w:rFonts w:hint="eastAsia" w:ascii="微软雅黑" w:hAnsi="微软雅黑" w:eastAsia="微软雅黑" w:cs="微软雅黑"/>
        </w:rPr>
        <w:br w:type="textWrapping"/>
      </w:r>
      <w:r>
        <w:rPr>
          <w:rFonts w:hint="eastAsia" w:ascii="微软雅黑" w:hAnsi="微软雅黑" w:eastAsia="微软雅黑" w:cs="微软雅黑"/>
        </w:rPr>
        <w:t>复现步骤：</w:t>
      </w:r>
      <w:r>
        <w:rPr>
          <w:rFonts w:hint="eastAsia" w:ascii="微软雅黑" w:hAnsi="微软雅黑" w:eastAsia="微软雅黑" w:cs="微软雅黑"/>
        </w:rPr>
        <w:br w:type="textWrapping"/>
      </w:r>
      <w:r>
        <w:rPr>
          <w:rFonts w:hint="eastAsia" w:ascii="微软雅黑" w:hAnsi="微软雅黑" w:eastAsia="微软雅黑" w:cs="微软雅黑"/>
        </w:rPr>
        <w:t>1. [步骤1描述]</w:t>
      </w:r>
      <w:r>
        <w:rPr>
          <w:rFonts w:hint="eastAsia" w:ascii="微软雅黑" w:hAnsi="微软雅黑" w:eastAsia="微软雅黑" w:cs="微软雅黑"/>
        </w:rPr>
        <w:br w:type="textWrapping"/>
      </w:r>
      <w:r>
        <w:rPr>
          <w:rFonts w:hint="eastAsia" w:ascii="微软雅黑" w:hAnsi="微软雅黑" w:eastAsia="微软雅黑" w:cs="微软雅黑"/>
        </w:rPr>
        <w:t>2. [步骤2描述]</w:t>
      </w:r>
      <w:r>
        <w:rPr>
          <w:rFonts w:hint="eastAsia" w:ascii="微软雅黑" w:hAnsi="微软雅黑" w:eastAsia="微软雅黑" w:cs="微软雅黑"/>
        </w:rPr>
        <w:br w:type="textWrapping"/>
      </w:r>
      <w:r>
        <w:rPr>
          <w:rFonts w:hint="eastAsia" w:ascii="微软雅黑" w:hAnsi="微软雅黑" w:eastAsia="微软雅黑" w:cs="微软雅黑"/>
        </w:rPr>
        <w:t>3. [步骤3描述]</w:t>
      </w:r>
      <w:r>
        <w:rPr>
          <w:rFonts w:hint="eastAsia" w:ascii="微软雅黑" w:hAnsi="微软雅黑" w:eastAsia="微软雅黑" w:cs="微软雅黑"/>
        </w:rPr>
        <w:br w:type="textWrapping"/>
      </w:r>
      <w:r>
        <w:rPr>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t>预期结果：[预期的系统行为]</w:t>
      </w:r>
      <w:r>
        <w:rPr>
          <w:rFonts w:hint="eastAsia" w:ascii="微软雅黑" w:hAnsi="微软雅黑" w:eastAsia="微软雅黑" w:cs="微软雅黑"/>
        </w:rPr>
        <w:br w:type="textWrapping"/>
      </w:r>
      <w:r>
        <w:rPr>
          <w:rFonts w:hint="eastAsia" w:ascii="微软雅黑" w:hAnsi="微软雅黑" w:eastAsia="微软雅黑" w:cs="微软雅黑"/>
        </w:rPr>
        <w:t>实际结果：[实际的系统行为]</w:t>
      </w:r>
      <w:r>
        <w:rPr>
          <w:rFonts w:hint="eastAsia" w:ascii="微软雅黑" w:hAnsi="微软雅黑" w:eastAsia="微软雅黑" w:cs="微软雅黑"/>
        </w:rPr>
        <w:br w:type="textWrapping"/>
      </w:r>
      <w:r>
        <w:rPr>
          <w:rFonts w:hint="eastAsia" w:ascii="微软雅黑" w:hAnsi="微软雅黑" w:eastAsia="微软雅黑" w:cs="微软雅黑"/>
        </w:rPr>
        <w:t>截图/日志：[截图路径或日志内容]</w:t>
      </w:r>
      <w:r>
        <w:rPr>
          <w:rFonts w:hint="eastAsia" w:ascii="微软雅黑" w:hAnsi="微软雅黑" w:eastAsia="微软雅黑" w:cs="微软雅黑"/>
        </w:rPr>
        <w:br w:type="textWrapping"/>
      </w:r>
      <w:r>
        <w:rPr>
          <w:rFonts w:hint="eastAsia" w:ascii="微软雅黑" w:hAnsi="微软雅黑" w:eastAsia="微软雅黑" w:cs="微软雅黑"/>
        </w:rPr>
        <w:t>状态：[新建/确认/指派/解决/回归/关闭/拒绝/重新打开]</w:t>
      </w:r>
      <w:r>
        <w:rPr>
          <w:rFonts w:hint="eastAsia" w:ascii="微软雅黑" w:hAnsi="微软雅黑" w:eastAsia="微软雅黑" w:cs="微软雅黑"/>
        </w:rPr>
        <w:br w:type="textWrapping"/>
      </w:r>
      <w:r>
        <w:rPr>
          <w:rFonts w:hint="eastAsia" w:ascii="微软雅黑" w:hAnsi="微软雅黑" w:eastAsia="微软雅黑" w:cs="微软雅黑"/>
        </w:rPr>
        <w:t>处理人员：[处理人员姓名]</w:t>
      </w:r>
      <w:r>
        <w:rPr>
          <w:rFonts w:hint="eastAsia" w:ascii="微软雅黑" w:hAnsi="微软雅黑" w:eastAsia="微软雅黑" w:cs="微软雅黑"/>
        </w:rPr>
        <w:br w:type="textWrapping"/>
      </w:r>
      <w:r>
        <w:rPr>
          <w:rFonts w:hint="eastAsia" w:ascii="微软雅黑" w:hAnsi="微软雅黑" w:eastAsia="微软雅黑" w:cs="微软雅黑"/>
        </w:rPr>
        <w:t>处理日期：[处理日期]</w:t>
      </w:r>
      <w:r>
        <w:rPr>
          <w:rFonts w:hint="eastAsia" w:ascii="微软雅黑" w:hAnsi="微软雅黑" w:eastAsia="微软雅黑" w:cs="微软雅黑"/>
        </w:rPr>
        <w:br w:type="textWrapping"/>
      </w:r>
      <w:r>
        <w:rPr>
          <w:rFonts w:hint="eastAsia" w:ascii="微软雅黑" w:hAnsi="微软雅黑" w:eastAsia="微软雅黑" w:cs="微软雅黑"/>
        </w:rPr>
        <w:t>备注：[其他需要说明的信息]</w:t>
      </w:r>
      <w:r>
        <w:rPr>
          <w:rFonts w:hint="eastAsia" w:ascii="微软雅黑" w:hAnsi="微软雅黑" w:eastAsia="微软雅黑" w:cs="微软雅黑"/>
        </w:rPr>
        <w:br w:type="textWrapping"/>
      </w:r>
      <w:r>
        <w:rPr>
          <w:rFonts w:hint="eastAsia" w:ascii="微软雅黑" w:hAnsi="微软雅黑" w:eastAsia="微软雅黑" w:cs="微软雅黑"/>
        </w:rPr>
        <w:t>=====================================================================</w:t>
      </w:r>
    </w:p>
    <w:p w14:paraId="05E3570E">
      <w:pPr>
        <w:pStyle w:val="6"/>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M.3 </w:t>
      </w:r>
      <w:r>
        <w:rPr>
          <w:rFonts w:hint="eastAsia" w:ascii="微软雅黑" w:hAnsi="微软雅黑" w:eastAsia="微软雅黑" w:cs="微软雅黑"/>
        </w:rPr>
        <w:t>测试计划模板</w:t>
      </w:r>
    </w:p>
    <w:p w14:paraId="6D3A629E">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t>测试计划</w:t>
      </w:r>
      <w:r>
        <w:rPr>
          <w:rFonts w:hint="eastAsia" w:ascii="微软雅黑" w:hAnsi="微软雅黑" w:eastAsia="微软雅黑" w:cs="微软雅黑"/>
        </w:rPr>
        <w:br w:type="textWrapping"/>
      </w:r>
      <w:r>
        <w:rPr>
          <w:rFonts w:hint="eastAsia" w:ascii="微软雅黑" w:hAnsi="微软雅黑" w:eastAsia="微软雅黑" w:cs="微软雅黑"/>
        </w:rPr>
        <w:t>项目名称：[项目名称]</w:t>
      </w:r>
      <w:r>
        <w:rPr>
          <w:rFonts w:hint="eastAsia" w:ascii="微软雅黑" w:hAnsi="微软雅黑" w:eastAsia="微软雅黑" w:cs="微软雅黑"/>
        </w:rPr>
        <w:br w:type="textWrapping"/>
      </w:r>
      <w:r>
        <w:rPr>
          <w:rFonts w:hint="eastAsia" w:ascii="微软雅黑" w:hAnsi="微软雅黑" w:eastAsia="微软雅黑" w:cs="微软雅黑"/>
        </w:rPr>
        <w:t>版本号：[版本号]</w:t>
      </w:r>
      <w:r>
        <w:rPr>
          <w:rFonts w:hint="eastAsia" w:ascii="微软雅黑" w:hAnsi="微软雅黑" w:eastAsia="微软雅黑" w:cs="微软雅黑"/>
        </w:rPr>
        <w:br w:type="textWrapping"/>
      </w:r>
      <w:r>
        <w:rPr>
          <w:rFonts w:hint="eastAsia" w:ascii="微软雅黑" w:hAnsi="微软雅黑" w:eastAsia="微软雅黑" w:cs="微软雅黑"/>
        </w:rPr>
        <w:t>编制单位：[编制单位]</w:t>
      </w:r>
      <w:r>
        <w:rPr>
          <w:rFonts w:hint="eastAsia" w:ascii="微软雅黑" w:hAnsi="微软雅黑" w:eastAsia="微软雅黑" w:cs="微软雅黑"/>
        </w:rPr>
        <w:br w:type="textWrapping"/>
      </w:r>
      <w:r>
        <w:rPr>
          <w:rFonts w:hint="eastAsia" w:ascii="微软雅黑" w:hAnsi="微软雅黑" w:eastAsia="微软雅黑" w:cs="微软雅黑"/>
        </w:rPr>
        <w:t>编制人：[编制人姓名]</w:t>
      </w:r>
      <w:r>
        <w:rPr>
          <w:rFonts w:hint="eastAsia" w:ascii="微软雅黑" w:hAnsi="微软雅黑" w:eastAsia="微软雅黑" w:cs="微软雅黑"/>
        </w:rPr>
        <w:br w:type="textWrapping"/>
      </w:r>
      <w:r>
        <w:rPr>
          <w:rFonts w:hint="eastAsia" w:ascii="微软雅黑" w:hAnsi="微软雅黑" w:eastAsia="微软雅黑" w:cs="微软雅黑"/>
        </w:rPr>
        <w:t>编制日期：[编制日期]</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t>一、项目概述</w:t>
      </w:r>
      <w:r>
        <w:rPr>
          <w:rFonts w:hint="eastAsia" w:ascii="微软雅黑" w:hAnsi="微软雅黑" w:eastAsia="微软雅黑" w:cs="微软雅黑"/>
        </w:rPr>
        <w:br w:type="textWrapping"/>
      </w:r>
      <w:r>
        <w:rPr>
          <w:rFonts w:hint="eastAsia" w:ascii="微软雅黑" w:hAnsi="微软雅黑" w:eastAsia="微软雅黑" w:cs="微软雅黑"/>
        </w:rPr>
        <w:t>1.1 项目背景</w:t>
      </w:r>
      <w:r>
        <w:rPr>
          <w:rFonts w:hint="eastAsia" w:ascii="微软雅黑" w:hAnsi="微软雅黑" w:eastAsia="微软雅黑" w:cs="微软雅黑"/>
        </w:rPr>
        <w:br w:type="textWrapping"/>
      </w:r>
      <w:r>
        <w:rPr>
          <w:rFonts w:hint="eastAsia" w:ascii="微软雅黑" w:hAnsi="微软雅黑" w:eastAsia="微软雅黑" w:cs="微软雅黑"/>
        </w:rPr>
        <w:t>1.2 测试目标</w:t>
      </w:r>
      <w:r>
        <w:rPr>
          <w:rFonts w:hint="eastAsia" w:ascii="微软雅黑" w:hAnsi="微软雅黑" w:eastAsia="微软雅黑" w:cs="微软雅黑"/>
        </w:rPr>
        <w:br w:type="textWrapping"/>
      </w:r>
      <w:r>
        <w:rPr>
          <w:rFonts w:hint="eastAsia" w:ascii="微软雅黑" w:hAnsi="微软雅黑" w:eastAsia="微软雅黑" w:cs="微软雅黑"/>
        </w:rPr>
        <w:t>1.3 测试范围</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t>二、测试环境</w:t>
      </w:r>
      <w:r>
        <w:rPr>
          <w:rFonts w:hint="eastAsia" w:ascii="微软雅黑" w:hAnsi="微软雅黑" w:eastAsia="微软雅黑" w:cs="微软雅黑"/>
        </w:rPr>
        <w:br w:type="textWrapping"/>
      </w:r>
      <w:r>
        <w:rPr>
          <w:rFonts w:hint="eastAsia" w:ascii="微软雅黑" w:hAnsi="微软雅黑" w:eastAsia="微软雅黑" w:cs="微软雅黑"/>
        </w:rPr>
        <w:t>2.1 服务器环境配置</w:t>
      </w:r>
      <w:r>
        <w:rPr>
          <w:rFonts w:hint="eastAsia" w:ascii="微软雅黑" w:hAnsi="微软雅黑" w:eastAsia="微软雅黑" w:cs="微软雅黑"/>
        </w:rPr>
        <w:br w:type="textWrapping"/>
      </w:r>
      <w:r>
        <w:rPr>
          <w:rFonts w:hint="eastAsia" w:ascii="微软雅黑" w:hAnsi="微软雅黑" w:eastAsia="微软雅黑" w:cs="微软雅黑"/>
        </w:rPr>
        <w:t>2.2 客户端环境配置</w:t>
      </w:r>
      <w:r>
        <w:rPr>
          <w:rFonts w:hint="eastAsia" w:ascii="微软雅黑" w:hAnsi="微软雅黑" w:eastAsia="微软雅黑" w:cs="微软雅黑"/>
        </w:rPr>
        <w:br w:type="textWrapping"/>
      </w:r>
      <w:r>
        <w:rPr>
          <w:rFonts w:hint="eastAsia" w:ascii="微软雅黑" w:hAnsi="微软雅黑" w:eastAsia="微软雅黑" w:cs="微软雅黑"/>
        </w:rPr>
        <w:t>2.3 测试工具清单</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t>三、测试计划</w:t>
      </w:r>
      <w:r>
        <w:rPr>
          <w:rFonts w:hint="eastAsia" w:ascii="微软雅黑" w:hAnsi="微软雅黑" w:eastAsia="微软雅黑" w:cs="微软雅黑"/>
        </w:rPr>
        <w:br w:type="textWrapping"/>
      </w:r>
      <w:r>
        <w:rPr>
          <w:rFonts w:hint="eastAsia" w:ascii="微软雅黑" w:hAnsi="微软雅黑" w:eastAsia="微软雅黑" w:cs="微软雅黑"/>
        </w:rPr>
        <w:t>3.1 测试进度安排</w:t>
      </w:r>
      <w:r>
        <w:rPr>
          <w:rFonts w:hint="eastAsia" w:ascii="微软雅黑" w:hAnsi="微软雅黑" w:eastAsia="微软雅黑" w:cs="微软雅黑"/>
        </w:rPr>
        <w:br w:type="textWrapping"/>
      </w:r>
      <w:r>
        <w:rPr>
          <w:rFonts w:hint="eastAsia" w:ascii="微软雅黑" w:hAnsi="微软雅黑" w:eastAsia="微软雅黑" w:cs="微软雅黑"/>
        </w:rPr>
        <w:t>3.2 测试任务分工</w:t>
      </w:r>
      <w:r>
        <w:rPr>
          <w:rFonts w:hint="eastAsia" w:ascii="微软雅黑" w:hAnsi="微软雅黑" w:eastAsia="微软雅黑" w:cs="微软雅黑"/>
        </w:rPr>
        <w:br w:type="textWrapping"/>
      </w:r>
      <w:r>
        <w:rPr>
          <w:rFonts w:hint="eastAsia" w:ascii="微软雅黑" w:hAnsi="微软雅黑" w:eastAsia="微软雅黑" w:cs="微软雅黑"/>
        </w:rPr>
        <w:t>3.3 测试风险管控</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t>四、测试用例设计</w:t>
      </w:r>
      <w:r>
        <w:rPr>
          <w:rFonts w:hint="eastAsia" w:ascii="微软雅黑" w:hAnsi="微软雅黑" w:eastAsia="微软雅黑" w:cs="微软雅黑"/>
        </w:rPr>
        <w:br w:type="textWrapping"/>
      </w:r>
      <w:r>
        <w:rPr>
          <w:rFonts w:hint="eastAsia" w:ascii="微软雅黑" w:hAnsi="微软雅黑" w:eastAsia="微软雅黑" w:cs="微软雅黑"/>
        </w:rPr>
        <w:t>4.1 用例设计方法</w:t>
      </w:r>
      <w:r>
        <w:rPr>
          <w:rFonts w:hint="eastAsia" w:ascii="微软雅黑" w:hAnsi="微软雅黑" w:eastAsia="微软雅黑" w:cs="微软雅黑"/>
        </w:rPr>
        <w:br w:type="textWrapping"/>
      </w:r>
      <w:r>
        <w:rPr>
          <w:rFonts w:hint="eastAsia" w:ascii="微软雅黑" w:hAnsi="微软雅黑" w:eastAsia="微软雅黑" w:cs="微软雅黑"/>
        </w:rPr>
        <w:t>4.2 用例优先级划分</w:t>
      </w:r>
      <w:r>
        <w:rPr>
          <w:rFonts w:hint="eastAsia" w:ascii="微软雅黑" w:hAnsi="微软雅黑" w:eastAsia="微软雅黑" w:cs="微软雅黑"/>
        </w:rPr>
        <w:br w:type="textWrapping"/>
      </w:r>
      <w:r>
        <w:rPr>
          <w:rFonts w:hint="eastAsia" w:ascii="微软雅黑" w:hAnsi="微软雅黑" w:eastAsia="微软雅黑" w:cs="微软雅黑"/>
        </w:rPr>
        <w:t>4.3 用例数量统计</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t>五、测试准入与准出标准</w:t>
      </w:r>
      <w:r>
        <w:rPr>
          <w:rFonts w:hint="eastAsia" w:ascii="微软雅黑" w:hAnsi="微软雅黑" w:eastAsia="微软雅黑" w:cs="微软雅黑"/>
        </w:rPr>
        <w:br w:type="textWrapping"/>
      </w:r>
      <w:r>
        <w:rPr>
          <w:rFonts w:hint="eastAsia" w:ascii="微软雅黑" w:hAnsi="微软雅黑" w:eastAsia="微软雅黑" w:cs="微软雅黑"/>
        </w:rPr>
        <w:t>5.1 测试准入标准</w:t>
      </w:r>
      <w:r>
        <w:rPr>
          <w:rFonts w:hint="eastAsia" w:ascii="微软雅黑" w:hAnsi="微软雅黑" w:eastAsia="微软雅黑" w:cs="微软雅黑"/>
        </w:rPr>
        <w:br w:type="textWrapping"/>
      </w:r>
      <w:r>
        <w:rPr>
          <w:rFonts w:hint="eastAsia" w:ascii="微软雅黑" w:hAnsi="微软雅黑" w:eastAsia="微软雅黑" w:cs="微软雅黑"/>
        </w:rPr>
        <w:t>5.2 测试准出标准</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t>六、质量度量指标</w:t>
      </w:r>
      <w:r>
        <w:rPr>
          <w:rFonts w:hint="eastAsia" w:ascii="微软雅黑" w:hAnsi="微软雅黑" w:eastAsia="微软雅黑" w:cs="微软雅黑"/>
        </w:rPr>
        <w:br w:type="textWrapping"/>
      </w:r>
      <w:r>
        <w:rPr>
          <w:rFonts w:hint="eastAsia" w:ascii="微软雅黑" w:hAnsi="微软雅黑" w:eastAsia="微软雅黑" w:cs="微软雅黑"/>
        </w:rPr>
        <w:t>6.1 核心度量指标</w:t>
      </w:r>
      <w:r>
        <w:rPr>
          <w:rFonts w:hint="eastAsia" w:ascii="微软雅黑" w:hAnsi="微软雅黑" w:eastAsia="微软雅黑" w:cs="微软雅黑"/>
        </w:rPr>
        <w:br w:type="textWrapping"/>
      </w:r>
      <w:r>
        <w:rPr>
          <w:rFonts w:hint="eastAsia" w:ascii="微软雅黑" w:hAnsi="微软雅黑" w:eastAsia="微软雅黑" w:cs="微软雅黑"/>
        </w:rPr>
        <w:t>6.2 指标计算方法</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t>七、附件</w:t>
      </w:r>
      <w:r>
        <w:rPr>
          <w:rFonts w:hint="eastAsia" w:ascii="微软雅黑" w:hAnsi="微软雅黑" w:eastAsia="微软雅黑" w:cs="微软雅黑"/>
        </w:rPr>
        <w:br w:type="textWrapping"/>
      </w:r>
      <w:r>
        <w:rPr>
          <w:rFonts w:hint="eastAsia" w:ascii="微软雅黑" w:hAnsi="微软雅黑" w:eastAsia="微软雅黑" w:cs="微软雅黑"/>
        </w:rPr>
        <w:t>7.1 测试用例清单</w:t>
      </w:r>
      <w:r>
        <w:rPr>
          <w:rFonts w:hint="eastAsia" w:ascii="微软雅黑" w:hAnsi="微软雅黑" w:eastAsia="微软雅黑" w:cs="微软雅黑"/>
        </w:rPr>
        <w:br w:type="textWrapping"/>
      </w:r>
      <w:r>
        <w:rPr>
          <w:rFonts w:hint="eastAsia" w:ascii="微软雅黑" w:hAnsi="微软雅黑" w:eastAsia="微软雅黑" w:cs="微软雅黑"/>
        </w:rPr>
        <w:t>7.2 缺陷管理流程</w:t>
      </w:r>
      <w:r>
        <w:rPr>
          <w:rFonts w:hint="eastAsia" w:ascii="微软雅黑" w:hAnsi="微软雅黑" w:eastAsia="微软雅黑" w:cs="微软雅黑"/>
        </w:rPr>
        <w:br w:type="textWrapping"/>
      </w:r>
      <w:r>
        <w:rPr>
          <w:rFonts w:hint="eastAsia" w:ascii="微软雅黑" w:hAnsi="微软雅黑" w:eastAsia="微软雅黑" w:cs="微软雅黑"/>
        </w:rPr>
        <w:t>7.3 测试工具配置文档</w:t>
      </w:r>
      <w:r>
        <w:rPr>
          <w:rFonts w:hint="eastAsia" w:ascii="微软雅黑" w:hAnsi="微软雅黑" w:eastAsia="微软雅黑" w:cs="微软雅黑"/>
        </w:rPr>
        <w:br w:type="textWrapping"/>
      </w:r>
      <w:r>
        <w:rPr>
          <w:rFonts w:hint="eastAsia" w:ascii="微软雅黑" w:hAnsi="微软雅黑" w:eastAsia="微软雅黑" w:cs="微软雅黑"/>
        </w:rPr>
        <w:t>=====================================================================</w:t>
      </w:r>
    </w:p>
    <w:p w14:paraId="7A7EB44F">
      <w:pPr>
        <w:pStyle w:val="6"/>
        <w:bidi w:val="0"/>
        <w:ind w:left="0" w:firstLine="0"/>
        <w:jc w:val="left"/>
        <w:rPr>
          <w:rFonts w:hint="eastAsia" w:ascii="微软雅黑" w:hAnsi="微软雅黑" w:eastAsia="微软雅黑" w:cs="微软雅黑"/>
        </w:rPr>
      </w:pPr>
      <w:r>
        <w:rPr>
          <w:rFonts w:hint="eastAsia" w:ascii="微软雅黑" w:hAnsi="微软雅黑" w:eastAsia="微软雅黑" w:cs="微软雅黑"/>
          <w:b/>
        </w:rPr>
        <w:t xml:space="preserve">M.4 </w:t>
      </w:r>
      <w:r>
        <w:rPr>
          <w:rFonts w:hint="eastAsia" w:ascii="微软雅黑" w:hAnsi="微软雅黑" w:eastAsia="微软雅黑" w:cs="微软雅黑"/>
        </w:rPr>
        <w:t>测试报告模板</w:t>
      </w:r>
    </w:p>
    <w:p w14:paraId="6FCBDDF2">
      <w:pPr>
        <w:pStyle w:val="18"/>
        <w:shd w:val="clear" w:fill="E1E1E1"/>
        <w:bidi w:val="0"/>
        <w:spacing w:before="0" w:after="283"/>
        <w:jc w:val="left"/>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t>测试报告</w:t>
      </w:r>
      <w:r>
        <w:rPr>
          <w:rFonts w:hint="eastAsia" w:ascii="微软雅黑" w:hAnsi="微软雅黑" w:eastAsia="微软雅黑" w:cs="微软雅黑"/>
        </w:rPr>
        <w:br w:type="textWrapping"/>
      </w:r>
      <w:r>
        <w:rPr>
          <w:rFonts w:hint="eastAsia" w:ascii="微软雅黑" w:hAnsi="微软雅黑" w:eastAsia="微软雅黑" w:cs="微软雅黑"/>
        </w:rPr>
        <w:t>项目名称：[项目名称]</w:t>
      </w:r>
      <w:r>
        <w:rPr>
          <w:rFonts w:hint="eastAsia" w:ascii="微软雅黑" w:hAnsi="微软雅黑" w:eastAsia="微软雅黑" w:cs="微软雅黑"/>
        </w:rPr>
        <w:br w:type="textWrapping"/>
      </w:r>
      <w:r>
        <w:rPr>
          <w:rFonts w:hint="eastAsia" w:ascii="微软雅黑" w:hAnsi="微软雅黑" w:eastAsia="微软雅黑" w:cs="微软雅黑"/>
        </w:rPr>
        <w:t>版本号：[版本号]</w:t>
      </w:r>
      <w:r>
        <w:rPr>
          <w:rFonts w:hint="eastAsia" w:ascii="微软雅黑" w:hAnsi="微软雅黑" w:eastAsia="微软雅黑" w:cs="微软雅黑"/>
        </w:rPr>
        <w:br w:type="textWrapping"/>
      </w:r>
      <w:r>
        <w:rPr>
          <w:rFonts w:hint="eastAsia" w:ascii="微软雅黑" w:hAnsi="微软雅黑" w:eastAsia="微软雅黑" w:cs="微软雅黑"/>
        </w:rPr>
        <w:t>测试周期：[开始日期]—[结束日期]</w:t>
      </w:r>
      <w:r>
        <w:rPr>
          <w:rFonts w:hint="eastAsia" w:ascii="微软雅黑" w:hAnsi="微软雅黑" w:eastAsia="微软雅黑" w:cs="微软雅黑"/>
        </w:rPr>
        <w:br w:type="textWrapping"/>
      </w:r>
      <w:r>
        <w:rPr>
          <w:rFonts w:hint="eastAsia" w:ascii="微软雅黑" w:hAnsi="微软雅黑" w:eastAsia="微软雅黑" w:cs="微软雅黑"/>
        </w:rPr>
        <w:t>编制单位：[编制单位]</w:t>
      </w:r>
      <w:r>
        <w:rPr>
          <w:rFonts w:hint="eastAsia" w:ascii="微软雅黑" w:hAnsi="微软雅黑" w:eastAsia="微软雅黑" w:cs="微软雅黑"/>
        </w:rPr>
        <w:br w:type="textWrapping"/>
      </w:r>
      <w:r>
        <w:rPr>
          <w:rFonts w:hint="eastAsia" w:ascii="微软雅黑" w:hAnsi="微软雅黑" w:eastAsia="微软雅黑" w:cs="微软雅黑"/>
        </w:rPr>
        <w:t>编制人：[编制人姓名]</w:t>
      </w:r>
      <w:r>
        <w:rPr>
          <w:rFonts w:hint="eastAsia" w:ascii="微软雅黑" w:hAnsi="微软雅黑" w:eastAsia="微软雅黑" w:cs="微软雅黑"/>
        </w:rPr>
        <w:br w:type="textWrapping"/>
      </w:r>
      <w:r>
        <w:rPr>
          <w:rFonts w:hint="eastAsia" w:ascii="微软雅黑" w:hAnsi="微软雅黑" w:eastAsia="微软雅黑" w:cs="微软雅黑"/>
        </w:rPr>
        <w:t>编制日期：[编制日期]</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t>一、摘要</w:t>
      </w:r>
      <w:r>
        <w:rPr>
          <w:rFonts w:hint="eastAsia" w:ascii="微软雅黑" w:hAnsi="微软雅黑" w:eastAsia="微软雅黑" w:cs="微软雅黑"/>
        </w:rPr>
        <w:br w:type="textWrapping"/>
      </w:r>
      <w:r>
        <w:rPr>
          <w:rFonts w:hint="eastAsia" w:ascii="微软雅黑" w:hAnsi="微软雅黑" w:eastAsia="微软雅黑" w:cs="微软雅黑"/>
        </w:rPr>
        <w:t>1.1 测试概述</w:t>
      </w:r>
      <w:r>
        <w:rPr>
          <w:rFonts w:hint="eastAsia" w:ascii="微软雅黑" w:hAnsi="微软雅黑" w:eastAsia="微软雅黑" w:cs="微软雅黑"/>
        </w:rPr>
        <w:br w:type="textWrapping"/>
      </w:r>
      <w:r>
        <w:rPr>
          <w:rFonts w:hint="eastAsia" w:ascii="微软雅黑" w:hAnsi="微软雅黑" w:eastAsia="微软雅黑" w:cs="微软雅黑"/>
        </w:rPr>
        <w:t>1.2 核心指标汇总</w:t>
      </w:r>
      <w:r>
        <w:rPr>
          <w:rFonts w:hint="eastAsia" w:ascii="微软雅黑" w:hAnsi="微软雅黑" w:eastAsia="微软雅黑" w:cs="微软雅黑"/>
        </w:rPr>
        <w:br w:type="textWrapping"/>
      </w:r>
      <w:r>
        <w:rPr>
          <w:rFonts w:hint="eastAsia" w:ascii="微软雅黑" w:hAnsi="微软雅黑" w:eastAsia="微软雅黑" w:cs="微软雅黑"/>
        </w:rPr>
        <w:t>1.3 质量评估结论</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t>二、项目概述</w:t>
      </w:r>
      <w:r>
        <w:rPr>
          <w:rFonts w:hint="eastAsia" w:ascii="微软雅黑" w:hAnsi="微软雅黑" w:eastAsia="微软雅黑" w:cs="微软雅黑"/>
        </w:rPr>
        <w:br w:type="textWrapping"/>
      </w:r>
      <w:r>
        <w:rPr>
          <w:rFonts w:hint="eastAsia" w:ascii="微软雅黑" w:hAnsi="微软雅黑" w:eastAsia="微软雅黑" w:cs="微软雅黑"/>
        </w:rPr>
        <w:t>2.1 项目背景</w:t>
      </w:r>
      <w:r>
        <w:rPr>
          <w:rFonts w:hint="eastAsia" w:ascii="微软雅黑" w:hAnsi="微软雅黑" w:eastAsia="微软雅黑" w:cs="微软雅黑"/>
        </w:rPr>
        <w:br w:type="textWrapping"/>
      </w:r>
      <w:r>
        <w:rPr>
          <w:rFonts w:hint="eastAsia" w:ascii="微软雅黑" w:hAnsi="微软雅黑" w:eastAsia="微软雅黑" w:cs="微软雅黑"/>
        </w:rPr>
        <w:t>2.2 测试范围</w:t>
      </w:r>
      <w:r>
        <w:rPr>
          <w:rFonts w:hint="eastAsia" w:ascii="微软雅黑" w:hAnsi="微软雅黑" w:eastAsia="微软雅黑" w:cs="微软雅黑"/>
        </w:rPr>
        <w:br w:type="textWrapping"/>
      </w:r>
      <w:r>
        <w:rPr>
          <w:rFonts w:hint="eastAsia" w:ascii="微软雅黑" w:hAnsi="微软雅黑" w:eastAsia="微软雅黑" w:cs="微软雅黑"/>
        </w:rPr>
        <w:t>2.3 测试环境</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t>三、测试执行情况</w:t>
      </w:r>
      <w:r>
        <w:rPr>
          <w:rFonts w:hint="eastAsia" w:ascii="微软雅黑" w:hAnsi="微软雅黑" w:eastAsia="微软雅黑" w:cs="微软雅黑"/>
        </w:rPr>
        <w:br w:type="textWrapping"/>
      </w:r>
      <w:r>
        <w:rPr>
          <w:rFonts w:hint="eastAsia" w:ascii="微软雅黑" w:hAnsi="微软雅黑" w:eastAsia="微软雅黑" w:cs="微软雅黑"/>
        </w:rPr>
        <w:t>3.1 测试用例执行统计</w:t>
      </w:r>
      <w:r>
        <w:rPr>
          <w:rFonts w:hint="eastAsia" w:ascii="微软雅黑" w:hAnsi="微软雅黑" w:eastAsia="微软雅黑" w:cs="微软雅黑"/>
        </w:rPr>
        <w:br w:type="textWrapping"/>
      </w:r>
      <w:r>
        <w:rPr>
          <w:rFonts w:hint="eastAsia" w:ascii="微软雅黑" w:hAnsi="微软雅黑" w:eastAsia="微软雅黑" w:cs="微软雅黑"/>
        </w:rPr>
        <w:t>3.2 缺陷统计与分析</w:t>
      </w:r>
      <w:r>
        <w:rPr>
          <w:rFonts w:hint="eastAsia" w:ascii="微软雅黑" w:hAnsi="微软雅黑" w:eastAsia="微软雅黑" w:cs="微软雅黑"/>
        </w:rPr>
        <w:br w:type="textWrapping"/>
      </w:r>
      <w:r>
        <w:rPr>
          <w:rFonts w:hint="eastAsia" w:ascii="微软雅黑" w:hAnsi="微软雅黑" w:eastAsia="微软雅黑" w:cs="微软雅黑"/>
        </w:rPr>
        <w:t>3.3 各阶段测试结果</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t>四、质量度量分析</w:t>
      </w:r>
      <w:r>
        <w:rPr>
          <w:rFonts w:hint="eastAsia" w:ascii="微软雅黑" w:hAnsi="微软雅黑" w:eastAsia="微软雅黑" w:cs="微软雅黑"/>
        </w:rPr>
        <w:br w:type="textWrapping"/>
      </w:r>
      <w:r>
        <w:rPr>
          <w:rFonts w:hint="eastAsia" w:ascii="微软雅黑" w:hAnsi="微软雅黑" w:eastAsia="微软雅黑" w:cs="微软雅黑"/>
        </w:rPr>
        <w:t>4.1 核心指标分析</w:t>
      </w:r>
      <w:r>
        <w:rPr>
          <w:rFonts w:hint="eastAsia" w:ascii="微软雅黑" w:hAnsi="微软雅黑" w:eastAsia="微软雅黑" w:cs="微软雅黑"/>
        </w:rPr>
        <w:br w:type="textWrapping"/>
      </w:r>
      <w:r>
        <w:rPr>
          <w:rFonts w:hint="eastAsia" w:ascii="微软雅黑" w:hAnsi="微软雅黑" w:eastAsia="微软雅黑" w:cs="微软雅黑"/>
        </w:rPr>
        <w:t>4.2 测试覆盖分析</w:t>
      </w:r>
      <w:r>
        <w:rPr>
          <w:rFonts w:hint="eastAsia" w:ascii="微软雅黑" w:hAnsi="微软雅黑" w:eastAsia="微软雅黑" w:cs="微软雅黑"/>
        </w:rPr>
        <w:br w:type="textWrapping"/>
      </w:r>
      <w:r>
        <w:rPr>
          <w:rFonts w:hint="eastAsia" w:ascii="微软雅黑" w:hAnsi="微软雅黑" w:eastAsia="微软雅黑" w:cs="微软雅黑"/>
        </w:rPr>
        <w:t>4.3 缺陷趋势分析</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t>五、问题与建议</w:t>
      </w:r>
      <w:r>
        <w:rPr>
          <w:rFonts w:hint="eastAsia" w:ascii="微软雅黑" w:hAnsi="微软雅黑" w:eastAsia="微软雅黑" w:cs="微软雅黑"/>
        </w:rPr>
        <w:br w:type="textWrapping"/>
      </w:r>
      <w:r>
        <w:rPr>
          <w:rFonts w:hint="eastAsia" w:ascii="微软雅黑" w:hAnsi="微软雅黑" w:eastAsia="微软雅黑" w:cs="微软雅黑"/>
        </w:rPr>
        <w:t>5.1 主要问题</w:t>
      </w:r>
      <w:r>
        <w:rPr>
          <w:rFonts w:hint="eastAsia" w:ascii="微软雅黑" w:hAnsi="微软雅黑" w:eastAsia="微软雅黑" w:cs="微软雅黑"/>
        </w:rPr>
        <w:br w:type="textWrapping"/>
      </w:r>
      <w:r>
        <w:rPr>
          <w:rFonts w:hint="eastAsia" w:ascii="微软雅黑" w:hAnsi="微软雅黑" w:eastAsia="微软雅黑" w:cs="微软雅黑"/>
        </w:rPr>
        <w:t>5.2 优化建议</w:t>
      </w:r>
      <w:r>
        <w:rPr>
          <w:rFonts w:hint="eastAsia" w:ascii="微软雅黑" w:hAnsi="微软雅黑" w:eastAsia="微软雅黑" w:cs="微软雅黑"/>
        </w:rPr>
        <w:br w:type="textWrapping"/>
      </w:r>
      <w:r>
        <w:rPr>
          <w:rFonts w:hint="eastAsia" w:ascii="微软雅黑" w:hAnsi="微软雅黑" w:eastAsia="微软雅黑" w:cs="微软雅黑"/>
        </w:rPr>
        <w:t>5.3 上线建议</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t>六、附录</w:t>
      </w:r>
      <w:r>
        <w:rPr>
          <w:rFonts w:hint="eastAsia" w:ascii="微软雅黑" w:hAnsi="微软雅黑" w:eastAsia="微软雅黑" w:cs="微软雅黑"/>
        </w:rPr>
        <w:br w:type="textWrapping"/>
      </w:r>
      <w:r>
        <w:rPr>
          <w:rFonts w:hint="eastAsia" w:ascii="微软雅黑" w:hAnsi="微软雅黑" w:eastAsia="微软雅黑" w:cs="微软雅黑"/>
        </w:rPr>
        <w:t>6.1 测试用例清单</w:t>
      </w:r>
      <w:r>
        <w:rPr>
          <w:rFonts w:hint="eastAsia" w:ascii="微软雅黑" w:hAnsi="微软雅黑" w:eastAsia="微软雅黑" w:cs="微软雅黑"/>
        </w:rPr>
        <w:br w:type="textWrapping"/>
      </w:r>
      <w:r>
        <w:rPr>
          <w:rFonts w:hint="eastAsia" w:ascii="微软雅黑" w:hAnsi="微软雅黑" w:eastAsia="微软雅黑" w:cs="微软雅黑"/>
        </w:rPr>
        <w:t>6.2 缺陷清单</w:t>
      </w:r>
      <w:r>
        <w:rPr>
          <w:rFonts w:hint="eastAsia" w:ascii="微软雅黑" w:hAnsi="微软雅黑" w:eastAsia="微软雅黑" w:cs="微软雅黑"/>
        </w:rPr>
        <w:br w:type="textWrapping"/>
      </w:r>
      <w:r>
        <w:rPr>
          <w:rFonts w:hint="eastAsia" w:ascii="微软雅黑" w:hAnsi="微软雅黑" w:eastAsia="微软雅黑" w:cs="微软雅黑"/>
        </w:rPr>
        <w:t>6.3 测试报告截图</w:t>
      </w:r>
      <w:r>
        <w:rPr>
          <w:rFonts w:hint="eastAsia" w:ascii="微软雅黑" w:hAnsi="微软雅黑" w:eastAsia="微软雅黑" w:cs="微软雅黑"/>
        </w:rPr>
        <w:br w:type="textWrapping"/>
      </w:r>
      <w:r>
        <w:rPr>
          <w:rFonts w:hint="eastAsia" w:ascii="微软雅黑" w:hAnsi="微软雅黑" w:eastAsia="微软雅黑" w:cs="微软雅黑"/>
        </w:rPr>
        <w:t>=====================================================================</w:t>
      </w:r>
    </w:p>
    <w:p w14:paraId="28943A8C">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rPr>
        <w:t>附录</w:t>
      </w:r>
      <w:r>
        <w:rPr>
          <w:rFonts w:hint="eastAsia" w:ascii="微软雅黑" w:hAnsi="微软雅黑" w:eastAsia="微软雅黑" w:cs="微软雅黑"/>
          <w:b/>
        </w:rPr>
        <w:t xml:space="preserve">N </w:t>
      </w:r>
      <w:r>
        <w:rPr>
          <w:rFonts w:hint="eastAsia" w:ascii="微软雅黑" w:hAnsi="微软雅黑" w:eastAsia="微软雅黑" w:cs="微软雅黑"/>
        </w:rPr>
        <w:t>参考文档</w:t>
      </w:r>
    </w:p>
    <w:tbl>
      <w:tblPr>
        <w:tblStyle w:val="9"/>
        <w:tblW w:w="5000" w:type="pct"/>
        <w:tblInd w:w="-5" w:type="dxa"/>
        <w:tblLayout w:type="fixed"/>
        <w:tblCellMar>
          <w:top w:w="55" w:type="dxa"/>
          <w:left w:w="55" w:type="dxa"/>
          <w:bottom w:w="55" w:type="dxa"/>
          <w:right w:w="55" w:type="dxa"/>
        </w:tblCellMar>
      </w:tblPr>
      <w:tblGrid>
        <w:gridCol w:w="2436"/>
        <w:gridCol w:w="2438"/>
        <w:gridCol w:w="2436"/>
        <w:gridCol w:w="2438"/>
      </w:tblGrid>
      <w:tr w14:paraId="7702AD52">
        <w:tblPrEx>
          <w:tblCellMar>
            <w:top w:w="55" w:type="dxa"/>
            <w:left w:w="55" w:type="dxa"/>
            <w:bottom w:w="55" w:type="dxa"/>
            <w:right w:w="55" w:type="dxa"/>
          </w:tblCellMar>
        </w:tblPrEx>
        <w:trPr>
          <w:tblHeader/>
        </w:trPr>
        <w:tc>
          <w:tcPr>
            <w:tcW w:w="2409" w:type="dxa"/>
            <w:tcBorders>
              <w:top w:val="single" w:color="000000" w:sz="4" w:space="0"/>
              <w:left w:val="single" w:color="000000" w:sz="4" w:space="0"/>
              <w:bottom w:val="single" w:color="000000" w:sz="4" w:space="0"/>
            </w:tcBorders>
          </w:tcPr>
          <w:p w14:paraId="18A6566E">
            <w:pPr>
              <w:pStyle w:val="16"/>
              <w:bidi w:val="0"/>
              <w:jc w:val="left"/>
              <w:rPr>
                <w:rFonts w:hint="eastAsia" w:ascii="微软雅黑" w:hAnsi="微软雅黑" w:eastAsia="微软雅黑" w:cs="微软雅黑"/>
              </w:rPr>
            </w:pPr>
            <w:r>
              <w:rPr>
                <w:rFonts w:hint="eastAsia" w:ascii="微软雅黑" w:hAnsi="微软雅黑" w:eastAsia="微软雅黑" w:cs="微软雅黑"/>
              </w:rPr>
              <w:t>文档名称</w:t>
            </w:r>
          </w:p>
        </w:tc>
        <w:tc>
          <w:tcPr>
            <w:tcW w:w="2410" w:type="dxa"/>
            <w:tcBorders>
              <w:top w:val="single" w:color="000000" w:sz="4" w:space="0"/>
              <w:left w:val="single" w:color="000000" w:sz="4" w:space="0"/>
              <w:bottom w:val="single" w:color="000000" w:sz="4" w:space="0"/>
            </w:tcBorders>
          </w:tcPr>
          <w:p w14:paraId="1315C0B5">
            <w:pPr>
              <w:pStyle w:val="16"/>
              <w:bidi w:val="0"/>
              <w:jc w:val="left"/>
              <w:rPr>
                <w:rFonts w:hint="eastAsia" w:ascii="微软雅黑" w:hAnsi="微软雅黑" w:eastAsia="微软雅黑" w:cs="微软雅黑"/>
              </w:rPr>
            </w:pPr>
            <w:r>
              <w:rPr>
                <w:rFonts w:hint="eastAsia" w:ascii="微软雅黑" w:hAnsi="微软雅黑" w:eastAsia="微软雅黑" w:cs="微软雅黑"/>
              </w:rPr>
              <w:t>版本</w:t>
            </w:r>
          </w:p>
        </w:tc>
        <w:tc>
          <w:tcPr>
            <w:tcW w:w="2409" w:type="dxa"/>
            <w:tcBorders>
              <w:top w:val="single" w:color="000000" w:sz="4" w:space="0"/>
              <w:left w:val="single" w:color="000000" w:sz="4" w:space="0"/>
              <w:bottom w:val="single" w:color="000000" w:sz="4" w:space="0"/>
            </w:tcBorders>
          </w:tcPr>
          <w:p w14:paraId="204550A6">
            <w:pPr>
              <w:pStyle w:val="16"/>
              <w:bidi w:val="0"/>
              <w:jc w:val="left"/>
              <w:rPr>
                <w:rFonts w:hint="eastAsia" w:ascii="微软雅黑" w:hAnsi="微软雅黑" w:eastAsia="微软雅黑" w:cs="微软雅黑"/>
              </w:rPr>
            </w:pPr>
            <w:r>
              <w:rPr>
                <w:rFonts w:hint="eastAsia" w:ascii="微软雅黑" w:hAnsi="微软雅黑" w:eastAsia="微软雅黑" w:cs="微软雅黑"/>
              </w:rPr>
              <w:t>来源</w:t>
            </w:r>
          </w:p>
        </w:tc>
        <w:tc>
          <w:tcPr>
            <w:tcW w:w="2410" w:type="dxa"/>
            <w:tcBorders>
              <w:top w:val="single" w:color="000000" w:sz="4" w:space="0"/>
              <w:left w:val="single" w:color="000000" w:sz="4" w:space="0"/>
              <w:bottom w:val="single" w:color="000000" w:sz="4" w:space="0"/>
              <w:right w:val="single" w:color="000000" w:sz="4" w:space="0"/>
            </w:tcBorders>
          </w:tcPr>
          <w:p w14:paraId="072881D2">
            <w:pPr>
              <w:pStyle w:val="16"/>
              <w:bidi w:val="0"/>
              <w:jc w:val="left"/>
              <w:rPr>
                <w:rFonts w:hint="eastAsia" w:ascii="微软雅黑" w:hAnsi="微软雅黑" w:eastAsia="微软雅黑" w:cs="微软雅黑"/>
              </w:rPr>
            </w:pPr>
            <w:r>
              <w:rPr>
                <w:rFonts w:hint="eastAsia" w:ascii="微软雅黑" w:hAnsi="微软雅黑" w:eastAsia="微软雅黑" w:cs="微软雅黑"/>
              </w:rPr>
              <w:t>备注</w:t>
            </w:r>
          </w:p>
        </w:tc>
      </w:tr>
      <w:tr w14:paraId="1C21D195">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47060287">
            <w:pPr>
              <w:pStyle w:val="15"/>
              <w:bidi w:val="0"/>
              <w:jc w:val="left"/>
              <w:rPr>
                <w:rFonts w:hint="eastAsia" w:ascii="微软雅黑" w:hAnsi="微软雅黑" w:eastAsia="微软雅黑" w:cs="微软雅黑"/>
              </w:rPr>
            </w:pPr>
            <w:r>
              <w:rPr>
                <w:rFonts w:hint="eastAsia" w:ascii="微软雅黑" w:hAnsi="微软雅黑" w:eastAsia="微软雅黑" w:cs="微软雅黑"/>
              </w:rPr>
              <w:t>嘉园外卖校园外卖跑腿平台需求规格说明书</w:t>
            </w:r>
          </w:p>
        </w:tc>
        <w:tc>
          <w:tcPr>
            <w:tcW w:w="2410" w:type="dxa"/>
            <w:tcBorders>
              <w:left w:val="single" w:color="000000" w:sz="4" w:space="0"/>
              <w:bottom w:val="single" w:color="000000" w:sz="4" w:space="0"/>
            </w:tcBorders>
          </w:tcPr>
          <w:p w14:paraId="369A114A">
            <w:pPr>
              <w:pStyle w:val="15"/>
              <w:bidi w:val="0"/>
              <w:jc w:val="left"/>
              <w:rPr>
                <w:rFonts w:hint="eastAsia" w:ascii="微软雅黑" w:hAnsi="微软雅黑" w:eastAsia="微软雅黑" w:cs="微软雅黑"/>
              </w:rPr>
            </w:pPr>
            <w:r>
              <w:rPr>
                <w:rFonts w:hint="eastAsia" w:ascii="微软雅黑" w:hAnsi="微软雅黑" w:eastAsia="微软雅黑" w:cs="微软雅黑"/>
              </w:rPr>
              <w:t>V1.0</w:t>
            </w:r>
          </w:p>
        </w:tc>
        <w:tc>
          <w:tcPr>
            <w:tcW w:w="2409" w:type="dxa"/>
            <w:tcBorders>
              <w:left w:val="single" w:color="000000" w:sz="4" w:space="0"/>
              <w:bottom w:val="single" w:color="000000" w:sz="4" w:space="0"/>
            </w:tcBorders>
          </w:tcPr>
          <w:p w14:paraId="6926E002">
            <w:pPr>
              <w:pStyle w:val="15"/>
              <w:bidi w:val="0"/>
              <w:jc w:val="left"/>
              <w:rPr>
                <w:rFonts w:hint="eastAsia" w:ascii="微软雅黑" w:hAnsi="微软雅黑" w:eastAsia="微软雅黑" w:cs="微软雅黑"/>
              </w:rPr>
            </w:pPr>
            <w:r>
              <w:rPr>
                <w:rFonts w:hint="eastAsia" w:ascii="微软雅黑" w:hAnsi="微软雅黑" w:eastAsia="微软雅黑" w:cs="微软雅黑"/>
              </w:rPr>
              <w:t>产品部</w:t>
            </w:r>
          </w:p>
        </w:tc>
        <w:tc>
          <w:tcPr>
            <w:tcW w:w="2410" w:type="dxa"/>
            <w:tcBorders>
              <w:left w:val="single" w:color="000000" w:sz="4" w:space="0"/>
              <w:bottom w:val="single" w:color="000000" w:sz="4" w:space="0"/>
              <w:right w:val="single" w:color="000000" w:sz="4" w:space="0"/>
            </w:tcBorders>
          </w:tcPr>
          <w:p w14:paraId="16C8B8AB">
            <w:pPr>
              <w:pStyle w:val="15"/>
              <w:bidi w:val="0"/>
              <w:jc w:val="left"/>
              <w:rPr>
                <w:rFonts w:hint="eastAsia" w:ascii="微软雅黑" w:hAnsi="微软雅黑" w:eastAsia="微软雅黑" w:cs="微软雅黑"/>
              </w:rPr>
            </w:pPr>
            <w:r>
              <w:rPr>
                <w:rFonts w:hint="eastAsia" w:ascii="微软雅黑" w:hAnsi="微软雅黑" w:eastAsia="微软雅黑" w:cs="微软雅黑"/>
              </w:rPr>
              <w:t>测试依据文档</w:t>
            </w:r>
          </w:p>
        </w:tc>
      </w:tr>
      <w:tr w14:paraId="6D515599">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36B5138C">
            <w:pPr>
              <w:pStyle w:val="15"/>
              <w:bidi w:val="0"/>
              <w:jc w:val="left"/>
              <w:rPr>
                <w:rFonts w:hint="eastAsia" w:ascii="微软雅黑" w:hAnsi="微软雅黑" w:eastAsia="微软雅黑" w:cs="微软雅黑"/>
              </w:rPr>
            </w:pPr>
            <w:r>
              <w:rPr>
                <w:rFonts w:hint="eastAsia" w:ascii="微软雅黑" w:hAnsi="微软雅黑" w:eastAsia="微软雅黑" w:cs="微软雅黑"/>
              </w:rPr>
              <w:t>嘉园外卖校园外卖跑腿平台技术方案</w:t>
            </w:r>
          </w:p>
        </w:tc>
        <w:tc>
          <w:tcPr>
            <w:tcW w:w="2410" w:type="dxa"/>
            <w:tcBorders>
              <w:left w:val="single" w:color="000000" w:sz="4" w:space="0"/>
              <w:bottom w:val="single" w:color="000000" w:sz="4" w:space="0"/>
            </w:tcBorders>
          </w:tcPr>
          <w:p w14:paraId="63B87392">
            <w:pPr>
              <w:pStyle w:val="15"/>
              <w:bidi w:val="0"/>
              <w:jc w:val="left"/>
              <w:rPr>
                <w:rFonts w:hint="eastAsia" w:ascii="微软雅黑" w:hAnsi="微软雅黑" w:eastAsia="微软雅黑" w:cs="微软雅黑"/>
              </w:rPr>
            </w:pPr>
            <w:r>
              <w:rPr>
                <w:rFonts w:hint="eastAsia" w:ascii="微软雅黑" w:hAnsi="微软雅黑" w:eastAsia="微软雅黑" w:cs="微软雅黑"/>
              </w:rPr>
              <w:t>V1.0</w:t>
            </w:r>
          </w:p>
        </w:tc>
        <w:tc>
          <w:tcPr>
            <w:tcW w:w="2409" w:type="dxa"/>
            <w:tcBorders>
              <w:left w:val="single" w:color="000000" w:sz="4" w:space="0"/>
              <w:bottom w:val="single" w:color="000000" w:sz="4" w:space="0"/>
            </w:tcBorders>
          </w:tcPr>
          <w:p w14:paraId="48A59169">
            <w:pPr>
              <w:pStyle w:val="15"/>
              <w:bidi w:val="0"/>
              <w:jc w:val="left"/>
              <w:rPr>
                <w:rFonts w:hint="eastAsia" w:ascii="微软雅黑" w:hAnsi="微软雅黑" w:eastAsia="微软雅黑" w:cs="微软雅黑"/>
              </w:rPr>
            </w:pPr>
            <w:r>
              <w:rPr>
                <w:rFonts w:hint="eastAsia" w:ascii="微软雅黑" w:hAnsi="微软雅黑" w:eastAsia="微软雅黑" w:cs="微软雅黑"/>
              </w:rPr>
              <w:t>技术部</w:t>
            </w:r>
          </w:p>
        </w:tc>
        <w:tc>
          <w:tcPr>
            <w:tcW w:w="2410" w:type="dxa"/>
            <w:tcBorders>
              <w:left w:val="single" w:color="000000" w:sz="4" w:space="0"/>
              <w:bottom w:val="single" w:color="000000" w:sz="4" w:space="0"/>
              <w:right w:val="single" w:color="000000" w:sz="4" w:space="0"/>
            </w:tcBorders>
          </w:tcPr>
          <w:p w14:paraId="2F05EE82">
            <w:pPr>
              <w:pStyle w:val="15"/>
              <w:bidi w:val="0"/>
              <w:jc w:val="left"/>
              <w:rPr>
                <w:rFonts w:hint="eastAsia" w:ascii="微软雅黑" w:hAnsi="微软雅黑" w:eastAsia="微软雅黑" w:cs="微软雅黑"/>
              </w:rPr>
            </w:pPr>
            <w:r>
              <w:rPr>
                <w:rFonts w:hint="eastAsia" w:ascii="微软雅黑" w:hAnsi="微软雅黑" w:eastAsia="微软雅黑" w:cs="微软雅黑"/>
              </w:rPr>
              <w:t>技术参考文档</w:t>
            </w:r>
          </w:p>
        </w:tc>
      </w:tr>
      <w:tr w14:paraId="4E171954">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753860F1">
            <w:pPr>
              <w:pStyle w:val="15"/>
              <w:bidi w:val="0"/>
              <w:jc w:val="left"/>
              <w:rPr>
                <w:rFonts w:hint="eastAsia" w:ascii="微软雅黑" w:hAnsi="微软雅黑" w:eastAsia="微软雅黑" w:cs="微软雅黑"/>
              </w:rPr>
            </w:pPr>
            <w:r>
              <w:rPr>
                <w:rFonts w:hint="eastAsia" w:ascii="微软雅黑" w:hAnsi="微软雅黑" w:eastAsia="微软雅黑" w:cs="微软雅黑"/>
              </w:rPr>
              <w:t>数据库ER设计说明书</w:t>
            </w:r>
          </w:p>
        </w:tc>
        <w:tc>
          <w:tcPr>
            <w:tcW w:w="2410" w:type="dxa"/>
            <w:tcBorders>
              <w:left w:val="single" w:color="000000" w:sz="4" w:space="0"/>
              <w:bottom w:val="single" w:color="000000" w:sz="4" w:space="0"/>
            </w:tcBorders>
          </w:tcPr>
          <w:p w14:paraId="40A6EB81">
            <w:pPr>
              <w:pStyle w:val="15"/>
              <w:bidi w:val="0"/>
              <w:jc w:val="left"/>
              <w:rPr>
                <w:rFonts w:hint="eastAsia" w:ascii="微软雅黑" w:hAnsi="微软雅黑" w:eastAsia="微软雅黑" w:cs="微软雅黑"/>
              </w:rPr>
            </w:pPr>
            <w:r>
              <w:rPr>
                <w:rFonts w:hint="eastAsia" w:ascii="微软雅黑" w:hAnsi="微软雅黑" w:eastAsia="微软雅黑" w:cs="微软雅黑"/>
              </w:rPr>
              <w:t>V1.0</w:t>
            </w:r>
          </w:p>
        </w:tc>
        <w:tc>
          <w:tcPr>
            <w:tcW w:w="2409" w:type="dxa"/>
            <w:tcBorders>
              <w:left w:val="single" w:color="000000" w:sz="4" w:space="0"/>
              <w:bottom w:val="single" w:color="000000" w:sz="4" w:space="0"/>
            </w:tcBorders>
          </w:tcPr>
          <w:p w14:paraId="7F417930">
            <w:pPr>
              <w:pStyle w:val="15"/>
              <w:bidi w:val="0"/>
              <w:jc w:val="left"/>
              <w:rPr>
                <w:rFonts w:hint="eastAsia" w:ascii="微软雅黑" w:hAnsi="微软雅黑" w:eastAsia="微软雅黑" w:cs="微软雅黑"/>
              </w:rPr>
            </w:pPr>
            <w:r>
              <w:rPr>
                <w:rFonts w:hint="eastAsia" w:ascii="微软雅黑" w:hAnsi="微软雅黑" w:eastAsia="微软雅黑" w:cs="微软雅黑"/>
              </w:rPr>
              <w:t>技术部</w:t>
            </w:r>
          </w:p>
        </w:tc>
        <w:tc>
          <w:tcPr>
            <w:tcW w:w="2410" w:type="dxa"/>
            <w:tcBorders>
              <w:left w:val="single" w:color="000000" w:sz="4" w:space="0"/>
              <w:bottom w:val="single" w:color="000000" w:sz="4" w:space="0"/>
              <w:right w:val="single" w:color="000000" w:sz="4" w:space="0"/>
            </w:tcBorders>
          </w:tcPr>
          <w:p w14:paraId="3D77D94B">
            <w:pPr>
              <w:pStyle w:val="15"/>
              <w:bidi w:val="0"/>
              <w:jc w:val="left"/>
              <w:rPr>
                <w:rFonts w:hint="eastAsia" w:ascii="微软雅黑" w:hAnsi="微软雅黑" w:eastAsia="微软雅黑" w:cs="微软雅黑"/>
              </w:rPr>
            </w:pPr>
            <w:r>
              <w:rPr>
                <w:rFonts w:hint="eastAsia" w:ascii="微软雅黑" w:hAnsi="微软雅黑" w:eastAsia="微软雅黑" w:cs="微软雅黑"/>
              </w:rPr>
              <w:t>数据库设计文档</w:t>
            </w:r>
          </w:p>
        </w:tc>
      </w:tr>
      <w:tr w14:paraId="3E98AA54">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69C1BC73">
            <w:pPr>
              <w:pStyle w:val="15"/>
              <w:bidi w:val="0"/>
              <w:jc w:val="left"/>
              <w:rPr>
                <w:rFonts w:hint="eastAsia" w:ascii="微软雅黑" w:hAnsi="微软雅黑" w:eastAsia="微软雅黑" w:cs="微软雅黑"/>
              </w:rPr>
            </w:pPr>
            <w:r>
              <w:rPr>
                <w:rFonts w:hint="eastAsia" w:ascii="微软雅黑" w:hAnsi="微软雅黑" w:eastAsia="微软雅黑" w:cs="微软雅黑"/>
              </w:rPr>
              <w:t>接口文档</w:t>
            </w:r>
          </w:p>
        </w:tc>
        <w:tc>
          <w:tcPr>
            <w:tcW w:w="2410" w:type="dxa"/>
            <w:tcBorders>
              <w:left w:val="single" w:color="000000" w:sz="4" w:space="0"/>
              <w:bottom w:val="single" w:color="000000" w:sz="4" w:space="0"/>
            </w:tcBorders>
          </w:tcPr>
          <w:p w14:paraId="67B42C85">
            <w:pPr>
              <w:pStyle w:val="15"/>
              <w:bidi w:val="0"/>
              <w:jc w:val="left"/>
              <w:rPr>
                <w:rFonts w:hint="eastAsia" w:ascii="微软雅黑" w:hAnsi="微软雅黑" w:eastAsia="微软雅黑" w:cs="微软雅黑"/>
              </w:rPr>
            </w:pPr>
            <w:r>
              <w:rPr>
                <w:rFonts w:hint="eastAsia" w:ascii="微软雅黑" w:hAnsi="微软雅黑" w:eastAsia="微软雅黑" w:cs="微软雅黑"/>
              </w:rPr>
              <w:t>V1.0</w:t>
            </w:r>
          </w:p>
        </w:tc>
        <w:tc>
          <w:tcPr>
            <w:tcW w:w="2409" w:type="dxa"/>
            <w:tcBorders>
              <w:left w:val="single" w:color="000000" w:sz="4" w:space="0"/>
              <w:bottom w:val="single" w:color="000000" w:sz="4" w:space="0"/>
            </w:tcBorders>
          </w:tcPr>
          <w:p w14:paraId="6628B8B4">
            <w:pPr>
              <w:pStyle w:val="15"/>
              <w:bidi w:val="0"/>
              <w:jc w:val="left"/>
              <w:rPr>
                <w:rFonts w:hint="eastAsia" w:ascii="微软雅黑" w:hAnsi="微软雅黑" w:eastAsia="微软雅黑" w:cs="微软雅黑"/>
              </w:rPr>
            </w:pPr>
            <w:r>
              <w:rPr>
                <w:rFonts w:hint="eastAsia" w:ascii="微软雅黑" w:hAnsi="微软雅黑" w:eastAsia="微软雅黑" w:cs="微软雅黑"/>
              </w:rPr>
              <w:t>技术部</w:t>
            </w:r>
          </w:p>
        </w:tc>
        <w:tc>
          <w:tcPr>
            <w:tcW w:w="2410" w:type="dxa"/>
            <w:tcBorders>
              <w:left w:val="single" w:color="000000" w:sz="4" w:space="0"/>
              <w:bottom w:val="single" w:color="000000" w:sz="4" w:space="0"/>
              <w:right w:val="single" w:color="000000" w:sz="4" w:space="0"/>
            </w:tcBorders>
          </w:tcPr>
          <w:p w14:paraId="7D51F910">
            <w:pPr>
              <w:pStyle w:val="15"/>
              <w:bidi w:val="0"/>
              <w:jc w:val="left"/>
              <w:rPr>
                <w:rFonts w:hint="eastAsia" w:ascii="微软雅黑" w:hAnsi="微软雅黑" w:eastAsia="微软雅黑" w:cs="微软雅黑"/>
              </w:rPr>
            </w:pPr>
            <w:r>
              <w:rPr>
                <w:rFonts w:hint="eastAsia" w:ascii="微软雅黑" w:hAnsi="微软雅黑" w:eastAsia="微软雅黑" w:cs="微软雅黑"/>
              </w:rPr>
              <w:t>API接口说明</w:t>
            </w:r>
          </w:p>
        </w:tc>
      </w:tr>
      <w:tr w14:paraId="66A5DFEF">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5E6D8696">
            <w:pPr>
              <w:pStyle w:val="15"/>
              <w:bidi w:val="0"/>
              <w:jc w:val="left"/>
              <w:rPr>
                <w:rFonts w:hint="eastAsia" w:ascii="微软雅黑" w:hAnsi="微软雅黑" w:eastAsia="微软雅黑" w:cs="微软雅黑"/>
              </w:rPr>
            </w:pPr>
            <w:r>
              <w:rPr>
                <w:rFonts w:hint="eastAsia" w:ascii="微软雅黑" w:hAnsi="微软雅黑" w:eastAsia="微软雅黑" w:cs="微软雅黑"/>
              </w:rPr>
              <w:t>系统部署手册</w:t>
            </w:r>
          </w:p>
        </w:tc>
        <w:tc>
          <w:tcPr>
            <w:tcW w:w="2410" w:type="dxa"/>
            <w:tcBorders>
              <w:left w:val="single" w:color="000000" w:sz="4" w:space="0"/>
              <w:bottom w:val="single" w:color="000000" w:sz="4" w:space="0"/>
            </w:tcBorders>
          </w:tcPr>
          <w:p w14:paraId="1AA0C5B9">
            <w:pPr>
              <w:pStyle w:val="15"/>
              <w:bidi w:val="0"/>
              <w:jc w:val="left"/>
              <w:rPr>
                <w:rFonts w:hint="eastAsia" w:ascii="微软雅黑" w:hAnsi="微软雅黑" w:eastAsia="微软雅黑" w:cs="微软雅黑"/>
              </w:rPr>
            </w:pPr>
            <w:r>
              <w:rPr>
                <w:rFonts w:hint="eastAsia" w:ascii="微软雅黑" w:hAnsi="微软雅黑" w:eastAsia="微软雅黑" w:cs="微软雅黑"/>
              </w:rPr>
              <w:t>V1.0</w:t>
            </w:r>
          </w:p>
        </w:tc>
        <w:tc>
          <w:tcPr>
            <w:tcW w:w="2409" w:type="dxa"/>
            <w:tcBorders>
              <w:left w:val="single" w:color="000000" w:sz="4" w:space="0"/>
              <w:bottom w:val="single" w:color="000000" w:sz="4" w:space="0"/>
            </w:tcBorders>
          </w:tcPr>
          <w:p w14:paraId="4C6793BA">
            <w:pPr>
              <w:pStyle w:val="15"/>
              <w:bidi w:val="0"/>
              <w:jc w:val="left"/>
              <w:rPr>
                <w:rFonts w:hint="eastAsia" w:ascii="微软雅黑" w:hAnsi="微软雅黑" w:eastAsia="微软雅黑" w:cs="微软雅黑"/>
              </w:rPr>
            </w:pPr>
            <w:r>
              <w:rPr>
                <w:rFonts w:hint="eastAsia" w:ascii="微软雅黑" w:hAnsi="微软雅黑" w:eastAsia="微软雅黑" w:cs="微软雅黑"/>
              </w:rPr>
              <w:t>运维部</w:t>
            </w:r>
          </w:p>
        </w:tc>
        <w:tc>
          <w:tcPr>
            <w:tcW w:w="2410" w:type="dxa"/>
            <w:tcBorders>
              <w:left w:val="single" w:color="000000" w:sz="4" w:space="0"/>
              <w:bottom w:val="single" w:color="000000" w:sz="4" w:space="0"/>
              <w:right w:val="single" w:color="000000" w:sz="4" w:space="0"/>
            </w:tcBorders>
          </w:tcPr>
          <w:p w14:paraId="1B310B2A">
            <w:pPr>
              <w:pStyle w:val="15"/>
              <w:bidi w:val="0"/>
              <w:jc w:val="left"/>
              <w:rPr>
                <w:rFonts w:hint="eastAsia" w:ascii="微软雅黑" w:hAnsi="微软雅黑" w:eastAsia="微软雅黑" w:cs="微软雅黑"/>
              </w:rPr>
            </w:pPr>
            <w:r>
              <w:rPr>
                <w:rFonts w:hint="eastAsia" w:ascii="微软雅黑" w:hAnsi="微软雅黑" w:eastAsia="微软雅黑" w:cs="微软雅黑"/>
              </w:rPr>
              <w:t>环境部署指南</w:t>
            </w:r>
          </w:p>
        </w:tc>
      </w:tr>
      <w:tr w14:paraId="5EABEA9F">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3B3C19AE">
            <w:pPr>
              <w:pStyle w:val="15"/>
              <w:bidi w:val="0"/>
              <w:jc w:val="left"/>
              <w:rPr>
                <w:rFonts w:hint="eastAsia" w:ascii="微软雅黑" w:hAnsi="微软雅黑" w:eastAsia="微软雅黑" w:cs="微软雅黑"/>
              </w:rPr>
            </w:pPr>
            <w:r>
              <w:rPr>
                <w:rFonts w:hint="eastAsia" w:ascii="微软雅黑" w:hAnsi="微软雅黑" w:eastAsia="微软雅黑" w:cs="微软雅黑"/>
              </w:rPr>
              <w:t>OWASP Top 10 2021</w:t>
            </w:r>
          </w:p>
        </w:tc>
        <w:tc>
          <w:tcPr>
            <w:tcW w:w="2410" w:type="dxa"/>
            <w:tcBorders>
              <w:left w:val="single" w:color="000000" w:sz="4" w:space="0"/>
              <w:bottom w:val="single" w:color="000000" w:sz="4" w:space="0"/>
            </w:tcBorders>
          </w:tcPr>
          <w:p w14:paraId="6E39B130">
            <w:pPr>
              <w:pStyle w:val="15"/>
              <w:bidi w:val="0"/>
              <w:jc w:val="left"/>
              <w:rPr>
                <w:rFonts w:hint="eastAsia" w:ascii="微软雅黑" w:hAnsi="微软雅黑" w:eastAsia="微软雅黑" w:cs="微软雅黑"/>
              </w:rPr>
            </w:pPr>
            <w:r>
              <w:rPr>
                <w:rFonts w:hint="eastAsia" w:ascii="微软雅黑" w:hAnsi="微软雅黑" w:eastAsia="微软雅黑" w:cs="微软雅黑"/>
              </w:rPr>
              <w:t>2021</w:t>
            </w:r>
          </w:p>
        </w:tc>
        <w:tc>
          <w:tcPr>
            <w:tcW w:w="2409" w:type="dxa"/>
            <w:tcBorders>
              <w:left w:val="single" w:color="000000" w:sz="4" w:space="0"/>
              <w:bottom w:val="single" w:color="000000" w:sz="4" w:space="0"/>
            </w:tcBorders>
          </w:tcPr>
          <w:p w14:paraId="24A4CB92">
            <w:pPr>
              <w:pStyle w:val="15"/>
              <w:bidi w:val="0"/>
              <w:jc w:val="left"/>
              <w:rPr>
                <w:rFonts w:hint="eastAsia" w:ascii="微软雅黑" w:hAnsi="微软雅黑" w:eastAsia="微软雅黑" w:cs="微软雅黑"/>
              </w:rPr>
            </w:pPr>
            <w:r>
              <w:rPr>
                <w:rFonts w:hint="eastAsia" w:ascii="微软雅黑" w:hAnsi="微软雅黑" w:eastAsia="微软雅黑" w:cs="微软雅黑"/>
              </w:rPr>
              <w:t>OWASP Foundation</w:t>
            </w:r>
          </w:p>
        </w:tc>
        <w:tc>
          <w:tcPr>
            <w:tcW w:w="2410" w:type="dxa"/>
            <w:tcBorders>
              <w:left w:val="single" w:color="000000" w:sz="4" w:space="0"/>
              <w:bottom w:val="single" w:color="000000" w:sz="4" w:space="0"/>
              <w:right w:val="single" w:color="000000" w:sz="4" w:space="0"/>
            </w:tcBorders>
          </w:tcPr>
          <w:p w14:paraId="1E51A50C">
            <w:pPr>
              <w:pStyle w:val="15"/>
              <w:bidi w:val="0"/>
              <w:jc w:val="left"/>
              <w:rPr>
                <w:rFonts w:hint="eastAsia" w:ascii="微软雅黑" w:hAnsi="微软雅黑" w:eastAsia="微软雅黑" w:cs="微软雅黑"/>
              </w:rPr>
            </w:pPr>
            <w:r>
              <w:rPr>
                <w:rFonts w:hint="eastAsia" w:ascii="微软雅黑" w:hAnsi="微软雅黑" w:eastAsia="微软雅黑" w:cs="微软雅黑"/>
              </w:rPr>
              <w:t>安全测试参考</w:t>
            </w:r>
          </w:p>
        </w:tc>
      </w:tr>
      <w:tr w14:paraId="627F44DF">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5D80F729">
            <w:pPr>
              <w:pStyle w:val="15"/>
              <w:bidi w:val="0"/>
              <w:jc w:val="left"/>
              <w:rPr>
                <w:rFonts w:hint="eastAsia" w:ascii="微软雅黑" w:hAnsi="微软雅黑" w:eastAsia="微软雅黑" w:cs="微软雅黑"/>
              </w:rPr>
            </w:pPr>
            <w:r>
              <w:rPr>
                <w:rFonts w:hint="eastAsia" w:ascii="微软雅黑" w:hAnsi="微软雅黑" w:eastAsia="微软雅黑" w:cs="微软雅黑"/>
              </w:rPr>
              <w:t>软件测试国家标准GB/T 25000.51-2016</w:t>
            </w:r>
          </w:p>
        </w:tc>
        <w:tc>
          <w:tcPr>
            <w:tcW w:w="2410" w:type="dxa"/>
            <w:tcBorders>
              <w:left w:val="single" w:color="000000" w:sz="4" w:space="0"/>
              <w:bottom w:val="single" w:color="000000" w:sz="4" w:space="0"/>
            </w:tcBorders>
          </w:tcPr>
          <w:p w14:paraId="6CEF6C00">
            <w:pPr>
              <w:pStyle w:val="15"/>
              <w:bidi w:val="0"/>
              <w:jc w:val="left"/>
              <w:rPr>
                <w:rFonts w:hint="eastAsia" w:ascii="微软雅黑" w:hAnsi="微软雅黑" w:eastAsia="微软雅黑" w:cs="微软雅黑"/>
              </w:rPr>
            </w:pPr>
            <w:r>
              <w:rPr>
                <w:rFonts w:hint="eastAsia" w:ascii="微软雅黑" w:hAnsi="微软雅黑" w:eastAsia="微软雅黑" w:cs="微软雅黑"/>
              </w:rPr>
              <w:t>2016</w:t>
            </w:r>
          </w:p>
        </w:tc>
        <w:tc>
          <w:tcPr>
            <w:tcW w:w="2409" w:type="dxa"/>
            <w:tcBorders>
              <w:left w:val="single" w:color="000000" w:sz="4" w:space="0"/>
              <w:bottom w:val="single" w:color="000000" w:sz="4" w:space="0"/>
            </w:tcBorders>
          </w:tcPr>
          <w:p w14:paraId="2A504568">
            <w:pPr>
              <w:pStyle w:val="15"/>
              <w:bidi w:val="0"/>
              <w:jc w:val="left"/>
              <w:rPr>
                <w:rFonts w:hint="eastAsia" w:ascii="微软雅黑" w:hAnsi="微软雅黑" w:eastAsia="微软雅黑" w:cs="微软雅黑"/>
              </w:rPr>
            </w:pPr>
            <w:r>
              <w:rPr>
                <w:rFonts w:hint="eastAsia" w:ascii="微软雅黑" w:hAnsi="微软雅黑" w:eastAsia="微软雅黑" w:cs="微软雅黑"/>
              </w:rPr>
              <w:t>国家标准化管理委员会</w:t>
            </w:r>
          </w:p>
        </w:tc>
        <w:tc>
          <w:tcPr>
            <w:tcW w:w="2410" w:type="dxa"/>
            <w:tcBorders>
              <w:left w:val="single" w:color="000000" w:sz="4" w:space="0"/>
              <w:bottom w:val="single" w:color="000000" w:sz="4" w:space="0"/>
              <w:right w:val="single" w:color="000000" w:sz="4" w:space="0"/>
            </w:tcBorders>
          </w:tcPr>
          <w:p w14:paraId="2EB8F6DB">
            <w:pPr>
              <w:pStyle w:val="15"/>
              <w:bidi w:val="0"/>
              <w:jc w:val="left"/>
              <w:rPr>
                <w:rFonts w:hint="eastAsia" w:ascii="微软雅黑" w:hAnsi="微软雅黑" w:eastAsia="微软雅黑" w:cs="微软雅黑"/>
              </w:rPr>
            </w:pPr>
            <w:r>
              <w:rPr>
                <w:rFonts w:hint="eastAsia" w:ascii="微软雅黑" w:hAnsi="微软雅黑" w:eastAsia="微软雅黑" w:cs="微软雅黑"/>
              </w:rPr>
              <w:t>测试规范参考</w:t>
            </w:r>
          </w:p>
        </w:tc>
      </w:tr>
    </w:tbl>
    <w:p w14:paraId="2A812BF5">
      <w:pPr>
        <w:pStyle w:val="4"/>
        <w:bidi w:val="0"/>
        <w:jc w:val="left"/>
        <w:rPr>
          <w:rFonts w:hint="eastAsia" w:ascii="微软雅黑" w:hAnsi="微软雅黑" w:eastAsia="微软雅黑" w:cs="微软雅黑"/>
        </w:rPr>
      </w:pPr>
    </w:p>
    <w:p w14:paraId="1FDE1F6D">
      <w:pPr>
        <w:pStyle w:val="5"/>
        <w:bidi w:val="0"/>
        <w:ind w:left="0" w:firstLine="0"/>
        <w:jc w:val="left"/>
        <w:rPr>
          <w:rFonts w:hint="eastAsia" w:ascii="微软雅黑" w:hAnsi="微软雅黑" w:eastAsia="微软雅黑" w:cs="微软雅黑"/>
        </w:rPr>
      </w:pPr>
      <w:r>
        <w:rPr>
          <w:rFonts w:hint="eastAsia" w:ascii="微软雅黑" w:hAnsi="微软雅黑" w:eastAsia="微软雅黑" w:cs="微软雅黑"/>
        </w:rPr>
        <w:t>附录</w:t>
      </w:r>
      <w:r>
        <w:rPr>
          <w:rFonts w:hint="eastAsia" w:ascii="微软雅黑" w:hAnsi="微软雅黑" w:eastAsia="微软雅黑" w:cs="微软雅黑"/>
          <w:b/>
        </w:rPr>
        <w:t xml:space="preserve">O </w:t>
      </w:r>
      <w:r>
        <w:rPr>
          <w:rFonts w:hint="eastAsia" w:ascii="微软雅黑" w:hAnsi="微软雅黑" w:eastAsia="微软雅黑" w:cs="微软雅黑"/>
        </w:rPr>
        <w:t>版本历史</w:t>
      </w:r>
    </w:p>
    <w:tbl>
      <w:tblPr>
        <w:tblStyle w:val="9"/>
        <w:tblW w:w="5000" w:type="pct"/>
        <w:tblInd w:w="-5" w:type="dxa"/>
        <w:tblLayout w:type="fixed"/>
        <w:tblCellMar>
          <w:top w:w="55" w:type="dxa"/>
          <w:left w:w="55" w:type="dxa"/>
          <w:bottom w:w="55" w:type="dxa"/>
          <w:right w:w="55" w:type="dxa"/>
        </w:tblCellMar>
      </w:tblPr>
      <w:tblGrid>
        <w:gridCol w:w="2436"/>
        <w:gridCol w:w="2438"/>
        <w:gridCol w:w="2436"/>
        <w:gridCol w:w="2438"/>
      </w:tblGrid>
      <w:tr w14:paraId="3A12CFEC">
        <w:tblPrEx>
          <w:tblCellMar>
            <w:top w:w="55" w:type="dxa"/>
            <w:left w:w="55" w:type="dxa"/>
            <w:bottom w:w="55" w:type="dxa"/>
            <w:right w:w="55" w:type="dxa"/>
          </w:tblCellMar>
        </w:tblPrEx>
        <w:trPr>
          <w:tblHeader/>
        </w:trPr>
        <w:tc>
          <w:tcPr>
            <w:tcW w:w="2409" w:type="dxa"/>
            <w:tcBorders>
              <w:top w:val="single" w:color="000000" w:sz="4" w:space="0"/>
              <w:left w:val="single" w:color="000000" w:sz="4" w:space="0"/>
              <w:bottom w:val="single" w:color="000000" w:sz="4" w:space="0"/>
            </w:tcBorders>
          </w:tcPr>
          <w:p w14:paraId="08BB8A25">
            <w:pPr>
              <w:pStyle w:val="16"/>
              <w:bidi w:val="0"/>
              <w:jc w:val="left"/>
              <w:rPr>
                <w:rFonts w:hint="eastAsia" w:ascii="微软雅黑" w:hAnsi="微软雅黑" w:eastAsia="微软雅黑" w:cs="微软雅黑"/>
              </w:rPr>
            </w:pPr>
            <w:r>
              <w:rPr>
                <w:rFonts w:hint="eastAsia" w:ascii="微软雅黑" w:hAnsi="微软雅黑" w:eastAsia="微软雅黑" w:cs="微软雅黑"/>
              </w:rPr>
              <w:t>版本号</w:t>
            </w:r>
          </w:p>
        </w:tc>
        <w:tc>
          <w:tcPr>
            <w:tcW w:w="2410" w:type="dxa"/>
            <w:tcBorders>
              <w:top w:val="single" w:color="000000" w:sz="4" w:space="0"/>
              <w:left w:val="single" w:color="000000" w:sz="4" w:space="0"/>
              <w:bottom w:val="single" w:color="000000" w:sz="4" w:space="0"/>
            </w:tcBorders>
          </w:tcPr>
          <w:p w14:paraId="20CB5FB1">
            <w:pPr>
              <w:pStyle w:val="16"/>
              <w:bidi w:val="0"/>
              <w:jc w:val="left"/>
              <w:rPr>
                <w:rFonts w:hint="eastAsia" w:ascii="微软雅黑" w:hAnsi="微软雅黑" w:eastAsia="微软雅黑" w:cs="微软雅黑"/>
              </w:rPr>
            </w:pPr>
            <w:r>
              <w:rPr>
                <w:rFonts w:hint="eastAsia" w:ascii="微软雅黑" w:hAnsi="微软雅黑" w:eastAsia="微软雅黑" w:cs="微软雅黑"/>
              </w:rPr>
              <w:t>修订日期</w:t>
            </w:r>
          </w:p>
        </w:tc>
        <w:tc>
          <w:tcPr>
            <w:tcW w:w="2409" w:type="dxa"/>
            <w:tcBorders>
              <w:top w:val="single" w:color="000000" w:sz="4" w:space="0"/>
              <w:left w:val="single" w:color="000000" w:sz="4" w:space="0"/>
              <w:bottom w:val="single" w:color="000000" w:sz="4" w:space="0"/>
            </w:tcBorders>
          </w:tcPr>
          <w:p w14:paraId="0E60951F">
            <w:pPr>
              <w:pStyle w:val="16"/>
              <w:bidi w:val="0"/>
              <w:jc w:val="left"/>
              <w:rPr>
                <w:rFonts w:hint="eastAsia" w:ascii="微软雅黑" w:hAnsi="微软雅黑" w:eastAsia="微软雅黑" w:cs="微软雅黑"/>
              </w:rPr>
            </w:pPr>
            <w:r>
              <w:rPr>
                <w:rFonts w:hint="eastAsia" w:ascii="微软雅黑" w:hAnsi="微软雅黑" w:eastAsia="微软雅黑" w:cs="微软雅黑"/>
              </w:rPr>
              <w:t>修订内容</w:t>
            </w:r>
          </w:p>
        </w:tc>
        <w:tc>
          <w:tcPr>
            <w:tcW w:w="2410" w:type="dxa"/>
            <w:tcBorders>
              <w:top w:val="single" w:color="000000" w:sz="4" w:space="0"/>
              <w:left w:val="single" w:color="000000" w:sz="4" w:space="0"/>
              <w:bottom w:val="single" w:color="000000" w:sz="4" w:space="0"/>
              <w:right w:val="single" w:color="000000" w:sz="4" w:space="0"/>
            </w:tcBorders>
          </w:tcPr>
          <w:p w14:paraId="0DF06BB2">
            <w:pPr>
              <w:pStyle w:val="16"/>
              <w:bidi w:val="0"/>
              <w:jc w:val="left"/>
              <w:rPr>
                <w:rFonts w:hint="eastAsia" w:ascii="微软雅黑" w:hAnsi="微软雅黑" w:eastAsia="微软雅黑" w:cs="微软雅黑"/>
              </w:rPr>
            </w:pPr>
            <w:r>
              <w:rPr>
                <w:rFonts w:hint="eastAsia" w:ascii="微软雅黑" w:hAnsi="微软雅黑" w:eastAsia="微软雅黑" w:cs="微软雅黑"/>
              </w:rPr>
              <w:t>修订人</w:t>
            </w:r>
          </w:p>
        </w:tc>
      </w:tr>
      <w:tr w14:paraId="0EE3A78F">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4DA16656">
            <w:pPr>
              <w:pStyle w:val="15"/>
              <w:bidi w:val="0"/>
              <w:jc w:val="left"/>
              <w:rPr>
                <w:rFonts w:hint="eastAsia" w:ascii="微软雅黑" w:hAnsi="微软雅黑" w:eastAsia="微软雅黑" w:cs="微软雅黑"/>
              </w:rPr>
            </w:pPr>
            <w:r>
              <w:rPr>
                <w:rFonts w:hint="eastAsia" w:ascii="微软雅黑" w:hAnsi="微软雅黑" w:eastAsia="微软雅黑" w:cs="微软雅黑"/>
              </w:rPr>
              <w:t>V1.0</w:t>
            </w:r>
          </w:p>
        </w:tc>
        <w:tc>
          <w:tcPr>
            <w:tcW w:w="2410" w:type="dxa"/>
            <w:tcBorders>
              <w:left w:val="single" w:color="000000" w:sz="4" w:space="0"/>
              <w:bottom w:val="single" w:color="000000" w:sz="4" w:space="0"/>
            </w:tcBorders>
          </w:tcPr>
          <w:p w14:paraId="7570035B">
            <w:pPr>
              <w:pStyle w:val="15"/>
              <w:bidi w:val="0"/>
              <w:jc w:val="left"/>
              <w:rPr>
                <w:rFonts w:hint="eastAsia" w:ascii="微软雅黑" w:hAnsi="微软雅黑" w:eastAsia="微软雅黑" w:cs="微软雅黑"/>
              </w:rPr>
            </w:pPr>
            <w:r>
              <w:rPr>
                <w:rFonts w:hint="eastAsia" w:ascii="微软雅黑" w:hAnsi="微软雅黑" w:eastAsia="微软雅黑" w:cs="微软雅黑"/>
              </w:rPr>
              <w:t>2026.06.23</w:t>
            </w:r>
          </w:p>
        </w:tc>
        <w:tc>
          <w:tcPr>
            <w:tcW w:w="2409" w:type="dxa"/>
            <w:tcBorders>
              <w:left w:val="single" w:color="000000" w:sz="4" w:space="0"/>
              <w:bottom w:val="single" w:color="000000" w:sz="4" w:space="0"/>
            </w:tcBorders>
          </w:tcPr>
          <w:p w14:paraId="68F044B3">
            <w:pPr>
              <w:pStyle w:val="15"/>
              <w:bidi w:val="0"/>
              <w:jc w:val="left"/>
              <w:rPr>
                <w:rFonts w:hint="eastAsia" w:ascii="微软雅黑" w:hAnsi="微软雅黑" w:eastAsia="微软雅黑" w:cs="微软雅黑"/>
              </w:rPr>
            </w:pPr>
            <w:r>
              <w:rPr>
                <w:rFonts w:hint="eastAsia" w:ascii="微软雅黑" w:hAnsi="微软雅黑" w:eastAsia="微软雅黑" w:cs="微软雅黑"/>
              </w:rPr>
              <w:t>初始版本，完成全链路测试内容编制</w:t>
            </w:r>
          </w:p>
        </w:tc>
        <w:tc>
          <w:tcPr>
            <w:tcW w:w="2410" w:type="dxa"/>
            <w:tcBorders>
              <w:left w:val="single" w:color="000000" w:sz="4" w:space="0"/>
              <w:bottom w:val="single" w:color="000000" w:sz="4" w:space="0"/>
              <w:right w:val="single" w:color="000000" w:sz="4" w:space="0"/>
            </w:tcBorders>
          </w:tcPr>
          <w:p w14:paraId="17B8260A">
            <w:pPr>
              <w:pStyle w:val="15"/>
              <w:bidi w:val="0"/>
              <w:jc w:val="left"/>
              <w:rPr>
                <w:rFonts w:hint="eastAsia" w:ascii="微软雅黑" w:hAnsi="微软雅黑" w:eastAsia="微软雅黑" w:cs="微软雅黑"/>
              </w:rPr>
            </w:pPr>
            <w:r>
              <w:rPr>
                <w:rFonts w:hint="eastAsia" w:ascii="微软雅黑" w:hAnsi="微软雅黑" w:eastAsia="微软雅黑" w:cs="微软雅黑"/>
              </w:rPr>
              <w:t>第6组测试组</w:t>
            </w:r>
          </w:p>
        </w:tc>
      </w:tr>
      <w:tr w14:paraId="49E72512">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18D57269">
            <w:pPr>
              <w:pStyle w:val="15"/>
              <w:bidi w:val="0"/>
              <w:jc w:val="left"/>
              <w:rPr>
                <w:rFonts w:hint="eastAsia" w:ascii="微软雅黑" w:hAnsi="微软雅黑" w:eastAsia="微软雅黑" w:cs="微软雅黑"/>
              </w:rPr>
            </w:pPr>
            <w:r>
              <w:rPr>
                <w:rFonts w:hint="eastAsia" w:ascii="微软雅黑" w:hAnsi="微软雅黑" w:eastAsia="微软雅黑" w:cs="微软雅黑"/>
              </w:rPr>
              <w:t>V1.1</w:t>
            </w:r>
          </w:p>
        </w:tc>
        <w:tc>
          <w:tcPr>
            <w:tcW w:w="2410" w:type="dxa"/>
            <w:tcBorders>
              <w:left w:val="single" w:color="000000" w:sz="4" w:space="0"/>
              <w:bottom w:val="single" w:color="000000" w:sz="4" w:space="0"/>
            </w:tcBorders>
          </w:tcPr>
          <w:p w14:paraId="1531A8E0">
            <w:pPr>
              <w:pStyle w:val="15"/>
              <w:bidi w:val="0"/>
              <w:jc w:val="left"/>
              <w:rPr>
                <w:rFonts w:hint="eastAsia" w:ascii="微软雅黑" w:hAnsi="微软雅黑" w:eastAsia="微软雅黑" w:cs="微软雅黑"/>
              </w:rPr>
            </w:pPr>
            <w:r>
              <w:rPr>
                <w:rFonts w:hint="eastAsia" w:ascii="微软雅黑" w:hAnsi="微软雅黑" w:eastAsia="微软雅黑" w:cs="微软雅黑"/>
              </w:rPr>
              <w:t>2026.06.25</w:t>
            </w:r>
          </w:p>
        </w:tc>
        <w:tc>
          <w:tcPr>
            <w:tcW w:w="2409" w:type="dxa"/>
            <w:tcBorders>
              <w:left w:val="single" w:color="000000" w:sz="4" w:space="0"/>
              <w:bottom w:val="single" w:color="000000" w:sz="4" w:space="0"/>
            </w:tcBorders>
          </w:tcPr>
          <w:p w14:paraId="46AB4B05">
            <w:pPr>
              <w:pStyle w:val="15"/>
              <w:bidi w:val="0"/>
              <w:jc w:val="left"/>
              <w:rPr>
                <w:rFonts w:hint="eastAsia" w:ascii="微软雅黑" w:hAnsi="微软雅黑" w:eastAsia="微软雅黑" w:cs="微软雅黑"/>
              </w:rPr>
            </w:pPr>
            <w:r>
              <w:rPr>
                <w:rFonts w:hint="eastAsia" w:ascii="微软雅黑" w:hAnsi="微软雅黑" w:eastAsia="微软雅黑" w:cs="微软雅黑"/>
              </w:rPr>
              <w:t>补充性能测试优化建议</w:t>
            </w:r>
          </w:p>
        </w:tc>
        <w:tc>
          <w:tcPr>
            <w:tcW w:w="2410" w:type="dxa"/>
            <w:tcBorders>
              <w:left w:val="single" w:color="000000" w:sz="4" w:space="0"/>
              <w:bottom w:val="single" w:color="000000" w:sz="4" w:space="0"/>
              <w:right w:val="single" w:color="000000" w:sz="4" w:space="0"/>
            </w:tcBorders>
          </w:tcPr>
          <w:p w14:paraId="3C5920B0">
            <w:pPr>
              <w:pStyle w:val="15"/>
              <w:bidi w:val="0"/>
              <w:jc w:val="left"/>
              <w:rPr>
                <w:rFonts w:hint="eastAsia" w:ascii="微软雅黑" w:hAnsi="微软雅黑" w:eastAsia="微软雅黑" w:cs="微软雅黑"/>
              </w:rPr>
            </w:pPr>
            <w:r>
              <w:rPr>
                <w:rFonts w:hint="eastAsia" w:ascii="微软雅黑" w:hAnsi="微软雅黑" w:eastAsia="微软雅黑" w:cs="微软雅黑"/>
              </w:rPr>
              <w:t>陈越涛</w:t>
            </w:r>
          </w:p>
        </w:tc>
      </w:tr>
      <w:tr w14:paraId="7E03128F">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6F3C56D5">
            <w:pPr>
              <w:pStyle w:val="15"/>
              <w:bidi w:val="0"/>
              <w:jc w:val="left"/>
              <w:rPr>
                <w:rFonts w:hint="eastAsia" w:ascii="微软雅黑" w:hAnsi="微软雅黑" w:eastAsia="微软雅黑" w:cs="微软雅黑"/>
              </w:rPr>
            </w:pPr>
            <w:r>
              <w:rPr>
                <w:rFonts w:hint="eastAsia" w:ascii="微软雅黑" w:hAnsi="微软雅黑" w:eastAsia="微软雅黑" w:cs="微软雅黑"/>
              </w:rPr>
              <w:t>V1.2</w:t>
            </w:r>
          </w:p>
        </w:tc>
        <w:tc>
          <w:tcPr>
            <w:tcW w:w="2410" w:type="dxa"/>
            <w:tcBorders>
              <w:left w:val="single" w:color="000000" w:sz="4" w:space="0"/>
              <w:bottom w:val="single" w:color="000000" w:sz="4" w:space="0"/>
            </w:tcBorders>
          </w:tcPr>
          <w:p w14:paraId="46AD7580">
            <w:pPr>
              <w:pStyle w:val="15"/>
              <w:bidi w:val="0"/>
              <w:jc w:val="left"/>
              <w:rPr>
                <w:rFonts w:hint="eastAsia" w:ascii="微软雅黑" w:hAnsi="微软雅黑" w:eastAsia="微软雅黑" w:cs="微软雅黑"/>
              </w:rPr>
            </w:pPr>
            <w:r>
              <w:rPr>
                <w:rFonts w:hint="eastAsia" w:ascii="微软雅黑" w:hAnsi="微软雅黑" w:eastAsia="微软雅黑" w:cs="微软雅黑"/>
              </w:rPr>
              <w:t>2026.06.26</w:t>
            </w:r>
          </w:p>
        </w:tc>
        <w:tc>
          <w:tcPr>
            <w:tcW w:w="2409" w:type="dxa"/>
            <w:tcBorders>
              <w:left w:val="single" w:color="000000" w:sz="4" w:space="0"/>
              <w:bottom w:val="single" w:color="000000" w:sz="4" w:space="0"/>
            </w:tcBorders>
          </w:tcPr>
          <w:p w14:paraId="04FFE10A">
            <w:pPr>
              <w:pStyle w:val="15"/>
              <w:bidi w:val="0"/>
              <w:jc w:val="left"/>
              <w:rPr>
                <w:rFonts w:hint="eastAsia" w:ascii="微软雅黑" w:hAnsi="微软雅黑" w:eastAsia="微软雅黑" w:cs="微软雅黑"/>
              </w:rPr>
            </w:pPr>
            <w:r>
              <w:rPr>
                <w:rFonts w:hint="eastAsia" w:ascii="微软雅黑" w:hAnsi="微软雅黑" w:eastAsia="微软雅黑" w:cs="微软雅黑"/>
              </w:rPr>
              <w:t>补充安全测试细节与加固建议</w:t>
            </w:r>
          </w:p>
        </w:tc>
        <w:tc>
          <w:tcPr>
            <w:tcW w:w="2410" w:type="dxa"/>
            <w:tcBorders>
              <w:left w:val="single" w:color="000000" w:sz="4" w:space="0"/>
              <w:bottom w:val="single" w:color="000000" w:sz="4" w:space="0"/>
              <w:right w:val="single" w:color="000000" w:sz="4" w:space="0"/>
            </w:tcBorders>
          </w:tcPr>
          <w:p w14:paraId="3D641331">
            <w:pPr>
              <w:pStyle w:val="15"/>
              <w:bidi w:val="0"/>
              <w:jc w:val="left"/>
              <w:rPr>
                <w:rFonts w:hint="eastAsia" w:ascii="微软雅黑" w:hAnsi="微软雅黑" w:eastAsia="微软雅黑" w:cs="微软雅黑"/>
              </w:rPr>
            </w:pPr>
            <w:r>
              <w:rPr>
                <w:rFonts w:hint="eastAsia" w:ascii="微软雅黑" w:hAnsi="微软雅黑" w:eastAsia="微软雅黑" w:cs="微软雅黑"/>
              </w:rPr>
              <w:t>韩景尚</w:t>
            </w:r>
          </w:p>
        </w:tc>
      </w:tr>
      <w:tr w14:paraId="2D94FE48">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1C4131EA">
            <w:pPr>
              <w:pStyle w:val="15"/>
              <w:bidi w:val="0"/>
              <w:jc w:val="left"/>
              <w:rPr>
                <w:rFonts w:hint="eastAsia" w:ascii="微软雅黑" w:hAnsi="微软雅黑" w:eastAsia="微软雅黑" w:cs="微软雅黑"/>
              </w:rPr>
            </w:pPr>
            <w:r>
              <w:rPr>
                <w:rFonts w:hint="eastAsia" w:ascii="微软雅黑" w:hAnsi="微软雅黑" w:eastAsia="微软雅黑" w:cs="微软雅黑"/>
              </w:rPr>
              <w:t>V1.3</w:t>
            </w:r>
          </w:p>
        </w:tc>
        <w:tc>
          <w:tcPr>
            <w:tcW w:w="2410" w:type="dxa"/>
            <w:tcBorders>
              <w:left w:val="single" w:color="000000" w:sz="4" w:space="0"/>
              <w:bottom w:val="single" w:color="000000" w:sz="4" w:space="0"/>
            </w:tcBorders>
          </w:tcPr>
          <w:p w14:paraId="2A0EBC0B">
            <w:pPr>
              <w:pStyle w:val="15"/>
              <w:bidi w:val="0"/>
              <w:jc w:val="left"/>
              <w:rPr>
                <w:rFonts w:hint="eastAsia" w:ascii="微软雅黑" w:hAnsi="微软雅黑" w:eastAsia="微软雅黑" w:cs="微软雅黑"/>
              </w:rPr>
            </w:pPr>
            <w:r>
              <w:rPr>
                <w:rFonts w:hint="eastAsia" w:ascii="微软雅黑" w:hAnsi="微软雅黑" w:eastAsia="微软雅黑" w:cs="微软雅黑"/>
              </w:rPr>
              <w:t>2026.06.27</w:t>
            </w:r>
          </w:p>
        </w:tc>
        <w:tc>
          <w:tcPr>
            <w:tcW w:w="2409" w:type="dxa"/>
            <w:tcBorders>
              <w:left w:val="single" w:color="000000" w:sz="4" w:space="0"/>
              <w:bottom w:val="single" w:color="000000" w:sz="4" w:space="0"/>
            </w:tcBorders>
          </w:tcPr>
          <w:p w14:paraId="44155ED0">
            <w:pPr>
              <w:pStyle w:val="15"/>
              <w:bidi w:val="0"/>
              <w:jc w:val="left"/>
              <w:rPr>
                <w:rFonts w:hint="eastAsia" w:ascii="微软雅黑" w:hAnsi="微软雅黑" w:eastAsia="微软雅黑" w:cs="微软雅黑"/>
              </w:rPr>
            </w:pPr>
            <w:r>
              <w:rPr>
                <w:rFonts w:hint="eastAsia" w:ascii="微软雅黑" w:hAnsi="微软雅黑" w:eastAsia="微软雅黑" w:cs="微软雅黑"/>
              </w:rPr>
              <w:t>补充测试工具安装指南与模板</w:t>
            </w:r>
          </w:p>
        </w:tc>
        <w:tc>
          <w:tcPr>
            <w:tcW w:w="2410" w:type="dxa"/>
            <w:tcBorders>
              <w:left w:val="single" w:color="000000" w:sz="4" w:space="0"/>
              <w:bottom w:val="single" w:color="000000" w:sz="4" w:space="0"/>
              <w:right w:val="single" w:color="000000" w:sz="4" w:space="0"/>
            </w:tcBorders>
          </w:tcPr>
          <w:p w14:paraId="247FA543">
            <w:pPr>
              <w:pStyle w:val="15"/>
              <w:bidi w:val="0"/>
              <w:jc w:val="left"/>
              <w:rPr>
                <w:rFonts w:hint="eastAsia" w:ascii="微软雅黑" w:hAnsi="微软雅黑" w:eastAsia="微软雅黑" w:cs="微软雅黑"/>
              </w:rPr>
            </w:pPr>
            <w:r>
              <w:rPr>
                <w:rFonts w:hint="eastAsia" w:ascii="微软雅黑" w:hAnsi="微软雅黑" w:eastAsia="微软雅黑" w:cs="微软雅黑"/>
              </w:rPr>
              <w:t>方海秋</w:t>
            </w:r>
          </w:p>
        </w:tc>
      </w:tr>
      <w:tr w14:paraId="578CECC2">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74EC9795">
            <w:pPr>
              <w:pStyle w:val="15"/>
              <w:bidi w:val="0"/>
              <w:jc w:val="left"/>
              <w:rPr>
                <w:rFonts w:hint="eastAsia" w:ascii="微软雅黑" w:hAnsi="微软雅黑" w:eastAsia="微软雅黑" w:cs="微软雅黑"/>
              </w:rPr>
            </w:pPr>
            <w:r>
              <w:rPr>
                <w:rFonts w:hint="eastAsia" w:ascii="微软雅黑" w:hAnsi="微软雅黑" w:eastAsia="微软雅黑" w:cs="微软雅黑"/>
              </w:rPr>
              <w:t>V1.4</w:t>
            </w:r>
          </w:p>
        </w:tc>
        <w:tc>
          <w:tcPr>
            <w:tcW w:w="2410" w:type="dxa"/>
            <w:tcBorders>
              <w:left w:val="single" w:color="000000" w:sz="4" w:space="0"/>
              <w:bottom w:val="single" w:color="000000" w:sz="4" w:space="0"/>
            </w:tcBorders>
          </w:tcPr>
          <w:p w14:paraId="16B1D6D9">
            <w:pPr>
              <w:pStyle w:val="15"/>
              <w:bidi w:val="0"/>
              <w:jc w:val="left"/>
              <w:rPr>
                <w:rFonts w:hint="eastAsia" w:ascii="微软雅黑" w:hAnsi="微软雅黑" w:eastAsia="微软雅黑" w:cs="微软雅黑"/>
              </w:rPr>
            </w:pPr>
            <w:r>
              <w:rPr>
                <w:rFonts w:hint="eastAsia" w:ascii="微软雅黑" w:hAnsi="微软雅黑" w:eastAsia="微软雅黑" w:cs="微软雅黑"/>
              </w:rPr>
              <w:t>2026.06.28</w:t>
            </w:r>
          </w:p>
        </w:tc>
        <w:tc>
          <w:tcPr>
            <w:tcW w:w="2409" w:type="dxa"/>
            <w:tcBorders>
              <w:left w:val="single" w:color="000000" w:sz="4" w:space="0"/>
              <w:bottom w:val="single" w:color="000000" w:sz="4" w:space="0"/>
            </w:tcBorders>
          </w:tcPr>
          <w:p w14:paraId="1FC709D8">
            <w:pPr>
              <w:pStyle w:val="15"/>
              <w:bidi w:val="0"/>
              <w:jc w:val="left"/>
              <w:rPr>
                <w:rFonts w:hint="eastAsia" w:ascii="微软雅黑" w:hAnsi="微软雅黑" w:eastAsia="微软雅黑" w:cs="微软雅黑"/>
              </w:rPr>
            </w:pPr>
            <w:r>
              <w:rPr>
                <w:rFonts w:hint="eastAsia" w:ascii="微软雅黑" w:hAnsi="微软雅黑" w:eastAsia="微软雅黑" w:cs="微软雅黑"/>
              </w:rPr>
              <w:t>补充术语解释与流程规范</w:t>
            </w:r>
          </w:p>
        </w:tc>
        <w:tc>
          <w:tcPr>
            <w:tcW w:w="2410" w:type="dxa"/>
            <w:tcBorders>
              <w:left w:val="single" w:color="000000" w:sz="4" w:space="0"/>
              <w:bottom w:val="single" w:color="000000" w:sz="4" w:space="0"/>
              <w:right w:val="single" w:color="000000" w:sz="4" w:space="0"/>
            </w:tcBorders>
          </w:tcPr>
          <w:p w14:paraId="5DE9889E">
            <w:pPr>
              <w:pStyle w:val="15"/>
              <w:bidi w:val="0"/>
              <w:jc w:val="left"/>
              <w:rPr>
                <w:rFonts w:hint="eastAsia" w:ascii="微软雅黑" w:hAnsi="微软雅黑" w:eastAsia="微软雅黑" w:cs="微软雅黑"/>
              </w:rPr>
            </w:pPr>
            <w:r>
              <w:rPr>
                <w:rFonts w:hint="eastAsia" w:ascii="微软雅黑" w:hAnsi="微软雅黑" w:eastAsia="微软雅黑" w:cs="微软雅黑"/>
              </w:rPr>
              <w:t>梁锦华</w:t>
            </w:r>
          </w:p>
        </w:tc>
      </w:tr>
    </w:tbl>
    <w:p w14:paraId="1DF5BF7C">
      <w:pPr>
        <w:pStyle w:val="4"/>
        <w:bidi w:val="0"/>
        <w:jc w:val="left"/>
        <w:rPr>
          <w:rFonts w:hint="eastAsia" w:ascii="微软雅黑" w:hAnsi="微软雅黑" w:eastAsia="微软雅黑" w:cs="微软雅黑"/>
        </w:rPr>
      </w:pPr>
    </w:p>
    <w:p w14:paraId="1F088960">
      <w:pPr>
        <w:pStyle w:val="17"/>
        <w:bidi w:val="0"/>
        <w:jc w:val="left"/>
        <w:rPr>
          <w:rFonts w:hint="eastAsia" w:ascii="微软雅黑" w:hAnsi="微软雅黑" w:eastAsia="微软雅黑" w:cs="微软雅黑"/>
        </w:rPr>
      </w:pPr>
    </w:p>
    <w:p w14:paraId="073E75EB">
      <w:pPr>
        <w:pStyle w:val="4"/>
        <w:bidi w:val="0"/>
        <w:jc w:val="left"/>
        <w:rPr>
          <w:rFonts w:hint="eastAsia" w:ascii="微软雅黑" w:hAnsi="微软雅黑" w:eastAsia="微软雅黑" w:cs="微软雅黑"/>
        </w:rPr>
      </w:pPr>
      <w:r>
        <w:rPr>
          <w:rFonts w:hint="eastAsia" w:ascii="微软雅黑" w:hAnsi="微软雅黑" w:eastAsia="微软雅黑" w:cs="微软雅黑"/>
        </w:rPr>
        <w:t>报告结束</w:t>
      </w:r>
    </w:p>
    <w:p w14:paraId="6F839113">
      <w:pPr>
        <w:pStyle w:val="4"/>
        <w:bidi w:val="0"/>
        <w:spacing w:before="0" w:after="140"/>
        <w:jc w:val="left"/>
        <w:rPr>
          <w:rFonts w:hint="eastAsia" w:ascii="微软雅黑" w:hAnsi="微软雅黑" w:eastAsia="微软雅黑" w:cs="微软雅黑"/>
        </w:rPr>
      </w:pPr>
    </w:p>
    <w:sectPr>
      <w:pgSz w:w="11906" w:h="16838"/>
      <w:pgMar w:top="1134" w:right="1134" w:bottom="1134" w:left="1134" w:header="0" w:footer="0" w:gutter="0"/>
      <w:pgNumType w:fmt="decimal"/>
      <w:cols w:space="720" w:num="1"/>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Devanagari">
    <w:altName w:val="Segoe Print"/>
    <w:panose1 w:val="00000000000000000000"/>
    <w:charset w:val="00"/>
    <w:family w:val="auto"/>
    <w:pitch w:val="default"/>
    <w:sig w:usb0="00000000" w:usb1="00000000" w:usb2="00000000" w:usb3="00000000" w:csb0="00000000" w:csb1="00000000"/>
  </w:font>
  <w:font w:name="Liberation Serif">
    <w:altName w:val="Times New Roman"/>
    <w:panose1 w:val="00000000000000000000"/>
    <w:charset w:val="01"/>
    <w:family w:val="roman"/>
    <w:pitch w:val="default"/>
    <w:sig w:usb0="00000000" w:usb1="00000000" w:usb2="00000000" w:usb3="00000000" w:csb0="00000000" w:csb1="00000000"/>
  </w:font>
  <w:font w:name="AR PL SungtiL GB">
    <w:altName w:val="宋体"/>
    <w:panose1 w:val="00000000000000000000"/>
    <w:charset w:val="86"/>
    <w:family w:val="auto"/>
    <w:pitch w:val="default"/>
    <w:sig w:usb0="00000000" w:usb1="00000000" w:usb2="00000000" w:usb3="00000000" w:csb0="00000000" w:csb1="00000000"/>
  </w:font>
  <w:font w:name="OpenSymbol">
    <w:altName w:val="Segoe Print"/>
    <w:panose1 w:val="00000000000000000000"/>
    <w:charset w:val="02"/>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Liberation Sans">
    <w:altName w:val="Arial"/>
    <w:panose1 w:val="00000000000000000000"/>
    <w:charset w:val="01"/>
    <w:family w:val="swiss"/>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Liberation Mono">
    <w:altName w:val="Courier New"/>
    <w:panose1 w:val="00000000000000000000"/>
    <w:charset w:val="01"/>
    <w:family w:val="modern"/>
    <w:pitch w:val="default"/>
    <w:sig w:usb0="00000000" w:usb1="00000000" w:usb2="00000000" w:usb3="00000000" w:csb0="00000000" w:csb1="00000000"/>
  </w:font>
  <w:font w:name="Courier New">
    <w:panose1 w:val="02070309020205020404"/>
    <w:charset w:val="00"/>
    <w:family w:val="auto"/>
    <w:pitch w:val="default"/>
    <w:sig w:usb0="E0002EFF" w:usb1="C0007843" w:usb2="00000009" w:usb3="00000000" w:csb0="400001FF" w:csb1="FFFF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multilevel"/>
    <w:tmpl w:val="804E4E29"/>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1">
    <w:nsid w:val="813A4B87"/>
    <w:multiLevelType w:val="multilevel"/>
    <w:tmpl w:val="813A4B87"/>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2">
    <w:nsid w:val="845B5372"/>
    <w:multiLevelType w:val="multilevel"/>
    <w:tmpl w:val="845B5372"/>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3">
    <w:nsid w:val="8461FADE"/>
    <w:multiLevelType w:val="multilevel"/>
    <w:tmpl w:val="8461FADE"/>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4">
    <w:nsid w:val="8CAEB125"/>
    <w:multiLevelType w:val="multilevel"/>
    <w:tmpl w:val="8CAEB125"/>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5">
    <w:nsid w:val="91995D4F"/>
    <w:multiLevelType w:val="multilevel"/>
    <w:tmpl w:val="91995D4F"/>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6">
    <w:nsid w:val="91B69C97"/>
    <w:multiLevelType w:val="multilevel"/>
    <w:tmpl w:val="91B69C97"/>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7">
    <w:nsid w:val="9239341B"/>
    <w:multiLevelType w:val="multilevel"/>
    <w:tmpl w:val="9239341B"/>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8">
    <w:nsid w:val="9288B902"/>
    <w:multiLevelType w:val="multilevel"/>
    <w:tmpl w:val="9288B902"/>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9">
    <w:nsid w:val="9377BC45"/>
    <w:multiLevelType w:val="multilevel"/>
    <w:tmpl w:val="9377BC45"/>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10">
    <w:nsid w:val="9ACF65A0"/>
    <w:multiLevelType w:val="multilevel"/>
    <w:tmpl w:val="9ACF65A0"/>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11">
    <w:nsid w:val="9C11E984"/>
    <w:multiLevelType w:val="multilevel"/>
    <w:tmpl w:val="9C11E984"/>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12">
    <w:nsid w:val="9C8AC8EF"/>
    <w:multiLevelType w:val="multilevel"/>
    <w:tmpl w:val="9C8AC8EF"/>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13">
    <w:nsid w:val="9D5D7490"/>
    <w:multiLevelType w:val="multilevel"/>
    <w:tmpl w:val="9D5D7490"/>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14">
    <w:nsid w:val="A0C93552"/>
    <w:multiLevelType w:val="multilevel"/>
    <w:tmpl w:val="A0C93552"/>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15">
    <w:nsid w:val="A0F05207"/>
    <w:multiLevelType w:val="multilevel"/>
    <w:tmpl w:val="A0F05207"/>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16">
    <w:nsid w:val="AAF3F3FA"/>
    <w:multiLevelType w:val="multilevel"/>
    <w:tmpl w:val="AAF3F3FA"/>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17">
    <w:nsid w:val="B0ED9BEA"/>
    <w:multiLevelType w:val="multilevel"/>
    <w:tmpl w:val="B0ED9BEA"/>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18">
    <w:nsid w:val="B0F1ACD9"/>
    <w:multiLevelType w:val="multilevel"/>
    <w:tmpl w:val="B0F1ACD9"/>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19">
    <w:nsid w:val="B23A94A9"/>
    <w:multiLevelType w:val="multilevel"/>
    <w:tmpl w:val="B23A94A9"/>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20">
    <w:nsid w:val="B53F3350"/>
    <w:multiLevelType w:val="multilevel"/>
    <w:tmpl w:val="B53F3350"/>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21">
    <w:nsid w:val="B5E306ED"/>
    <w:multiLevelType w:val="multilevel"/>
    <w:tmpl w:val="B5E306ED"/>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22">
    <w:nsid w:val="B88D21A8"/>
    <w:multiLevelType w:val="multilevel"/>
    <w:tmpl w:val="B88D21A8"/>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23">
    <w:nsid w:val="B8CEF35B"/>
    <w:multiLevelType w:val="multilevel"/>
    <w:tmpl w:val="B8CEF35B"/>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24">
    <w:nsid w:val="BB64CFA9"/>
    <w:multiLevelType w:val="multilevel"/>
    <w:tmpl w:val="BB64CFA9"/>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25">
    <w:nsid w:val="BCECA0B4"/>
    <w:multiLevelType w:val="multilevel"/>
    <w:tmpl w:val="BCECA0B4"/>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26">
    <w:nsid w:val="BDA1395C"/>
    <w:multiLevelType w:val="multilevel"/>
    <w:tmpl w:val="BDA1395C"/>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27">
    <w:nsid w:val="BE8A4F4C"/>
    <w:multiLevelType w:val="multilevel"/>
    <w:tmpl w:val="BE8A4F4C"/>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28">
    <w:nsid w:val="BE923771"/>
    <w:multiLevelType w:val="multilevel"/>
    <w:tmpl w:val="BE923771"/>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29">
    <w:nsid w:val="BF205925"/>
    <w:multiLevelType w:val="multilevel"/>
    <w:tmpl w:val="BF205925"/>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30">
    <w:nsid w:val="C0915F4F"/>
    <w:multiLevelType w:val="multilevel"/>
    <w:tmpl w:val="C0915F4F"/>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31">
    <w:nsid w:val="C4E0D24A"/>
    <w:multiLevelType w:val="multilevel"/>
    <w:tmpl w:val="C4E0D24A"/>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32">
    <w:nsid w:val="C8879AEF"/>
    <w:multiLevelType w:val="multilevel"/>
    <w:tmpl w:val="C8879AEF"/>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33">
    <w:nsid w:val="CF092B84"/>
    <w:multiLevelType w:val="multilevel"/>
    <w:tmpl w:val="CF092B84"/>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34">
    <w:nsid w:val="D1EB1714"/>
    <w:multiLevelType w:val="multilevel"/>
    <w:tmpl w:val="D1EB1714"/>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35">
    <w:nsid w:val="D7D140E4"/>
    <w:multiLevelType w:val="multilevel"/>
    <w:tmpl w:val="D7D140E4"/>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36">
    <w:nsid w:val="D7F9FE59"/>
    <w:multiLevelType w:val="multilevel"/>
    <w:tmpl w:val="D7F9FE59"/>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37">
    <w:nsid w:val="DAD3A854"/>
    <w:multiLevelType w:val="multilevel"/>
    <w:tmpl w:val="DAD3A854"/>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38">
    <w:nsid w:val="DCBA6B53"/>
    <w:multiLevelType w:val="multilevel"/>
    <w:tmpl w:val="DCBA6B53"/>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39">
    <w:nsid w:val="E0294EC7"/>
    <w:multiLevelType w:val="multilevel"/>
    <w:tmpl w:val="E0294EC7"/>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40">
    <w:nsid w:val="E093A4B0"/>
    <w:multiLevelType w:val="multilevel"/>
    <w:tmpl w:val="E093A4B0"/>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41">
    <w:nsid w:val="E504947C"/>
    <w:multiLevelType w:val="multilevel"/>
    <w:tmpl w:val="E504947C"/>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42">
    <w:nsid w:val="E7B27C5B"/>
    <w:multiLevelType w:val="multilevel"/>
    <w:tmpl w:val="E7B27C5B"/>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43">
    <w:nsid w:val="F0E89278"/>
    <w:multiLevelType w:val="multilevel"/>
    <w:tmpl w:val="F0E89278"/>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44">
    <w:nsid w:val="F4B5D9F5"/>
    <w:multiLevelType w:val="multilevel"/>
    <w:tmpl w:val="F4B5D9F5"/>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45">
    <w:nsid w:val="F585BF25"/>
    <w:multiLevelType w:val="multilevel"/>
    <w:tmpl w:val="F585BF25"/>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46">
    <w:nsid w:val="F689643B"/>
    <w:multiLevelType w:val="multilevel"/>
    <w:tmpl w:val="F689643B"/>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47">
    <w:nsid w:val="F7735DC9"/>
    <w:multiLevelType w:val="multilevel"/>
    <w:tmpl w:val="F7735DC9"/>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48">
    <w:nsid w:val="FEC2EA36"/>
    <w:multiLevelType w:val="multilevel"/>
    <w:tmpl w:val="FEC2EA36"/>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49">
    <w:nsid w:val="0053208E"/>
    <w:multiLevelType w:val="multilevel"/>
    <w:tmpl w:val="0053208E"/>
    <w:lvl w:ilvl="0" w:tentative="0">
      <w:start w:val="1"/>
      <w:numFmt w:val="none"/>
      <w:suff w:val="nothing"/>
      <w:lvlText w:val=""/>
      <w:lvlJc w:val="left"/>
      <w:pPr>
        <w:tabs>
          <w:tab w:val="left" w:pos="0"/>
        </w:tabs>
        <w:ind w:left="0" w:firstLine="0"/>
      </w:pPr>
    </w:lvl>
    <w:lvl w:ilvl="1" w:tentative="0">
      <w:start w:val="1"/>
      <w:numFmt w:val="none"/>
      <w:pStyle w:val="2"/>
      <w:suff w:val="nothing"/>
      <w:lvlText w:val=""/>
      <w:lvlJc w:val="left"/>
      <w:pPr>
        <w:tabs>
          <w:tab w:val="left" w:pos="0"/>
        </w:tabs>
        <w:ind w:left="0" w:firstLine="0"/>
      </w:pPr>
    </w:lvl>
    <w:lvl w:ilvl="2" w:tentative="0">
      <w:start w:val="1"/>
      <w:numFmt w:val="none"/>
      <w:pStyle w:val="5"/>
      <w:suff w:val="nothing"/>
      <w:lvlText w:val=""/>
      <w:lvlJc w:val="left"/>
      <w:pPr>
        <w:tabs>
          <w:tab w:val="left" w:pos="0"/>
        </w:tabs>
        <w:ind w:left="0" w:firstLine="0"/>
      </w:pPr>
    </w:lvl>
    <w:lvl w:ilvl="3" w:tentative="0">
      <w:start w:val="1"/>
      <w:numFmt w:val="none"/>
      <w:pStyle w:val="6"/>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abstractNum w:abstractNumId="50">
    <w:nsid w:val="0248C179"/>
    <w:multiLevelType w:val="multilevel"/>
    <w:tmpl w:val="0248C179"/>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51">
    <w:nsid w:val="03A63A41"/>
    <w:multiLevelType w:val="multilevel"/>
    <w:tmpl w:val="03A63A41"/>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52">
    <w:nsid w:val="03D62ECE"/>
    <w:multiLevelType w:val="multilevel"/>
    <w:tmpl w:val="03D62ECE"/>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53">
    <w:nsid w:val="0709FD3E"/>
    <w:multiLevelType w:val="multilevel"/>
    <w:tmpl w:val="0709FD3E"/>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54">
    <w:nsid w:val="0CEF100B"/>
    <w:multiLevelType w:val="multilevel"/>
    <w:tmpl w:val="0CEF100B"/>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55">
    <w:nsid w:val="0E640482"/>
    <w:multiLevelType w:val="multilevel"/>
    <w:tmpl w:val="0E640482"/>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56">
    <w:nsid w:val="0F9F9CCA"/>
    <w:multiLevelType w:val="multilevel"/>
    <w:tmpl w:val="0F9F9CCA"/>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57">
    <w:nsid w:val="10D591E5"/>
    <w:multiLevelType w:val="multilevel"/>
    <w:tmpl w:val="10D591E5"/>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58">
    <w:nsid w:val="12EADF99"/>
    <w:multiLevelType w:val="multilevel"/>
    <w:tmpl w:val="12EADF99"/>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59">
    <w:nsid w:val="1450273B"/>
    <w:multiLevelType w:val="multilevel"/>
    <w:tmpl w:val="1450273B"/>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60">
    <w:nsid w:val="18F74015"/>
    <w:multiLevelType w:val="multilevel"/>
    <w:tmpl w:val="18F74015"/>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61">
    <w:nsid w:val="1ACDE60F"/>
    <w:multiLevelType w:val="multilevel"/>
    <w:tmpl w:val="1ACDE60F"/>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62">
    <w:nsid w:val="1BCBBCF0"/>
    <w:multiLevelType w:val="multilevel"/>
    <w:tmpl w:val="1BCBBCF0"/>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63">
    <w:nsid w:val="1C257C7B"/>
    <w:multiLevelType w:val="multilevel"/>
    <w:tmpl w:val="1C257C7B"/>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64">
    <w:nsid w:val="23E97754"/>
    <w:multiLevelType w:val="multilevel"/>
    <w:tmpl w:val="23E97754"/>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65">
    <w:nsid w:val="243FCF68"/>
    <w:multiLevelType w:val="multilevel"/>
    <w:tmpl w:val="243FCF68"/>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66">
    <w:nsid w:val="2470EC97"/>
    <w:multiLevelType w:val="multilevel"/>
    <w:tmpl w:val="2470EC97"/>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67">
    <w:nsid w:val="25B654F3"/>
    <w:multiLevelType w:val="multilevel"/>
    <w:tmpl w:val="25B654F3"/>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68">
    <w:nsid w:val="2A8F537B"/>
    <w:multiLevelType w:val="multilevel"/>
    <w:tmpl w:val="2A8F537B"/>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69">
    <w:nsid w:val="2F2D79CE"/>
    <w:multiLevelType w:val="multilevel"/>
    <w:tmpl w:val="2F2D79CE"/>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70">
    <w:nsid w:val="30A0AC00"/>
    <w:multiLevelType w:val="multilevel"/>
    <w:tmpl w:val="30A0AC00"/>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71">
    <w:nsid w:val="30FC5B15"/>
    <w:multiLevelType w:val="multilevel"/>
    <w:tmpl w:val="30FC5B15"/>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72">
    <w:nsid w:val="322D85CA"/>
    <w:multiLevelType w:val="multilevel"/>
    <w:tmpl w:val="322D85CA"/>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73">
    <w:nsid w:val="32A7AF2D"/>
    <w:multiLevelType w:val="multilevel"/>
    <w:tmpl w:val="32A7AF2D"/>
    <w:lvl w:ilvl="0" w:tentative="0">
      <w:start w:val="1"/>
      <w:numFmt w:val="decimal"/>
      <w:lvlText w:val="%1."/>
      <w:lvlJc w:val="left"/>
      <w:pPr>
        <w:tabs>
          <w:tab w:val="left" w:pos="709"/>
        </w:tabs>
        <w:ind w:left="709" w:hanging="283"/>
      </w:p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74">
    <w:nsid w:val="35E83B33"/>
    <w:multiLevelType w:val="multilevel"/>
    <w:tmpl w:val="35E83B33"/>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75">
    <w:nsid w:val="39A0D9AC"/>
    <w:multiLevelType w:val="multilevel"/>
    <w:tmpl w:val="39A0D9AC"/>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76">
    <w:nsid w:val="3B8127DF"/>
    <w:multiLevelType w:val="multilevel"/>
    <w:tmpl w:val="3B8127DF"/>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77">
    <w:nsid w:val="40B249F9"/>
    <w:multiLevelType w:val="multilevel"/>
    <w:tmpl w:val="40B249F9"/>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78">
    <w:nsid w:val="46A08BB8"/>
    <w:multiLevelType w:val="multilevel"/>
    <w:tmpl w:val="46A08BB8"/>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79">
    <w:nsid w:val="4C1BAE26"/>
    <w:multiLevelType w:val="multilevel"/>
    <w:tmpl w:val="4C1BAE26"/>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80">
    <w:nsid w:val="4C3D7A74"/>
    <w:multiLevelType w:val="multilevel"/>
    <w:tmpl w:val="4C3D7A74"/>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81">
    <w:nsid w:val="4CD1E351"/>
    <w:multiLevelType w:val="multilevel"/>
    <w:tmpl w:val="4CD1E351"/>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82">
    <w:nsid w:val="4D4DC07F"/>
    <w:multiLevelType w:val="multilevel"/>
    <w:tmpl w:val="4D4DC07F"/>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83">
    <w:nsid w:val="4D94DA66"/>
    <w:multiLevelType w:val="multilevel"/>
    <w:tmpl w:val="4D94DA66"/>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84">
    <w:nsid w:val="58765686"/>
    <w:multiLevelType w:val="multilevel"/>
    <w:tmpl w:val="58765686"/>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85">
    <w:nsid w:val="59ADCABA"/>
    <w:multiLevelType w:val="multilevel"/>
    <w:tmpl w:val="59ADCABA"/>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86">
    <w:nsid w:val="59EEFD2A"/>
    <w:multiLevelType w:val="multilevel"/>
    <w:tmpl w:val="59EEFD2A"/>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87">
    <w:nsid w:val="5A241D34"/>
    <w:multiLevelType w:val="multilevel"/>
    <w:tmpl w:val="5A241D34"/>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88">
    <w:nsid w:val="5E29AB5A"/>
    <w:multiLevelType w:val="multilevel"/>
    <w:tmpl w:val="5E29AB5A"/>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89">
    <w:nsid w:val="5FFFB1A7"/>
    <w:multiLevelType w:val="multilevel"/>
    <w:tmpl w:val="5FFFB1A7"/>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90">
    <w:nsid w:val="60382F6E"/>
    <w:multiLevelType w:val="multilevel"/>
    <w:tmpl w:val="60382F6E"/>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91">
    <w:nsid w:val="629F7852"/>
    <w:multiLevelType w:val="multilevel"/>
    <w:tmpl w:val="629F7852"/>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92">
    <w:nsid w:val="65CD0074"/>
    <w:multiLevelType w:val="multilevel"/>
    <w:tmpl w:val="65CD0074"/>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93">
    <w:nsid w:val="68B298F7"/>
    <w:multiLevelType w:val="multilevel"/>
    <w:tmpl w:val="68B298F7"/>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94">
    <w:nsid w:val="700FDCEF"/>
    <w:multiLevelType w:val="multilevel"/>
    <w:tmpl w:val="700FDCEF"/>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95">
    <w:nsid w:val="72183CF9"/>
    <w:multiLevelType w:val="multilevel"/>
    <w:tmpl w:val="72183CF9"/>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96">
    <w:nsid w:val="74C28B35"/>
    <w:multiLevelType w:val="multilevel"/>
    <w:tmpl w:val="74C28B35"/>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97">
    <w:nsid w:val="77633216"/>
    <w:multiLevelType w:val="multilevel"/>
    <w:tmpl w:val="77633216"/>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98">
    <w:nsid w:val="77ECEA79"/>
    <w:multiLevelType w:val="multilevel"/>
    <w:tmpl w:val="77ECEA79"/>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99">
    <w:nsid w:val="79AA4FA4"/>
    <w:multiLevelType w:val="multilevel"/>
    <w:tmpl w:val="79AA4FA4"/>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100">
    <w:nsid w:val="7C246926"/>
    <w:multiLevelType w:val="multilevel"/>
    <w:tmpl w:val="7C246926"/>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101">
    <w:nsid w:val="7DEC2089"/>
    <w:multiLevelType w:val="multilevel"/>
    <w:tmpl w:val="7DEC2089"/>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num w:numId="1">
    <w:abstractNumId w:val="49"/>
  </w:num>
  <w:num w:numId="2">
    <w:abstractNumId w:val="33"/>
  </w:num>
  <w:num w:numId="3">
    <w:abstractNumId w:val="85"/>
  </w:num>
  <w:num w:numId="4">
    <w:abstractNumId w:val="29"/>
  </w:num>
  <w:num w:numId="5">
    <w:abstractNumId w:val="21"/>
  </w:num>
  <w:num w:numId="6">
    <w:abstractNumId w:val="52"/>
  </w:num>
  <w:num w:numId="7">
    <w:abstractNumId w:val="67"/>
  </w:num>
  <w:num w:numId="8">
    <w:abstractNumId w:val="95"/>
  </w:num>
  <w:num w:numId="9">
    <w:abstractNumId w:val="50"/>
  </w:num>
  <w:num w:numId="10">
    <w:abstractNumId w:val="7"/>
  </w:num>
  <w:num w:numId="11">
    <w:abstractNumId w:val="68"/>
  </w:num>
  <w:num w:numId="12">
    <w:abstractNumId w:val="87"/>
  </w:num>
  <w:num w:numId="13">
    <w:abstractNumId w:val="32"/>
  </w:num>
  <w:num w:numId="14">
    <w:abstractNumId w:val="82"/>
  </w:num>
  <w:num w:numId="15">
    <w:abstractNumId w:val="44"/>
  </w:num>
  <w:num w:numId="16">
    <w:abstractNumId w:val="66"/>
  </w:num>
  <w:num w:numId="17">
    <w:abstractNumId w:val="38"/>
  </w:num>
  <w:num w:numId="18">
    <w:abstractNumId w:val="36"/>
  </w:num>
  <w:num w:numId="19">
    <w:abstractNumId w:val="12"/>
  </w:num>
  <w:num w:numId="20">
    <w:abstractNumId w:val="79"/>
  </w:num>
  <w:num w:numId="21">
    <w:abstractNumId w:val="90"/>
  </w:num>
  <w:num w:numId="22">
    <w:abstractNumId w:val="55"/>
  </w:num>
  <w:num w:numId="23">
    <w:abstractNumId w:val="78"/>
  </w:num>
  <w:num w:numId="24">
    <w:abstractNumId w:val="18"/>
  </w:num>
  <w:num w:numId="25">
    <w:abstractNumId w:val="100"/>
  </w:num>
  <w:num w:numId="26">
    <w:abstractNumId w:val="98"/>
  </w:num>
  <w:num w:numId="27">
    <w:abstractNumId w:val="28"/>
  </w:num>
  <w:num w:numId="28">
    <w:abstractNumId w:val="91"/>
  </w:num>
  <w:num w:numId="29">
    <w:abstractNumId w:val="8"/>
  </w:num>
  <w:num w:numId="30">
    <w:abstractNumId w:val="75"/>
  </w:num>
  <w:num w:numId="31">
    <w:abstractNumId w:val="3"/>
  </w:num>
  <w:num w:numId="32">
    <w:abstractNumId w:val="84"/>
  </w:num>
  <w:num w:numId="33">
    <w:abstractNumId w:val="101"/>
  </w:num>
  <w:num w:numId="34">
    <w:abstractNumId w:val="1"/>
  </w:num>
  <w:num w:numId="35">
    <w:abstractNumId w:val="65"/>
  </w:num>
  <w:num w:numId="36">
    <w:abstractNumId w:val="83"/>
  </w:num>
  <w:num w:numId="37">
    <w:abstractNumId w:val="47"/>
  </w:num>
  <w:num w:numId="38">
    <w:abstractNumId w:val="40"/>
  </w:num>
  <w:num w:numId="39">
    <w:abstractNumId w:val="71"/>
  </w:num>
  <w:num w:numId="40">
    <w:abstractNumId w:val="99"/>
  </w:num>
  <w:num w:numId="41">
    <w:abstractNumId w:val="24"/>
  </w:num>
  <w:num w:numId="42">
    <w:abstractNumId w:val="5"/>
  </w:num>
  <w:num w:numId="43">
    <w:abstractNumId w:val="23"/>
  </w:num>
  <w:num w:numId="44">
    <w:abstractNumId w:val="88"/>
  </w:num>
  <w:num w:numId="45">
    <w:abstractNumId w:val="2"/>
  </w:num>
  <w:num w:numId="46">
    <w:abstractNumId w:val="61"/>
  </w:num>
  <w:num w:numId="47">
    <w:abstractNumId w:val="4"/>
  </w:num>
  <w:num w:numId="48">
    <w:abstractNumId w:val="89"/>
  </w:num>
  <w:num w:numId="49">
    <w:abstractNumId w:val="96"/>
  </w:num>
  <w:num w:numId="50">
    <w:abstractNumId w:val="80"/>
  </w:num>
  <w:num w:numId="51">
    <w:abstractNumId w:val="72"/>
  </w:num>
  <w:num w:numId="52">
    <w:abstractNumId w:val="92"/>
  </w:num>
  <w:num w:numId="53">
    <w:abstractNumId w:val="53"/>
  </w:num>
  <w:num w:numId="54">
    <w:abstractNumId w:val="54"/>
  </w:num>
  <w:num w:numId="55">
    <w:abstractNumId w:val="35"/>
  </w:num>
  <w:num w:numId="56">
    <w:abstractNumId w:val="73"/>
  </w:num>
  <w:num w:numId="57">
    <w:abstractNumId w:val="63"/>
  </w:num>
  <w:num w:numId="58">
    <w:abstractNumId w:val="43"/>
  </w:num>
  <w:num w:numId="59">
    <w:abstractNumId w:val="64"/>
  </w:num>
  <w:num w:numId="60">
    <w:abstractNumId w:val="20"/>
  </w:num>
  <w:num w:numId="61">
    <w:abstractNumId w:val="77"/>
  </w:num>
  <w:num w:numId="62">
    <w:abstractNumId w:val="56"/>
  </w:num>
  <w:num w:numId="63">
    <w:abstractNumId w:val="74"/>
  </w:num>
  <w:num w:numId="64">
    <w:abstractNumId w:val="51"/>
  </w:num>
  <w:num w:numId="65">
    <w:abstractNumId w:val="30"/>
  </w:num>
  <w:num w:numId="66">
    <w:abstractNumId w:val="58"/>
  </w:num>
  <w:num w:numId="67">
    <w:abstractNumId w:val="19"/>
  </w:num>
  <w:num w:numId="68">
    <w:abstractNumId w:val="76"/>
  </w:num>
  <w:num w:numId="69">
    <w:abstractNumId w:val="15"/>
  </w:num>
  <w:num w:numId="70">
    <w:abstractNumId w:val="46"/>
  </w:num>
  <w:num w:numId="71">
    <w:abstractNumId w:val="70"/>
  </w:num>
  <w:num w:numId="72">
    <w:abstractNumId w:val="48"/>
  </w:num>
  <w:num w:numId="73">
    <w:abstractNumId w:val="60"/>
  </w:num>
  <w:num w:numId="74">
    <w:abstractNumId w:val="94"/>
  </w:num>
  <w:num w:numId="75">
    <w:abstractNumId w:val="41"/>
  </w:num>
  <w:num w:numId="76">
    <w:abstractNumId w:val="31"/>
  </w:num>
  <w:num w:numId="77">
    <w:abstractNumId w:val="14"/>
  </w:num>
  <w:num w:numId="78">
    <w:abstractNumId w:val="97"/>
  </w:num>
  <w:num w:numId="79">
    <w:abstractNumId w:val="37"/>
  </w:num>
  <w:num w:numId="80">
    <w:abstractNumId w:val="22"/>
  </w:num>
  <w:num w:numId="81">
    <w:abstractNumId w:val="69"/>
  </w:num>
  <w:num w:numId="82">
    <w:abstractNumId w:val="42"/>
  </w:num>
  <w:num w:numId="83">
    <w:abstractNumId w:val="10"/>
  </w:num>
  <w:num w:numId="84">
    <w:abstractNumId w:val="86"/>
  </w:num>
  <w:num w:numId="85">
    <w:abstractNumId w:val="26"/>
  </w:num>
  <w:num w:numId="86">
    <w:abstractNumId w:val="17"/>
  </w:num>
  <w:num w:numId="87">
    <w:abstractNumId w:val="9"/>
  </w:num>
  <w:num w:numId="88">
    <w:abstractNumId w:val="13"/>
  </w:num>
  <w:num w:numId="89">
    <w:abstractNumId w:val="16"/>
  </w:num>
  <w:num w:numId="90">
    <w:abstractNumId w:val="6"/>
  </w:num>
  <w:num w:numId="91">
    <w:abstractNumId w:val="62"/>
  </w:num>
  <w:num w:numId="92">
    <w:abstractNumId w:val="27"/>
  </w:num>
  <w:num w:numId="93">
    <w:abstractNumId w:val="59"/>
  </w:num>
  <w:num w:numId="94">
    <w:abstractNumId w:val="34"/>
  </w:num>
  <w:num w:numId="95">
    <w:abstractNumId w:val="93"/>
  </w:num>
  <w:num w:numId="96">
    <w:abstractNumId w:val="0"/>
  </w:num>
  <w:num w:numId="97">
    <w:abstractNumId w:val="25"/>
  </w:num>
  <w:num w:numId="98">
    <w:abstractNumId w:val="45"/>
  </w:num>
  <w:num w:numId="99">
    <w:abstractNumId w:val="81"/>
  </w:num>
  <w:num w:numId="100">
    <w:abstractNumId w:val="57"/>
  </w:num>
  <w:num w:numId="101">
    <w:abstractNumId w:val="11"/>
  </w:num>
  <w:num w:numId="10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documentProtection w:enforcement="0"/>
  <w:defaultTabStop w:val="709"/>
  <w:autoHyphenation/>
  <w:hyphenationZone w:val="0"/>
  <w:compat>
    <w:adjustLineHeightInTable/>
    <w:useFELayout/>
    <w:compatSetting w:name="compatibilityMode" w:uri="http://schemas.microsoft.com/office/word" w:val="15"/>
  </w:compat>
  <w:rsids>
    <w:rsidRoot w:val="00000000"/>
    <w:rsid w:val="402043E9"/>
    <w:rsid w:val="6DB97F6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AR PL SungtiL GB" w:cs="Noto Sans Devanaga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pPr>
    <w:rPr>
      <w:rFonts w:ascii="Liberation Serif" w:hAnsi="Liberation Serif" w:eastAsia="AR PL SungtiL GB" w:cs="Noto Sans Devanagari"/>
      <w:color w:val="auto"/>
      <w:sz w:val="24"/>
      <w:szCs w:val="24"/>
      <w:lang w:val="en-US" w:eastAsia="zh-CN" w:bidi="hi-IN"/>
    </w:rPr>
  </w:style>
  <w:style w:type="paragraph" w:styleId="2">
    <w:name w:val="heading 2"/>
    <w:basedOn w:val="3"/>
    <w:next w:val="4"/>
    <w:qFormat/>
    <w:uiPriority w:val="0"/>
    <w:pPr>
      <w:numPr>
        <w:ilvl w:val="1"/>
        <w:numId w:val="1"/>
      </w:numPr>
      <w:spacing w:before="200" w:after="120"/>
      <w:outlineLvl w:val="1"/>
    </w:pPr>
    <w:rPr>
      <w:b/>
      <w:bCs/>
      <w:sz w:val="32"/>
      <w:szCs w:val="32"/>
    </w:rPr>
  </w:style>
  <w:style w:type="paragraph" w:styleId="5">
    <w:name w:val="heading 3"/>
    <w:basedOn w:val="3"/>
    <w:next w:val="4"/>
    <w:qFormat/>
    <w:uiPriority w:val="0"/>
    <w:pPr>
      <w:numPr>
        <w:ilvl w:val="2"/>
        <w:numId w:val="1"/>
      </w:numPr>
      <w:spacing w:before="140" w:after="120"/>
      <w:outlineLvl w:val="2"/>
    </w:pPr>
    <w:rPr>
      <w:b/>
      <w:bCs/>
      <w:sz w:val="28"/>
      <w:szCs w:val="28"/>
    </w:rPr>
  </w:style>
  <w:style w:type="paragraph" w:styleId="6">
    <w:name w:val="heading 4"/>
    <w:basedOn w:val="3"/>
    <w:next w:val="4"/>
    <w:qFormat/>
    <w:uiPriority w:val="0"/>
    <w:pPr>
      <w:numPr>
        <w:ilvl w:val="3"/>
        <w:numId w:val="1"/>
      </w:numPr>
      <w:spacing w:before="120" w:after="120"/>
      <w:outlineLvl w:val="3"/>
    </w:pPr>
    <w:rPr>
      <w:b/>
      <w:bCs/>
      <w:i/>
      <w:iCs/>
      <w:sz w:val="26"/>
      <w:szCs w:val="26"/>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120"/>
    </w:pPr>
    <w:rPr>
      <w:rFonts w:ascii="Liberation Sans" w:hAnsi="Liberation Sans" w:eastAsia="AR PL SungtiL GB" w:cs="Noto Sans Devanagari"/>
      <w:sz w:val="28"/>
      <w:szCs w:val="28"/>
    </w:rPr>
  </w:style>
  <w:style w:type="paragraph" w:styleId="4">
    <w:name w:val="Body Text"/>
    <w:basedOn w:val="1"/>
    <w:qFormat/>
    <w:uiPriority w:val="0"/>
    <w:pPr>
      <w:spacing w:before="0" w:after="140" w:line="276" w:lineRule="auto"/>
    </w:pPr>
  </w:style>
  <w:style w:type="paragraph" w:styleId="7">
    <w:name w:val="caption"/>
    <w:basedOn w:val="1"/>
    <w:qFormat/>
    <w:uiPriority w:val="0"/>
    <w:pPr>
      <w:suppressLineNumbers/>
      <w:spacing w:before="120" w:after="120"/>
    </w:pPr>
    <w:rPr>
      <w:rFonts w:cs="Noto Sans Devanagari"/>
      <w:i/>
      <w:iCs/>
      <w:sz w:val="24"/>
      <w:szCs w:val="24"/>
    </w:rPr>
  </w:style>
  <w:style w:type="paragraph" w:styleId="8">
    <w:name w:val="List"/>
    <w:basedOn w:val="4"/>
    <w:qFormat/>
    <w:uiPriority w:val="0"/>
    <w:rPr>
      <w:rFonts w:cs="Noto Sans Devanagari"/>
    </w:rPr>
  </w:style>
  <w:style w:type="character" w:styleId="11">
    <w:name w:val="Hyperlink"/>
    <w:uiPriority w:val="0"/>
    <w:rPr>
      <w:color w:val="000080"/>
      <w:u w:val="single"/>
    </w:rPr>
  </w:style>
  <w:style w:type="character" w:customStyle="1" w:styleId="12">
    <w:name w:val="Numbering Symbols"/>
    <w:qFormat/>
    <w:uiPriority w:val="0"/>
  </w:style>
  <w:style w:type="character" w:customStyle="1" w:styleId="13">
    <w:name w:val="Bullets"/>
    <w:qFormat/>
    <w:uiPriority w:val="0"/>
    <w:rPr>
      <w:rFonts w:ascii="OpenSymbol" w:hAnsi="OpenSymbol" w:eastAsia="OpenSymbol" w:cs="OpenSymbol"/>
    </w:rPr>
  </w:style>
  <w:style w:type="paragraph" w:customStyle="1" w:styleId="14">
    <w:name w:val="Index"/>
    <w:basedOn w:val="1"/>
    <w:qFormat/>
    <w:uiPriority w:val="0"/>
    <w:pPr>
      <w:suppressLineNumbers/>
    </w:pPr>
    <w:rPr>
      <w:rFonts w:cs="Noto Sans Devanagari"/>
    </w:rPr>
  </w:style>
  <w:style w:type="paragraph" w:customStyle="1" w:styleId="15">
    <w:name w:val="Table Contents"/>
    <w:basedOn w:val="1"/>
    <w:qFormat/>
    <w:uiPriority w:val="0"/>
    <w:pPr>
      <w:widowControl w:val="0"/>
      <w:suppressLineNumbers/>
    </w:pPr>
  </w:style>
  <w:style w:type="paragraph" w:customStyle="1" w:styleId="16">
    <w:name w:val="Table Heading"/>
    <w:basedOn w:val="15"/>
    <w:qFormat/>
    <w:uiPriority w:val="0"/>
    <w:pPr>
      <w:suppressLineNumbers/>
      <w:jc w:val="center"/>
    </w:pPr>
    <w:rPr>
      <w:b/>
      <w:bCs/>
    </w:rPr>
  </w:style>
  <w:style w:type="paragraph" w:customStyle="1" w:styleId="17">
    <w:name w:val="Horizontal Line"/>
    <w:basedOn w:val="1"/>
    <w:next w:val="4"/>
    <w:qFormat/>
    <w:uiPriority w:val="0"/>
    <w:pPr>
      <w:suppressLineNumbers/>
      <w:pBdr>
        <w:bottom w:val="double" w:color="808080" w:sz="2" w:space="0"/>
      </w:pBdr>
      <w:spacing w:before="0" w:after="283"/>
    </w:pPr>
    <w:rPr>
      <w:sz w:val="12"/>
      <w:szCs w:val="12"/>
    </w:rPr>
  </w:style>
  <w:style w:type="paragraph" w:customStyle="1" w:styleId="18">
    <w:name w:val="Preformatted Text"/>
    <w:basedOn w:val="1"/>
    <w:qFormat/>
    <w:uiPriority w:val="0"/>
    <w:pPr>
      <w:spacing w:before="0" w:after="0"/>
    </w:pPr>
    <w:rPr>
      <w:rFonts w:ascii="Liberation Mono" w:hAnsi="Liberation Mono" w:eastAsia="Liberation Mono" w:cs="Liberation Mono"/>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93</Pages>
  <Words>1833</Words>
  <Characters>2525</Characters>
  <TotalTime>12</TotalTime>
  <ScaleCrop>false</ScaleCrop>
  <LinksUpToDate>false</LinksUpToDate>
  <CharactersWithSpaces>2692</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2026-07-05T07:11:33Z</dcterms:created>
  <dc:creator>明月清风</dc:creator>
  <cp:lastModifiedBy>明月清风</cp:lastModifiedBy>
  <dcterms:modified xsi:type="dcterms:W3CDTF">2026-07-05T07:24:54Z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eyJoZGlkIjoiOTc3M2Y5NzIzMDFlZjAyY2Q4Njk5ODkyYjFjNzBiNTQiLCJ1c2VySWQiOiIxNDY5NTE3OTgxIn0=</vt:lpwstr>
  </property>
  <property fmtid="{D5CDD505-2E9C-101B-9397-08002B2CF9AE}" pid="3" name="KSOProductBuildVer">
    <vt:lpwstr>2052-12.1.0.26895</vt:lpwstr>
  </property>
  <property fmtid="{D5CDD505-2E9C-101B-9397-08002B2CF9AE}" pid="4" name="ICV">
    <vt:lpwstr>0F7F39F5A2844CF488031A985B9255E2_12</vt:lpwstr>
  </property>
</Properties>
</file>